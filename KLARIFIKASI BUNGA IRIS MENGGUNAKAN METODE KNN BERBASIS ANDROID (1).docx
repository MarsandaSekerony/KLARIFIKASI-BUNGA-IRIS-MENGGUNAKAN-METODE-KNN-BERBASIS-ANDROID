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ACD0C" w14:textId="21B3C809" w:rsidR="00D86001" w:rsidRDefault="00D86001" w:rsidP="003F4DD4">
      <w:pPr>
        <w:ind w:left="0"/>
        <w:jc w:val="both"/>
        <w:rPr>
          <w:b/>
          <w:bCs/>
        </w:rPr>
      </w:pPr>
      <w:bookmarkStart w:id="0" w:name="_Hlk171169450"/>
      <w:bookmarkStart w:id="1" w:name="_Toc27764"/>
      <w:bookmarkEnd w:id="0"/>
      <w:r>
        <w:rPr>
          <w:b/>
          <w:bCs/>
          <w:noProof/>
        </w:rPr>
        <w:drawing>
          <wp:anchor distT="0" distB="0" distL="114300" distR="114300" simplePos="0" relativeHeight="251680768" behindDoc="1" locked="0" layoutInCell="1" allowOverlap="1" wp14:anchorId="43EFA75A" wp14:editId="7CF36D44">
            <wp:simplePos x="0" y="0"/>
            <wp:positionH relativeFrom="page">
              <wp:posOffset>-1905</wp:posOffset>
            </wp:positionH>
            <wp:positionV relativeFrom="page">
              <wp:posOffset>-433137</wp:posOffset>
            </wp:positionV>
            <wp:extent cx="7555230" cy="11511915"/>
            <wp:effectExtent l="0" t="0" r="7620" b="0"/>
            <wp:wrapSquare wrapText="bothSides"/>
            <wp:docPr id="97692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26886"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7555230" cy="11511915"/>
                    </a:xfrm>
                    <a:prstGeom prst="rect">
                      <a:avLst/>
                    </a:prstGeom>
                  </pic:spPr>
                </pic:pic>
              </a:graphicData>
            </a:graphic>
            <wp14:sizeRelH relativeFrom="margin">
              <wp14:pctWidth>0</wp14:pctWidth>
            </wp14:sizeRelH>
            <wp14:sizeRelV relativeFrom="margin">
              <wp14:pctHeight>0</wp14:pctHeight>
            </wp14:sizeRelV>
          </wp:anchor>
        </w:drawing>
      </w:r>
      <w:r w:rsidR="00A5282F">
        <w:rPr>
          <w:b/>
          <w:bCs/>
        </w:rPr>
        <w:t xml:space="preserve"> </w:t>
      </w:r>
      <w:r w:rsidR="003F4DD4">
        <w:rPr>
          <w:b/>
          <w:bCs/>
        </w:rPr>
        <w:t xml:space="preserve"> </w:t>
      </w:r>
    </w:p>
    <w:p w14:paraId="225D75B1" w14:textId="31EE0E8F" w:rsidR="005146A3" w:rsidRPr="00594627" w:rsidRDefault="00A870EB">
      <w:pPr>
        <w:rPr>
          <w:b/>
          <w:bCs/>
        </w:rPr>
      </w:pPr>
      <w:r w:rsidRPr="00594627">
        <w:rPr>
          <w:b/>
          <w:bCs/>
        </w:rPr>
        <w:lastRenderedPageBreak/>
        <w:t xml:space="preserve"> KLARIFIKASI BUNGA IRIS MENGGUNAKAN METODE KNN</w:t>
      </w:r>
      <w:bookmarkEnd w:id="1"/>
    </w:p>
    <w:p w14:paraId="7678BE4C" w14:textId="77777777" w:rsidR="005146A3" w:rsidRPr="00594627" w:rsidRDefault="00000000">
      <w:pPr>
        <w:rPr>
          <w:b/>
          <w:bCs/>
        </w:rPr>
      </w:pPr>
      <w:bookmarkStart w:id="2" w:name="_Toc8538"/>
      <w:r w:rsidRPr="00594627">
        <w:rPr>
          <w:b/>
          <w:bCs/>
        </w:rPr>
        <w:t>BERBASIS ANDROID</w:t>
      </w:r>
      <w:bookmarkEnd w:id="2"/>
    </w:p>
    <w:p w14:paraId="11294FE4" w14:textId="77777777" w:rsidR="005146A3" w:rsidRDefault="005146A3"/>
    <w:p w14:paraId="78EA8F0E" w14:textId="77777777" w:rsidR="005146A3" w:rsidRDefault="005146A3"/>
    <w:p w14:paraId="597EF2E3" w14:textId="0F03B3F5" w:rsidR="005146A3" w:rsidRDefault="003F4DD4">
      <w:pPr>
        <w:rPr>
          <w:rFonts w:eastAsia="Times New Roman"/>
        </w:rPr>
      </w:pPr>
      <w:r>
        <w:rPr>
          <w:noProof/>
        </w:rPr>
        <w:drawing>
          <wp:anchor distT="0" distB="0" distL="114300" distR="114300" simplePos="0" relativeHeight="251661312" behindDoc="0" locked="0" layoutInCell="1" allowOverlap="1" wp14:anchorId="75B88BAC" wp14:editId="69C736D1">
            <wp:simplePos x="0" y="0"/>
            <wp:positionH relativeFrom="margin">
              <wp:posOffset>1145540</wp:posOffset>
            </wp:positionH>
            <wp:positionV relativeFrom="paragraph">
              <wp:posOffset>316392</wp:posOffset>
            </wp:positionV>
            <wp:extent cx="2749550" cy="2693035"/>
            <wp:effectExtent l="0" t="0" r="0" b="0"/>
            <wp:wrapSquare wrapText="bothSides"/>
            <wp:docPr id="1985446570" name="image6.png"/>
            <wp:cNvGraphicFramePr/>
            <a:graphic xmlns:a="http://schemas.openxmlformats.org/drawingml/2006/main">
              <a:graphicData uri="http://schemas.openxmlformats.org/drawingml/2006/picture">
                <pic:pic xmlns:pic="http://schemas.openxmlformats.org/drawingml/2006/picture">
                  <pic:nvPicPr>
                    <pic:cNvPr id="1985446570" name="image6.png"/>
                    <pic:cNvPicPr preferRelativeResize="0"/>
                  </pic:nvPicPr>
                  <pic:blipFill>
                    <a:blip r:embed="rId11"/>
                    <a:srcRect/>
                    <a:stretch>
                      <a:fillRect/>
                    </a:stretch>
                  </pic:blipFill>
                  <pic:spPr>
                    <a:xfrm>
                      <a:off x="0" y="0"/>
                      <a:ext cx="2749550" cy="2693035"/>
                    </a:xfrm>
                    <a:prstGeom prst="rect">
                      <a:avLst/>
                    </a:prstGeom>
                  </pic:spPr>
                </pic:pic>
              </a:graphicData>
            </a:graphic>
            <wp14:sizeRelH relativeFrom="margin">
              <wp14:pctWidth>0</wp14:pctWidth>
            </wp14:sizeRelH>
            <wp14:sizeRelV relativeFrom="margin">
              <wp14:pctHeight>0</wp14:pctHeight>
            </wp14:sizeRelV>
          </wp:anchor>
        </w:drawing>
      </w:r>
    </w:p>
    <w:p w14:paraId="7638D065" w14:textId="467198E7" w:rsidR="005146A3" w:rsidRDefault="005146A3"/>
    <w:p w14:paraId="7C9F9C0A" w14:textId="105F14DC" w:rsidR="005146A3" w:rsidRDefault="005146A3"/>
    <w:p w14:paraId="12321476" w14:textId="77777777" w:rsidR="005146A3" w:rsidRDefault="005146A3"/>
    <w:p w14:paraId="2647AAD7" w14:textId="77777777" w:rsidR="005146A3" w:rsidRDefault="005146A3"/>
    <w:p w14:paraId="2671C7E2" w14:textId="77777777" w:rsidR="005146A3" w:rsidRDefault="005146A3"/>
    <w:p w14:paraId="760DF168" w14:textId="77777777" w:rsidR="005146A3" w:rsidRDefault="005146A3"/>
    <w:p w14:paraId="0FF3077D" w14:textId="77777777" w:rsidR="005146A3" w:rsidRDefault="005146A3"/>
    <w:p w14:paraId="7972FEAE" w14:textId="77777777" w:rsidR="005146A3" w:rsidRDefault="005146A3"/>
    <w:p w14:paraId="4BA142DC" w14:textId="77777777" w:rsidR="005146A3" w:rsidRDefault="005146A3"/>
    <w:p w14:paraId="75D841C0" w14:textId="77777777" w:rsidR="005146A3" w:rsidRDefault="005146A3" w:rsidP="003F4DD4">
      <w:pPr>
        <w:ind w:left="0"/>
        <w:jc w:val="both"/>
      </w:pPr>
    </w:p>
    <w:p w14:paraId="045F516C" w14:textId="77777777" w:rsidR="005146A3" w:rsidRDefault="005146A3"/>
    <w:p w14:paraId="57C35AA6" w14:textId="77777777" w:rsidR="005146A3" w:rsidRDefault="00000000">
      <w:pPr>
        <w:rPr>
          <w:b/>
          <w:bCs/>
        </w:rPr>
      </w:pPr>
      <w:proofErr w:type="spellStart"/>
      <w:r>
        <w:rPr>
          <w:b/>
          <w:bCs/>
        </w:rPr>
        <w:t>Disusun</w:t>
      </w:r>
      <w:proofErr w:type="spellEnd"/>
      <w:r>
        <w:rPr>
          <w:b/>
          <w:bCs/>
        </w:rPr>
        <w:t xml:space="preserve"> Oleh:</w:t>
      </w:r>
    </w:p>
    <w:p w14:paraId="7C7977E7" w14:textId="77777777" w:rsidR="005146A3" w:rsidRDefault="00000000">
      <w:pPr>
        <w:rPr>
          <w:b/>
          <w:bCs/>
        </w:rPr>
      </w:pPr>
      <w:r>
        <w:rPr>
          <w:b/>
          <w:bCs/>
        </w:rPr>
        <w:t>KELOMPOK 17</w:t>
      </w:r>
    </w:p>
    <w:p w14:paraId="5AF9E4CF" w14:textId="77777777" w:rsidR="005146A3" w:rsidRDefault="005146A3">
      <w:pPr>
        <w:rPr>
          <w:b/>
          <w:bCs/>
        </w:rPr>
      </w:pPr>
    </w:p>
    <w:p w14:paraId="41492CCA" w14:textId="77777777" w:rsidR="003F4DD4" w:rsidRDefault="003F4DD4">
      <w:pPr>
        <w:rPr>
          <w:b/>
          <w:bCs/>
        </w:rPr>
      </w:pPr>
    </w:p>
    <w:p w14:paraId="3FCBB7D6" w14:textId="77777777" w:rsidR="005146A3" w:rsidRDefault="00000000">
      <w:pPr>
        <w:rPr>
          <w:b/>
          <w:bCs/>
        </w:rPr>
      </w:pPr>
      <w:r>
        <w:rPr>
          <w:b/>
          <w:bCs/>
        </w:rPr>
        <w:t>PROGRAM STUDI INFORMATIKA</w:t>
      </w:r>
    </w:p>
    <w:p w14:paraId="05585008" w14:textId="77777777" w:rsidR="005146A3" w:rsidRDefault="00000000">
      <w:pPr>
        <w:rPr>
          <w:b/>
          <w:bCs/>
        </w:rPr>
      </w:pPr>
      <w:r>
        <w:rPr>
          <w:b/>
          <w:bCs/>
        </w:rPr>
        <w:t>FAKULTAS TEKNIK</w:t>
      </w:r>
    </w:p>
    <w:p w14:paraId="2802FABB" w14:textId="77777777" w:rsidR="005146A3" w:rsidRDefault="00000000">
      <w:pPr>
        <w:rPr>
          <w:b/>
          <w:bCs/>
        </w:rPr>
      </w:pPr>
      <w:r>
        <w:rPr>
          <w:b/>
          <w:bCs/>
        </w:rPr>
        <w:t>UNIVERSITAS MUHAMMDIYAH SORONG</w:t>
      </w:r>
    </w:p>
    <w:p w14:paraId="155997C7" w14:textId="77777777" w:rsidR="005146A3" w:rsidRDefault="00000000">
      <w:pPr>
        <w:rPr>
          <w:rFonts w:eastAsia="Times New Roman"/>
        </w:rPr>
        <w:sectPr w:rsidR="005146A3">
          <w:headerReference w:type="default" r:id="rId12"/>
          <w:footerReference w:type="default" r:id="rId13"/>
          <w:pgSz w:w="11907" w:h="16839"/>
          <w:pgMar w:top="1701" w:right="1701" w:bottom="1701" w:left="2268" w:header="709" w:footer="709" w:gutter="0"/>
          <w:pgNumType w:fmt="lowerRoman"/>
          <w:cols w:space="0"/>
        </w:sectPr>
      </w:pPr>
      <w:r>
        <w:rPr>
          <w:b/>
          <w:bCs/>
        </w:rPr>
        <w:t>TAHUN 202</w:t>
      </w:r>
      <w:r>
        <w:rPr>
          <w:noProof/>
        </w:rPr>
        <mc:AlternateContent>
          <mc:Choice Requires="wps">
            <w:drawing>
              <wp:anchor distT="0" distB="0" distL="114300" distR="114300" simplePos="0" relativeHeight="251659264" behindDoc="0" locked="0" layoutInCell="1" allowOverlap="1" wp14:anchorId="1A2E0DCF" wp14:editId="73D48155">
                <wp:simplePos x="0" y="0"/>
                <wp:positionH relativeFrom="column">
                  <wp:posOffset>2438400</wp:posOffset>
                </wp:positionH>
                <wp:positionV relativeFrom="paragraph">
                  <wp:posOffset>1257300</wp:posOffset>
                </wp:positionV>
                <wp:extent cx="154940" cy="185420"/>
                <wp:effectExtent l="0" t="0" r="0" b="0"/>
                <wp:wrapNone/>
                <wp:docPr id="1985446567" name="Rectangles 1985446567"/>
                <wp:cNvGraphicFramePr/>
                <a:graphic xmlns:a="http://schemas.openxmlformats.org/drawingml/2006/main">
                  <a:graphicData uri="http://schemas.microsoft.com/office/word/2010/wordprocessingShape">
                    <wps:wsp>
                      <wps:cNvSpPr/>
                      <wps:spPr>
                        <a:xfrm>
                          <a:off x="5281230" y="3699990"/>
                          <a:ext cx="129540" cy="160020"/>
                        </a:xfrm>
                        <a:prstGeom prst="rect">
                          <a:avLst/>
                        </a:prstGeom>
                        <a:solidFill>
                          <a:schemeClr val="lt1"/>
                        </a:solidFill>
                        <a:ln w="25400" cap="flat" cmpd="sng">
                          <a:solidFill>
                            <a:schemeClr val="lt1"/>
                          </a:solidFill>
                          <a:prstDash val="solid"/>
                          <a:round/>
                          <a:headEnd type="none" w="sm" len="sm"/>
                          <a:tailEnd type="none" w="sm" len="sm"/>
                        </a:ln>
                      </wps:spPr>
                      <wps:txbx>
                        <w:txbxContent>
                          <w:p w14:paraId="52C6BAFC" w14:textId="77777777" w:rsidR="005146A3" w:rsidRDefault="005146A3"/>
                        </w:txbxContent>
                      </wps:txbx>
                      <wps:bodyPr spcFirstLastPara="1" wrap="square" lIns="91425" tIns="91425" rIns="91425" bIns="91425" anchor="ctr" anchorCtr="0">
                        <a:noAutofit/>
                      </wps:bodyPr>
                    </wps:wsp>
                  </a:graphicData>
                </a:graphic>
              </wp:anchor>
            </w:drawing>
          </mc:Choice>
          <mc:Fallback>
            <w:pict>
              <v:rect w14:anchorId="1A2E0DCF" id="Rectangles 1985446567" o:spid="_x0000_s1026" style="position:absolute;left:0;text-align:left;margin-left:192pt;margin-top:99pt;width:12.2pt;height:1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" fillcolor="white [3201]" strokecolor="white [3201]" strokeweight="2pt">
                <v:stroke startarrowwidth="narrow" startarrowlength="short" endarrowwidth="narrow" endarrowlength="short" joinstyle="round"/>
                <v:textbox inset="2.53958mm,2.53958mm,2.53958mm,2.53958mm">
                  <w:txbxContent>
                    <w:p w14:paraId="52C6BAFC" w14:textId="77777777" w:rsidR="005146A3" w:rsidRDefault="005146A3"/>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3A72907E" wp14:editId="581DF9EE">
                <wp:simplePos x="0" y="0"/>
                <wp:positionH relativeFrom="column">
                  <wp:posOffset>2438400</wp:posOffset>
                </wp:positionH>
                <wp:positionV relativeFrom="paragraph">
                  <wp:posOffset>1689100</wp:posOffset>
                </wp:positionV>
                <wp:extent cx="171450" cy="206375"/>
                <wp:effectExtent l="0" t="0" r="0" b="0"/>
                <wp:wrapNone/>
                <wp:docPr id="1985446562" name="Rectangles 1985446562"/>
                <wp:cNvGraphicFramePr/>
                <a:graphic xmlns:a="http://schemas.openxmlformats.org/drawingml/2006/main">
                  <a:graphicData uri="http://schemas.microsoft.com/office/word/2010/wordprocessingShape">
                    <wps:wsp>
                      <wps:cNvSpPr/>
                      <wps:spPr>
                        <a:xfrm>
                          <a:off x="5264977" y="3681616"/>
                          <a:ext cx="162046" cy="196769"/>
                        </a:xfrm>
                        <a:prstGeom prst="rect">
                          <a:avLst/>
                        </a:prstGeom>
                        <a:solidFill>
                          <a:schemeClr val="lt1"/>
                        </a:solidFill>
                        <a:ln>
                          <a:noFill/>
                        </a:ln>
                      </wps:spPr>
                      <wps:txbx>
                        <w:txbxContent>
                          <w:p w14:paraId="7D48E210" w14:textId="77777777" w:rsidR="005146A3" w:rsidRDefault="005146A3"/>
                        </w:txbxContent>
                      </wps:txbx>
                      <wps:bodyPr spcFirstLastPara="1" wrap="square" lIns="91425" tIns="91425" rIns="91425" bIns="91425" anchor="ctr" anchorCtr="0">
                        <a:noAutofit/>
                      </wps:bodyPr>
                    </wps:wsp>
                  </a:graphicData>
                </a:graphic>
              </wp:anchor>
            </w:drawing>
          </mc:Choice>
          <mc:Fallback>
            <w:pict>
              <v:rect w14:anchorId="3A72907E" id="Rectangles 1985446562" o:spid="_x0000_s1027" style="position:absolute;left:0;text-align:left;margin-left:192pt;margin-top:133pt;width:13.5pt;height:16.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" fillcolor="white [3201]" stroked="f">
                <v:textbox inset="2.53958mm,2.53958mm,2.53958mm,2.53958mm">
                  <w:txbxContent>
                    <w:p w14:paraId="7D48E210" w14:textId="77777777" w:rsidR="005146A3" w:rsidRDefault="005146A3"/>
                  </w:txbxContent>
                </v:textbox>
              </v:rect>
            </w:pict>
          </mc:Fallback>
        </mc:AlternateContent>
      </w:r>
      <w:r>
        <w:rPr>
          <w:b/>
          <w:bCs/>
        </w:rPr>
        <w:t>4</w:t>
      </w:r>
    </w:p>
    <w:p w14:paraId="2920577B" w14:textId="1F7B4CC7" w:rsidR="005146A3" w:rsidRPr="00776414" w:rsidRDefault="00000000">
      <w:pPr>
        <w:pStyle w:val="Heading1"/>
        <w:rPr>
          <w:rFonts w:ascii="Times New Roman" w:hAnsi="Times New Roman" w:cs="Times New Roman"/>
          <w:b/>
          <w:bCs/>
          <w:color w:val="auto"/>
        </w:rPr>
      </w:pPr>
      <w:bookmarkStart w:id="3" w:name="_Toc169862833"/>
      <w:bookmarkStart w:id="4" w:name="_Toc168408465"/>
      <w:bookmarkStart w:id="5" w:name="_Toc168409831"/>
      <w:bookmarkStart w:id="6" w:name="_Toc170812675"/>
      <w:bookmarkStart w:id="7" w:name="_Toc171679598"/>
      <w:bookmarkStart w:id="8" w:name="_Toc22156"/>
      <w:bookmarkStart w:id="9" w:name="_Toc171913174"/>
      <w:r w:rsidRPr="00776414">
        <w:rPr>
          <w:rFonts w:ascii="Times New Roman" w:hAnsi="Times New Roman" w:cs="Times New Roman"/>
          <w:b/>
          <w:bCs/>
          <w:color w:val="auto"/>
        </w:rPr>
        <w:lastRenderedPageBreak/>
        <w:t>LEMBAR PERSETUJUAN</w:t>
      </w:r>
      <w:bookmarkEnd w:id="3"/>
      <w:bookmarkEnd w:id="4"/>
      <w:bookmarkEnd w:id="5"/>
      <w:bookmarkEnd w:id="6"/>
      <w:bookmarkEnd w:id="7"/>
      <w:bookmarkEnd w:id="9"/>
      <w:r w:rsidR="005A5F7A" w:rsidRPr="00776414">
        <w:rPr>
          <w:rFonts w:ascii="Times New Roman" w:hAnsi="Times New Roman" w:cs="Times New Roman"/>
          <w:b/>
          <w:bCs/>
          <w:color w:val="auto"/>
        </w:rPr>
        <w:t xml:space="preserve"> </w:t>
      </w:r>
    </w:p>
    <w:p w14:paraId="58C8C746" w14:textId="77777777" w:rsidR="005146A3" w:rsidRDefault="005146A3">
      <w:pPr>
        <w:spacing w:line="240" w:lineRule="auto"/>
        <w:rPr>
          <w:rFonts w:eastAsia="Times New Roman"/>
        </w:rPr>
      </w:pPr>
    </w:p>
    <w:p w14:paraId="2991AE1C" w14:textId="77777777" w:rsidR="005146A3" w:rsidRDefault="00000000">
      <w:pPr>
        <w:rPr>
          <w:b/>
          <w:bCs/>
        </w:rPr>
      </w:pPr>
      <w:r>
        <w:rPr>
          <w:b/>
          <w:bCs/>
        </w:rPr>
        <w:t xml:space="preserve">KLARIFIKASI BUNGA IRIS MENGGUNAKAN METODE </w:t>
      </w:r>
    </w:p>
    <w:p w14:paraId="54D12E4E" w14:textId="77777777" w:rsidR="005146A3" w:rsidRDefault="00000000">
      <w:pPr>
        <w:rPr>
          <w:b/>
          <w:bCs/>
        </w:rPr>
      </w:pPr>
      <w:r>
        <w:rPr>
          <w:b/>
          <w:bCs/>
        </w:rPr>
        <w:t>KNN BERBASIS ANDROID</w:t>
      </w:r>
    </w:p>
    <w:p w14:paraId="77EA40C5" w14:textId="77777777" w:rsidR="005146A3" w:rsidRDefault="005146A3">
      <w:pPr>
        <w:spacing w:line="240" w:lineRule="auto"/>
        <w:rPr>
          <w:rFonts w:eastAsia="Times New Roman"/>
          <w:b/>
        </w:rPr>
      </w:pPr>
    </w:p>
    <w:p w14:paraId="70C3CEFB" w14:textId="77777777" w:rsidR="005146A3" w:rsidRDefault="00000000">
      <w:pPr>
        <w:spacing w:line="240" w:lineRule="auto"/>
        <w:rPr>
          <w:rFonts w:eastAsia="Times New Roman"/>
          <w:b/>
        </w:rPr>
      </w:pPr>
      <w:proofErr w:type="spellStart"/>
      <w:r>
        <w:rPr>
          <w:rFonts w:eastAsia="Times New Roman"/>
          <w:b/>
        </w:rPr>
        <w:t>Diajukan</w:t>
      </w:r>
      <w:proofErr w:type="spellEnd"/>
      <w:r>
        <w:rPr>
          <w:rFonts w:eastAsia="Times New Roman"/>
          <w:b/>
        </w:rPr>
        <w:t xml:space="preserve"> </w:t>
      </w:r>
      <w:proofErr w:type="spellStart"/>
      <w:r>
        <w:rPr>
          <w:rFonts w:eastAsia="Times New Roman"/>
          <w:b/>
        </w:rPr>
        <w:t>Sebagai</w:t>
      </w:r>
      <w:proofErr w:type="spellEnd"/>
      <w:r>
        <w:rPr>
          <w:rFonts w:eastAsia="Times New Roman"/>
          <w:b/>
        </w:rPr>
        <w:t xml:space="preserve"> Salah Satu </w:t>
      </w:r>
      <w:proofErr w:type="spellStart"/>
      <w:r>
        <w:rPr>
          <w:rFonts w:eastAsia="Times New Roman"/>
          <w:b/>
        </w:rPr>
        <w:t>Syarat</w:t>
      </w:r>
      <w:proofErr w:type="spellEnd"/>
    </w:p>
    <w:p w14:paraId="22E8787C" w14:textId="77777777" w:rsidR="005146A3" w:rsidRDefault="00000000">
      <w:pPr>
        <w:spacing w:line="240" w:lineRule="auto"/>
        <w:rPr>
          <w:rFonts w:eastAsia="Times New Roman"/>
          <w:b/>
        </w:rPr>
      </w:pPr>
      <w:proofErr w:type="spellStart"/>
      <w:r>
        <w:rPr>
          <w:rFonts w:eastAsia="Times New Roman"/>
          <w:b/>
        </w:rPr>
        <w:t>Untuk</w:t>
      </w:r>
      <w:proofErr w:type="spellEnd"/>
      <w:r>
        <w:rPr>
          <w:rFonts w:eastAsia="Times New Roman"/>
          <w:b/>
        </w:rPr>
        <w:t xml:space="preserve"> </w:t>
      </w:r>
      <w:proofErr w:type="spellStart"/>
      <w:r>
        <w:rPr>
          <w:rFonts w:eastAsia="Times New Roman"/>
          <w:b/>
        </w:rPr>
        <w:t>Memperoleh</w:t>
      </w:r>
      <w:proofErr w:type="spellEnd"/>
      <w:r>
        <w:rPr>
          <w:rFonts w:eastAsia="Times New Roman"/>
          <w:b/>
        </w:rPr>
        <w:t xml:space="preserve"> Nilai UTS dan UAS </w:t>
      </w:r>
    </w:p>
    <w:p w14:paraId="4B62E5EB" w14:textId="77777777" w:rsidR="005146A3" w:rsidRDefault="00000000">
      <w:pPr>
        <w:spacing w:line="240" w:lineRule="auto"/>
        <w:rPr>
          <w:rFonts w:eastAsia="Times New Roman"/>
          <w:b/>
        </w:rPr>
      </w:pPr>
      <w:r>
        <w:rPr>
          <w:rFonts w:eastAsia="Times New Roman"/>
          <w:b/>
        </w:rPr>
        <w:t xml:space="preserve">Mata </w:t>
      </w:r>
      <w:proofErr w:type="spellStart"/>
      <w:r>
        <w:rPr>
          <w:rFonts w:eastAsia="Times New Roman"/>
          <w:b/>
        </w:rPr>
        <w:t>Kuliah</w:t>
      </w:r>
      <w:proofErr w:type="spellEnd"/>
      <w:r>
        <w:rPr>
          <w:rFonts w:eastAsia="Times New Roman"/>
          <w:b/>
        </w:rPr>
        <w:t xml:space="preserve"> </w:t>
      </w:r>
      <w:proofErr w:type="spellStart"/>
      <w:r>
        <w:rPr>
          <w:rFonts w:eastAsia="Times New Roman"/>
          <w:b/>
        </w:rPr>
        <w:t>Algoritma</w:t>
      </w:r>
      <w:proofErr w:type="spellEnd"/>
      <w:r>
        <w:rPr>
          <w:rFonts w:eastAsia="Times New Roman"/>
          <w:b/>
        </w:rPr>
        <w:t xml:space="preserve"> dan </w:t>
      </w:r>
      <w:proofErr w:type="spellStart"/>
      <w:r>
        <w:rPr>
          <w:rFonts w:eastAsia="Times New Roman"/>
          <w:b/>
        </w:rPr>
        <w:t>Pemrograman</w:t>
      </w:r>
      <w:proofErr w:type="spellEnd"/>
      <w:r>
        <w:rPr>
          <w:rFonts w:eastAsia="Times New Roman"/>
          <w:b/>
        </w:rPr>
        <w:t xml:space="preserve"> 2</w:t>
      </w:r>
    </w:p>
    <w:p w14:paraId="2C1B3D0B" w14:textId="77777777" w:rsidR="005146A3" w:rsidRDefault="00000000">
      <w:pPr>
        <w:spacing w:line="240" w:lineRule="auto"/>
        <w:rPr>
          <w:rFonts w:eastAsia="Times New Roman"/>
          <w:b/>
        </w:rPr>
      </w:pPr>
      <w:r>
        <w:rPr>
          <w:rFonts w:eastAsia="Times New Roman"/>
          <w:b/>
        </w:rPr>
        <w:t xml:space="preserve">Pada Prodi </w:t>
      </w:r>
      <w:proofErr w:type="spellStart"/>
      <w:r>
        <w:rPr>
          <w:rFonts w:eastAsia="Times New Roman"/>
          <w:b/>
        </w:rPr>
        <w:t>Informatika</w:t>
      </w:r>
      <w:proofErr w:type="spellEnd"/>
      <w:r>
        <w:rPr>
          <w:rFonts w:eastAsia="Times New Roman"/>
          <w:b/>
        </w:rPr>
        <w:t xml:space="preserve"> </w:t>
      </w:r>
      <w:proofErr w:type="spellStart"/>
      <w:r>
        <w:rPr>
          <w:rFonts w:eastAsia="Times New Roman"/>
          <w:b/>
        </w:rPr>
        <w:t>Fakultas</w:t>
      </w:r>
      <w:proofErr w:type="spellEnd"/>
      <w:r>
        <w:rPr>
          <w:rFonts w:eastAsia="Times New Roman"/>
          <w:b/>
        </w:rPr>
        <w:t xml:space="preserve"> Teknik</w:t>
      </w:r>
    </w:p>
    <w:p w14:paraId="2C018C37" w14:textId="77777777" w:rsidR="005146A3" w:rsidRDefault="00000000">
      <w:pPr>
        <w:spacing w:line="240" w:lineRule="auto"/>
        <w:rPr>
          <w:rFonts w:eastAsia="Times New Roman"/>
          <w:b/>
        </w:rPr>
      </w:pPr>
      <w:r>
        <w:rPr>
          <w:rFonts w:eastAsia="Times New Roman"/>
          <w:b/>
        </w:rPr>
        <w:t>Universitas Muhammadiyah Sorong</w:t>
      </w:r>
    </w:p>
    <w:p w14:paraId="526CDCD1" w14:textId="77777777" w:rsidR="005146A3" w:rsidRDefault="005146A3">
      <w:pPr>
        <w:spacing w:line="240" w:lineRule="auto"/>
        <w:rPr>
          <w:rFonts w:eastAsia="Times New Roman"/>
          <w:b/>
        </w:rPr>
      </w:pPr>
    </w:p>
    <w:p w14:paraId="356018AA" w14:textId="77777777" w:rsidR="005146A3" w:rsidRDefault="005146A3">
      <w:pPr>
        <w:spacing w:line="240" w:lineRule="auto"/>
        <w:rPr>
          <w:rFonts w:eastAsia="Times New Roman"/>
          <w:b/>
        </w:rPr>
      </w:pPr>
    </w:p>
    <w:p w14:paraId="429F0A53" w14:textId="77777777" w:rsidR="005146A3" w:rsidRDefault="00000000">
      <w:pPr>
        <w:spacing w:line="240" w:lineRule="auto"/>
        <w:rPr>
          <w:rFonts w:eastAsia="Times New Roman"/>
          <w:b/>
        </w:rPr>
      </w:pPr>
      <w:proofErr w:type="spellStart"/>
      <w:r>
        <w:rPr>
          <w:rFonts w:eastAsia="Times New Roman"/>
          <w:b/>
        </w:rPr>
        <w:t>Disusun</w:t>
      </w:r>
      <w:proofErr w:type="spellEnd"/>
      <w:r>
        <w:rPr>
          <w:rFonts w:eastAsia="Times New Roman"/>
          <w:b/>
        </w:rPr>
        <w:t xml:space="preserve"> Oleh:</w:t>
      </w:r>
    </w:p>
    <w:p w14:paraId="6A5BE073" w14:textId="77777777" w:rsidR="005146A3" w:rsidRDefault="00000000">
      <w:pPr>
        <w:spacing w:line="240" w:lineRule="auto"/>
        <w:rPr>
          <w:rFonts w:eastAsia="Times New Roman"/>
          <w:b/>
        </w:rPr>
      </w:pPr>
      <w:r>
        <w:rPr>
          <w:rFonts w:eastAsia="Times New Roman"/>
          <w:b/>
        </w:rPr>
        <w:t>KELOMPOK 17</w:t>
      </w:r>
    </w:p>
    <w:p w14:paraId="61BE94DC" w14:textId="77777777" w:rsidR="005146A3" w:rsidRDefault="005146A3">
      <w:pPr>
        <w:spacing w:line="240" w:lineRule="auto"/>
        <w:rPr>
          <w:rFonts w:eastAsia="Times New Roman"/>
          <w:b/>
        </w:rPr>
      </w:pPr>
    </w:p>
    <w:p w14:paraId="6761AA24" w14:textId="77777777" w:rsidR="005146A3" w:rsidRDefault="005146A3">
      <w:pPr>
        <w:spacing w:line="240" w:lineRule="auto"/>
        <w:rPr>
          <w:rFonts w:eastAsia="Times New Roman"/>
          <w:b/>
        </w:rPr>
      </w:pPr>
    </w:p>
    <w:p w14:paraId="28C90856" w14:textId="77777777" w:rsidR="005146A3" w:rsidRDefault="00000000">
      <w:pPr>
        <w:spacing w:line="240" w:lineRule="auto"/>
        <w:rPr>
          <w:rFonts w:eastAsia="Times New Roman"/>
        </w:rPr>
      </w:pPr>
      <w:r>
        <w:rPr>
          <w:rFonts w:eastAsia="Times New Roman"/>
          <w:b/>
          <w:noProof/>
          <w:lang w:eastAsia="en-US"/>
        </w:rPr>
        <w:drawing>
          <wp:inline distT="114300" distB="114300" distL="114300" distR="114300" wp14:anchorId="1109F63B" wp14:editId="4637F5F2">
            <wp:extent cx="1799590" cy="1799590"/>
            <wp:effectExtent l="0" t="0" r="0" b="0"/>
            <wp:docPr id="1985446573" name="image8.png"/>
            <wp:cNvGraphicFramePr/>
            <a:graphic xmlns:a="http://schemas.openxmlformats.org/drawingml/2006/main">
              <a:graphicData uri="http://schemas.openxmlformats.org/drawingml/2006/picture">
                <pic:pic xmlns:pic="http://schemas.openxmlformats.org/drawingml/2006/picture">
                  <pic:nvPicPr>
                    <pic:cNvPr id="1985446573" name="image8.png"/>
                    <pic:cNvPicPr preferRelativeResize="0"/>
                  </pic:nvPicPr>
                  <pic:blipFill>
                    <a:blip r:embed="rId14"/>
                    <a:srcRect/>
                    <a:stretch>
                      <a:fillRect/>
                    </a:stretch>
                  </pic:blipFill>
                  <pic:spPr>
                    <a:xfrm>
                      <a:off x="0" y="0"/>
                      <a:ext cx="1800000" cy="1800000"/>
                    </a:xfrm>
                    <a:prstGeom prst="rect">
                      <a:avLst/>
                    </a:prstGeom>
                  </pic:spPr>
                </pic:pic>
              </a:graphicData>
            </a:graphic>
          </wp:inline>
        </w:drawing>
      </w:r>
    </w:p>
    <w:p w14:paraId="43519C3D" w14:textId="77777777" w:rsidR="005146A3" w:rsidRDefault="005146A3">
      <w:pPr>
        <w:spacing w:line="240" w:lineRule="auto"/>
        <w:rPr>
          <w:rFonts w:eastAsia="Times New Roman"/>
        </w:rPr>
      </w:pPr>
    </w:p>
    <w:p w14:paraId="2CE3B790" w14:textId="77777777" w:rsidR="005146A3" w:rsidRDefault="005146A3">
      <w:pPr>
        <w:spacing w:line="240" w:lineRule="auto"/>
        <w:rPr>
          <w:rFonts w:eastAsia="Times New Roman"/>
        </w:rPr>
      </w:pPr>
    </w:p>
    <w:p w14:paraId="76DFE515" w14:textId="77777777" w:rsidR="005146A3" w:rsidRDefault="005146A3">
      <w:pPr>
        <w:spacing w:line="240" w:lineRule="auto"/>
        <w:ind w:left="0"/>
        <w:jc w:val="both"/>
        <w:rPr>
          <w:rFonts w:eastAsia="Times New Roman"/>
        </w:rPr>
      </w:pPr>
    </w:p>
    <w:p w14:paraId="0664424E" w14:textId="77777777" w:rsidR="005146A3" w:rsidRDefault="005146A3">
      <w:pPr>
        <w:spacing w:line="240" w:lineRule="auto"/>
        <w:ind w:left="0"/>
        <w:jc w:val="both"/>
        <w:rPr>
          <w:rFonts w:eastAsia="Times New Roman"/>
        </w:rPr>
      </w:pPr>
    </w:p>
    <w:tbl>
      <w:tblPr>
        <w:tblW w:w="97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408"/>
        <w:gridCol w:w="5368"/>
      </w:tblGrid>
      <w:tr w:rsidR="005146A3" w14:paraId="16E373F5" w14:textId="77777777">
        <w:trPr>
          <w:trHeight w:val="2808"/>
          <w:jc w:val="center"/>
        </w:trPr>
        <w:tc>
          <w:tcPr>
            <w:tcW w:w="4408" w:type="dxa"/>
            <w:tcBorders>
              <w:top w:val="nil"/>
              <w:left w:val="nil"/>
              <w:bottom w:val="nil"/>
              <w:right w:val="nil"/>
            </w:tcBorders>
            <w:shd w:val="clear" w:color="auto" w:fill="auto"/>
            <w:tcMar>
              <w:top w:w="100" w:type="dxa"/>
              <w:left w:w="100" w:type="dxa"/>
              <w:bottom w:w="100" w:type="dxa"/>
              <w:right w:w="100" w:type="dxa"/>
            </w:tcMar>
          </w:tcPr>
          <w:p w14:paraId="4F505E8F" w14:textId="77777777" w:rsidR="005146A3" w:rsidRDefault="005146A3">
            <w:pPr>
              <w:spacing w:line="240" w:lineRule="auto"/>
              <w:rPr>
                <w:rFonts w:eastAsia="Times New Roman"/>
                <w:b/>
              </w:rPr>
            </w:pPr>
          </w:p>
          <w:p w14:paraId="594884F1" w14:textId="77777777" w:rsidR="005146A3" w:rsidRDefault="005146A3">
            <w:pPr>
              <w:spacing w:line="240" w:lineRule="auto"/>
              <w:rPr>
                <w:rFonts w:eastAsia="Times New Roman"/>
                <w:b/>
              </w:rPr>
            </w:pPr>
          </w:p>
          <w:p w14:paraId="4E20E818" w14:textId="77777777" w:rsidR="005146A3" w:rsidRDefault="00000000">
            <w:pPr>
              <w:spacing w:line="240" w:lineRule="auto"/>
              <w:rPr>
                <w:rFonts w:eastAsia="Times New Roman"/>
                <w:b/>
              </w:rPr>
            </w:pPr>
            <w:proofErr w:type="spellStart"/>
            <w:r>
              <w:rPr>
                <w:rFonts w:eastAsia="Times New Roman"/>
                <w:b/>
              </w:rPr>
              <w:t>Menyetujui</w:t>
            </w:r>
            <w:proofErr w:type="spellEnd"/>
            <w:r>
              <w:rPr>
                <w:rFonts w:eastAsia="Times New Roman"/>
                <w:b/>
              </w:rPr>
              <w:t xml:space="preserve"> dan </w:t>
            </w:r>
            <w:proofErr w:type="spellStart"/>
            <w:r>
              <w:rPr>
                <w:rFonts w:eastAsia="Times New Roman"/>
                <w:b/>
              </w:rPr>
              <w:t>Mengetahui</w:t>
            </w:r>
            <w:proofErr w:type="spellEnd"/>
          </w:p>
          <w:p w14:paraId="5F74B2B0" w14:textId="77777777" w:rsidR="005146A3" w:rsidRDefault="00000000">
            <w:pPr>
              <w:spacing w:line="240" w:lineRule="auto"/>
              <w:rPr>
                <w:rFonts w:eastAsia="Times New Roman"/>
                <w:b/>
              </w:rPr>
            </w:pPr>
            <w:r>
              <w:rPr>
                <w:rFonts w:eastAsia="Times New Roman"/>
                <w:b/>
              </w:rPr>
              <w:t xml:space="preserve">Dosen Mata </w:t>
            </w:r>
            <w:proofErr w:type="spellStart"/>
            <w:r>
              <w:rPr>
                <w:rFonts w:eastAsia="Times New Roman"/>
                <w:b/>
              </w:rPr>
              <w:t>Kuliah</w:t>
            </w:r>
            <w:proofErr w:type="spellEnd"/>
          </w:p>
          <w:p w14:paraId="1AF7FF34" w14:textId="77777777" w:rsidR="005146A3" w:rsidRDefault="005146A3">
            <w:pPr>
              <w:spacing w:line="240" w:lineRule="auto"/>
              <w:rPr>
                <w:rFonts w:eastAsia="Times New Roman"/>
                <w:b/>
              </w:rPr>
            </w:pPr>
          </w:p>
          <w:p w14:paraId="37062BA2" w14:textId="77777777" w:rsidR="005146A3" w:rsidRDefault="005146A3" w:rsidP="008D5C84">
            <w:pPr>
              <w:spacing w:line="240" w:lineRule="auto"/>
              <w:rPr>
                <w:rFonts w:eastAsia="Times New Roman"/>
                <w:b/>
              </w:rPr>
            </w:pPr>
          </w:p>
          <w:p w14:paraId="72D81A5E" w14:textId="77777777" w:rsidR="008D5C84" w:rsidRDefault="008D5C84" w:rsidP="008D5C84">
            <w:pPr>
              <w:spacing w:line="240" w:lineRule="auto"/>
              <w:rPr>
                <w:rFonts w:eastAsia="Times New Roman"/>
                <w:b/>
              </w:rPr>
            </w:pPr>
          </w:p>
          <w:p w14:paraId="02C4B31B" w14:textId="77777777" w:rsidR="005146A3" w:rsidRDefault="005146A3">
            <w:pPr>
              <w:spacing w:line="240" w:lineRule="auto"/>
              <w:rPr>
                <w:rFonts w:eastAsia="Times New Roman"/>
                <w:b/>
              </w:rPr>
            </w:pPr>
          </w:p>
          <w:p w14:paraId="4F17D0B3" w14:textId="77777777" w:rsidR="005146A3" w:rsidRDefault="00000000">
            <w:pPr>
              <w:spacing w:line="240" w:lineRule="auto"/>
              <w:rPr>
                <w:rFonts w:eastAsia="Times New Roman"/>
                <w:b/>
                <w:u w:val="single"/>
              </w:rPr>
            </w:pPr>
            <w:r>
              <w:rPr>
                <w:rFonts w:eastAsia="Times New Roman"/>
                <w:b/>
                <w:u w:val="single"/>
              </w:rPr>
              <w:t xml:space="preserve">Fajar R. B Putra, </w:t>
            </w:r>
            <w:proofErr w:type="spellStart"/>
            <w:proofErr w:type="gramStart"/>
            <w:r>
              <w:rPr>
                <w:rFonts w:eastAsia="Times New Roman"/>
                <w:b/>
                <w:u w:val="single"/>
              </w:rPr>
              <w:t>S.Kom</w:t>
            </w:r>
            <w:proofErr w:type="spellEnd"/>
            <w:proofErr w:type="gramEnd"/>
            <w:r>
              <w:rPr>
                <w:rFonts w:eastAsia="Times New Roman"/>
                <w:b/>
                <w:u w:val="single"/>
              </w:rPr>
              <w:t xml:space="preserve">., </w:t>
            </w:r>
            <w:proofErr w:type="spellStart"/>
            <w:r>
              <w:rPr>
                <w:rFonts w:eastAsia="Times New Roman"/>
                <w:b/>
                <w:u w:val="single"/>
              </w:rPr>
              <w:t>M.Kom</w:t>
            </w:r>
            <w:proofErr w:type="spellEnd"/>
            <w:r>
              <w:rPr>
                <w:rFonts w:eastAsia="Times New Roman"/>
                <w:b/>
                <w:u w:val="single"/>
              </w:rPr>
              <w:t>.</w:t>
            </w:r>
          </w:p>
          <w:p w14:paraId="5FAE3E37" w14:textId="77777777" w:rsidR="005146A3" w:rsidRDefault="00000000">
            <w:pPr>
              <w:spacing w:line="240" w:lineRule="auto"/>
              <w:rPr>
                <w:rFonts w:eastAsia="Times New Roman"/>
                <w:b/>
              </w:rPr>
            </w:pPr>
            <w:r>
              <w:rPr>
                <w:rFonts w:eastAsia="Times New Roman"/>
                <w:b/>
              </w:rPr>
              <w:t xml:space="preserve"> NIDN. -1428099501</w:t>
            </w:r>
          </w:p>
        </w:tc>
        <w:tc>
          <w:tcPr>
            <w:tcW w:w="5368" w:type="dxa"/>
            <w:tcBorders>
              <w:top w:val="nil"/>
              <w:left w:val="nil"/>
              <w:bottom w:val="nil"/>
              <w:right w:val="nil"/>
            </w:tcBorders>
            <w:shd w:val="clear" w:color="auto" w:fill="auto"/>
            <w:tcMar>
              <w:top w:w="100" w:type="dxa"/>
              <w:left w:w="100" w:type="dxa"/>
              <w:bottom w:w="100" w:type="dxa"/>
              <w:right w:w="100" w:type="dxa"/>
            </w:tcMar>
          </w:tcPr>
          <w:p w14:paraId="3A95B6FF" w14:textId="02BDA1AC" w:rsidR="005146A3" w:rsidRDefault="00000000">
            <w:pPr>
              <w:spacing w:line="240" w:lineRule="auto"/>
              <w:rPr>
                <w:rFonts w:eastAsia="Times New Roman"/>
                <w:b/>
              </w:rPr>
            </w:pPr>
            <w:r>
              <w:rPr>
                <w:rFonts w:eastAsia="Times New Roman"/>
                <w:b/>
              </w:rPr>
              <w:t>Sorong, 2</w:t>
            </w:r>
            <w:r w:rsidR="002327C2">
              <w:rPr>
                <w:rFonts w:eastAsia="Times New Roman"/>
                <w:b/>
              </w:rPr>
              <w:t>3</w:t>
            </w:r>
            <w:r>
              <w:rPr>
                <w:rFonts w:eastAsia="Times New Roman"/>
                <w:b/>
              </w:rPr>
              <w:t xml:space="preserve"> </w:t>
            </w:r>
            <w:r w:rsidR="002327C2">
              <w:rPr>
                <w:rFonts w:eastAsia="Times New Roman"/>
                <w:b/>
              </w:rPr>
              <w:t xml:space="preserve">April </w:t>
            </w:r>
            <w:r>
              <w:rPr>
                <w:rFonts w:eastAsia="Times New Roman"/>
                <w:b/>
              </w:rPr>
              <w:t>2024</w:t>
            </w:r>
            <w:r>
              <w:rPr>
                <w:noProof/>
                <w:lang w:eastAsia="en-US"/>
              </w:rPr>
              <mc:AlternateContent>
                <mc:Choice Requires="wps">
                  <w:drawing>
                    <wp:anchor distT="0" distB="0" distL="114300" distR="114300" simplePos="0" relativeHeight="251668480" behindDoc="0" locked="0" layoutInCell="1" allowOverlap="1" wp14:anchorId="6BE32DD0" wp14:editId="056169CB">
                      <wp:simplePos x="0" y="0"/>
                      <wp:positionH relativeFrom="column">
                        <wp:posOffset>3162300</wp:posOffset>
                      </wp:positionH>
                      <wp:positionV relativeFrom="paragraph">
                        <wp:posOffset>6553200</wp:posOffset>
                      </wp:positionV>
                      <wp:extent cx="855345" cy="585470"/>
                      <wp:effectExtent l="0" t="0" r="0" b="0"/>
                      <wp:wrapNone/>
                      <wp:docPr id="1985446569" name="Freeform: Shape 1985446569"/>
                      <wp:cNvGraphicFramePr/>
                      <a:graphic xmlns:a="http://schemas.openxmlformats.org/drawingml/2006/main">
                        <a:graphicData uri="http://schemas.microsoft.com/office/word/2010/wordprocessingShape">
                          <wps:wsp>
                            <wps:cNvSpPr/>
                            <wps:spPr>
                              <a:xfrm>
                                <a:off x="4927853" y="3496790"/>
                                <a:ext cx="836295" cy="566420"/>
                              </a:xfrm>
                              <a:custGeom>
                                <a:avLst/>
                                <a:gdLst/>
                                <a:ahLst/>
                                <a:cxnLst/>
                                <a:rect l="l" t="t" r="r" b="b"/>
                                <a:pathLst>
                                  <a:path w="1317" h="892" extrusionOk="0">
                                    <a:moveTo>
                                      <a:pt x="28" y="785"/>
                                    </a:moveTo>
                                    <a:lnTo>
                                      <a:pt x="27" y="786"/>
                                    </a:lnTo>
                                    <a:lnTo>
                                      <a:pt x="23" y="786"/>
                                    </a:lnTo>
                                    <a:lnTo>
                                      <a:pt x="20" y="788"/>
                                    </a:lnTo>
                                    <a:lnTo>
                                      <a:pt x="0" y="803"/>
                                    </a:lnTo>
                                    <a:lnTo>
                                      <a:pt x="1" y="804"/>
                                    </a:lnTo>
                                    <a:lnTo>
                                      <a:pt x="2" y="804"/>
                                    </a:lnTo>
                                    <a:lnTo>
                                      <a:pt x="3" y="804"/>
                                    </a:lnTo>
                                    <a:lnTo>
                                      <a:pt x="7" y="802"/>
                                    </a:lnTo>
                                    <a:lnTo>
                                      <a:pt x="62" y="766"/>
                                    </a:lnTo>
                                    <a:lnTo>
                                      <a:pt x="120" y="724"/>
                                    </a:lnTo>
                                    <a:lnTo>
                                      <a:pt x="181" y="678"/>
                                    </a:lnTo>
                                    <a:lnTo>
                                      <a:pt x="230" y="641"/>
                                    </a:lnTo>
                                    <a:lnTo>
                                      <a:pt x="285" y="598"/>
                                    </a:lnTo>
                                    <a:lnTo>
                                      <a:pt x="344" y="551"/>
                                    </a:lnTo>
                                    <a:lnTo>
                                      <a:pt x="408" y="500"/>
                                    </a:lnTo>
                                    <a:lnTo>
                                      <a:pt x="440" y="474"/>
                                    </a:lnTo>
                                    <a:lnTo>
                                      <a:pt x="506" y="421"/>
                                    </a:lnTo>
                                    <a:lnTo>
                                      <a:pt x="573" y="369"/>
                                    </a:lnTo>
                                    <a:lnTo>
                                      <a:pt x="639" y="319"/>
                                    </a:lnTo>
                                    <a:lnTo>
                                      <a:pt x="703" y="270"/>
                                    </a:lnTo>
                                    <a:lnTo>
                                      <a:pt x="763" y="225"/>
                                    </a:lnTo>
                                    <a:lnTo>
                                      <a:pt x="819" y="183"/>
                                    </a:lnTo>
                                    <a:lnTo>
                                      <a:pt x="869" y="147"/>
                                    </a:lnTo>
                                    <a:lnTo>
                                      <a:pt x="914" y="115"/>
                                    </a:lnTo>
                                    <a:lnTo>
                                      <a:pt x="933" y="100"/>
                                    </a:lnTo>
                                    <a:lnTo>
                                      <a:pt x="984" y="64"/>
                                    </a:lnTo>
                                    <a:lnTo>
                                      <a:pt x="1046" y="23"/>
                                    </a:lnTo>
                                    <a:lnTo>
                                      <a:pt x="1056" y="18"/>
                                    </a:lnTo>
                                    <a:lnTo>
                                      <a:pt x="1065" y="13"/>
                                    </a:lnTo>
                                    <a:lnTo>
                                      <a:pt x="1073" y="8"/>
                                    </a:lnTo>
                                    <a:lnTo>
                                      <a:pt x="1079" y="5"/>
                                    </a:lnTo>
                                    <a:lnTo>
                                      <a:pt x="1083" y="2"/>
                                    </a:lnTo>
                                    <a:lnTo>
                                      <a:pt x="1087" y="0"/>
                                    </a:lnTo>
                                    <a:lnTo>
                                      <a:pt x="1089" y="0"/>
                                    </a:lnTo>
                                    <a:lnTo>
                                      <a:pt x="1090" y="0"/>
                                    </a:lnTo>
                                    <a:lnTo>
                                      <a:pt x="1088" y="1"/>
                                    </a:lnTo>
                                    <a:lnTo>
                                      <a:pt x="1085" y="2"/>
                                    </a:lnTo>
                                    <a:lnTo>
                                      <a:pt x="1083" y="4"/>
                                    </a:lnTo>
                                    <a:lnTo>
                                      <a:pt x="1079" y="6"/>
                                    </a:lnTo>
                                    <a:lnTo>
                                      <a:pt x="1075" y="9"/>
                                    </a:lnTo>
                                    <a:lnTo>
                                      <a:pt x="1071" y="12"/>
                                    </a:lnTo>
                                    <a:lnTo>
                                      <a:pt x="1066" y="15"/>
                                    </a:lnTo>
                                    <a:lnTo>
                                      <a:pt x="1060" y="19"/>
                                    </a:lnTo>
                                    <a:lnTo>
                                      <a:pt x="1054" y="24"/>
                                    </a:lnTo>
                                    <a:lnTo>
                                      <a:pt x="1048" y="29"/>
                                    </a:lnTo>
                                    <a:lnTo>
                                      <a:pt x="1040" y="35"/>
                                    </a:lnTo>
                                    <a:lnTo>
                                      <a:pt x="1033" y="41"/>
                                    </a:lnTo>
                                    <a:lnTo>
                                      <a:pt x="1026" y="47"/>
                                    </a:lnTo>
                                    <a:lnTo>
                                      <a:pt x="1017" y="55"/>
                                    </a:lnTo>
                                    <a:lnTo>
                                      <a:pt x="1010" y="61"/>
                                    </a:lnTo>
                                    <a:lnTo>
                                      <a:pt x="1002" y="68"/>
                                    </a:lnTo>
                                    <a:lnTo>
                                      <a:pt x="994" y="75"/>
                                    </a:lnTo>
                                    <a:lnTo>
                                      <a:pt x="944" y="121"/>
                                    </a:lnTo>
                                    <a:lnTo>
                                      <a:pt x="893" y="177"/>
                                    </a:lnTo>
                                    <a:lnTo>
                                      <a:pt x="849" y="232"/>
                                    </a:lnTo>
                                    <a:lnTo>
                                      <a:pt x="800" y="294"/>
                                    </a:lnTo>
                                    <a:lnTo>
                                      <a:pt x="748" y="363"/>
                                    </a:lnTo>
                                    <a:lnTo>
                                      <a:pt x="698" y="433"/>
                                    </a:lnTo>
                                    <a:lnTo>
                                      <a:pt x="652" y="501"/>
                                    </a:lnTo>
                                    <a:lnTo>
                                      <a:pt x="611" y="562"/>
                                    </a:lnTo>
                                    <a:lnTo>
                                      <a:pt x="577" y="616"/>
                                    </a:lnTo>
                                    <a:lnTo>
                                      <a:pt x="541" y="675"/>
                                    </a:lnTo>
                                    <a:lnTo>
                                      <a:pt x="509" y="732"/>
                                    </a:lnTo>
                                    <a:lnTo>
                                      <a:pt x="478" y="794"/>
                                    </a:lnTo>
                                    <a:lnTo>
                                      <a:pt x="474" y="803"/>
                                    </a:lnTo>
                                    <a:lnTo>
                                      <a:pt x="471" y="811"/>
                                    </a:lnTo>
                                    <a:lnTo>
                                      <a:pt x="467" y="820"/>
                                    </a:lnTo>
                                    <a:lnTo>
                                      <a:pt x="464" y="827"/>
                                    </a:lnTo>
                                    <a:lnTo>
                                      <a:pt x="461" y="833"/>
                                    </a:lnTo>
                                    <a:lnTo>
                                      <a:pt x="450" y="867"/>
                                    </a:lnTo>
                                    <a:lnTo>
                                      <a:pt x="449" y="872"/>
                                    </a:lnTo>
                                    <a:lnTo>
                                      <a:pt x="449" y="876"/>
                                    </a:lnTo>
                                    <a:lnTo>
                                      <a:pt x="450" y="879"/>
                                    </a:lnTo>
                                    <a:lnTo>
                                      <a:pt x="451" y="882"/>
                                    </a:lnTo>
                                    <a:lnTo>
                                      <a:pt x="452" y="885"/>
                                    </a:lnTo>
                                    <a:lnTo>
                                      <a:pt x="455" y="887"/>
                                    </a:lnTo>
                                    <a:lnTo>
                                      <a:pt x="457" y="889"/>
                                    </a:lnTo>
                                    <a:lnTo>
                                      <a:pt x="461" y="891"/>
                                    </a:lnTo>
                                    <a:lnTo>
                                      <a:pt x="466" y="891"/>
                                    </a:lnTo>
                                    <a:lnTo>
                                      <a:pt x="472" y="891"/>
                                    </a:lnTo>
                                    <a:lnTo>
                                      <a:pt x="479" y="891"/>
                                    </a:lnTo>
                                    <a:lnTo>
                                      <a:pt x="540" y="868"/>
                                    </a:lnTo>
                                    <a:lnTo>
                                      <a:pt x="601" y="835"/>
                                    </a:lnTo>
                                    <a:lnTo>
                                      <a:pt x="658" y="799"/>
                                    </a:lnTo>
                                    <a:lnTo>
                                      <a:pt x="723" y="755"/>
                                    </a:lnTo>
                                    <a:lnTo>
                                      <a:pt x="793" y="704"/>
                                    </a:lnTo>
                                    <a:lnTo>
                                      <a:pt x="862" y="649"/>
                                    </a:lnTo>
                                    <a:lnTo>
                                      <a:pt x="929" y="591"/>
                                    </a:lnTo>
                                    <a:lnTo>
                                      <a:pt x="991" y="531"/>
                                    </a:lnTo>
                                    <a:lnTo>
                                      <a:pt x="1045" y="472"/>
                                    </a:lnTo>
                                    <a:lnTo>
                                      <a:pt x="1092" y="416"/>
                                    </a:lnTo>
                                    <a:lnTo>
                                      <a:pt x="1132" y="366"/>
                                    </a:lnTo>
                                    <a:lnTo>
                                      <a:pt x="1170" y="309"/>
                                    </a:lnTo>
                                    <a:lnTo>
                                      <a:pt x="1201" y="248"/>
                                    </a:lnTo>
                                    <a:lnTo>
                                      <a:pt x="1212" y="197"/>
                                    </a:lnTo>
                                    <a:lnTo>
                                      <a:pt x="1213" y="189"/>
                                    </a:lnTo>
                                    <a:lnTo>
                                      <a:pt x="1213" y="181"/>
                                    </a:lnTo>
                                    <a:lnTo>
                                      <a:pt x="1213" y="174"/>
                                    </a:lnTo>
                                    <a:lnTo>
                                      <a:pt x="1212" y="167"/>
                                    </a:lnTo>
                                    <a:lnTo>
                                      <a:pt x="1178" y="138"/>
                                    </a:lnTo>
                                    <a:lnTo>
                                      <a:pt x="1171" y="137"/>
                                    </a:lnTo>
                                    <a:lnTo>
                                      <a:pt x="1164" y="138"/>
                                    </a:lnTo>
                                    <a:lnTo>
                                      <a:pt x="1155" y="140"/>
                                    </a:lnTo>
                                    <a:lnTo>
                                      <a:pt x="1146" y="142"/>
                                    </a:lnTo>
                                    <a:lnTo>
                                      <a:pt x="1090" y="173"/>
                                    </a:lnTo>
                                    <a:lnTo>
                                      <a:pt x="1035" y="220"/>
                                    </a:lnTo>
                                    <a:lnTo>
                                      <a:pt x="985" y="276"/>
                                    </a:lnTo>
                                    <a:lnTo>
                                      <a:pt x="947" y="328"/>
                                    </a:lnTo>
                                    <a:lnTo>
                                      <a:pt x="909" y="386"/>
                                    </a:lnTo>
                                    <a:lnTo>
                                      <a:pt x="875" y="445"/>
                                    </a:lnTo>
                                    <a:lnTo>
                                      <a:pt x="846" y="502"/>
                                    </a:lnTo>
                                    <a:lnTo>
                                      <a:pt x="817" y="573"/>
                                    </a:lnTo>
                                    <a:lnTo>
                                      <a:pt x="796" y="632"/>
                                    </a:lnTo>
                                    <a:lnTo>
                                      <a:pt x="780" y="693"/>
                                    </a:lnTo>
                                    <a:lnTo>
                                      <a:pt x="771" y="757"/>
                                    </a:lnTo>
                                    <a:lnTo>
                                      <a:pt x="771" y="775"/>
                                    </a:lnTo>
                                    <a:lnTo>
                                      <a:pt x="771" y="784"/>
                                    </a:lnTo>
                                    <a:lnTo>
                                      <a:pt x="771" y="792"/>
                                    </a:lnTo>
                                    <a:lnTo>
                                      <a:pt x="772" y="799"/>
                                    </a:lnTo>
                                    <a:lnTo>
                                      <a:pt x="773" y="806"/>
                                    </a:lnTo>
                                    <a:lnTo>
                                      <a:pt x="774" y="811"/>
                                    </a:lnTo>
                                    <a:lnTo>
                                      <a:pt x="776" y="816"/>
                                    </a:lnTo>
                                    <a:lnTo>
                                      <a:pt x="779" y="821"/>
                                    </a:lnTo>
                                    <a:lnTo>
                                      <a:pt x="782" y="825"/>
                                    </a:lnTo>
                                    <a:lnTo>
                                      <a:pt x="786" y="827"/>
                                    </a:lnTo>
                                    <a:lnTo>
                                      <a:pt x="791" y="829"/>
                                    </a:lnTo>
                                    <a:lnTo>
                                      <a:pt x="796" y="831"/>
                                    </a:lnTo>
                                    <a:lnTo>
                                      <a:pt x="803" y="831"/>
                                    </a:lnTo>
                                    <a:lnTo>
                                      <a:pt x="809" y="830"/>
                                    </a:lnTo>
                                    <a:lnTo>
                                      <a:pt x="816" y="828"/>
                                    </a:lnTo>
                                    <a:lnTo>
                                      <a:pt x="825" y="825"/>
                                    </a:lnTo>
                                    <a:lnTo>
                                      <a:pt x="834" y="821"/>
                                    </a:lnTo>
                                    <a:lnTo>
                                      <a:pt x="884" y="787"/>
                                    </a:lnTo>
                                    <a:lnTo>
                                      <a:pt x="940" y="744"/>
                                    </a:lnTo>
                                    <a:lnTo>
                                      <a:pt x="989" y="700"/>
                                    </a:lnTo>
                                    <a:lnTo>
                                      <a:pt x="1036" y="654"/>
                                    </a:lnTo>
                                    <a:lnTo>
                                      <a:pt x="1080" y="607"/>
                                    </a:lnTo>
                                    <a:lnTo>
                                      <a:pt x="1125" y="557"/>
                                    </a:lnTo>
                                    <a:lnTo>
                                      <a:pt x="1160" y="506"/>
                                    </a:lnTo>
                                    <a:lnTo>
                                      <a:pt x="1164" y="486"/>
                                    </a:lnTo>
                                    <a:lnTo>
                                      <a:pt x="1163" y="484"/>
                                    </a:lnTo>
                                    <a:lnTo>
                                      <a:pt x="1162" y="484"/>
                                    </a:lnTo>
                                    <a:lnTo>
                                      <a:pt x="1161" y="483"/>
                                    </a:lnTo>
                                    <a:lnTo>
                                      <a:pt x="1149" y="494"/>
                                    </a:lnTo>
                                    <a:lnTo>
                                      <a:pt x="1146" y="498"/>
                                    </a:lnTo>
                                    <a:lnTo>
                                      <a:pt x="1129" y="539"/>
                                    </a:lnTo>
                                    <a:lnTo>
                                      <a:pt x="1128" y="545"/>
                                    </a:lnTo>
                                    <a:lnTo>
                                      <a:pt x="1132" y="565"/>
                                    </a:lnTo>
                                    <a:lnTo>
                                      <a:pt x="1134" y="568"/>
                                    </a:lnTo>
                                    <a:lnTo>
                                      <a:pt x="1137" y="571"/>
                                    </a:lnTo>
                                    <a:lnTo>
                                      <a:pt x="1140" y="572"/>
                                    </a:lnTo>
                                    <a:lnTo>
                                      <a:pt x="1144" y="573"/>
                                    </a:lnTo>
                                    <a:lnTo>
                                      <a:pt x="1148" y="572"/>
                                    </a:lnTo>
                                    <a:lnTo>
                                      <a:pt x="1152" y="571"/>
                                    </a:lnTo>
                                    <a:lnTo>
                                      <a:pt x="1156" y="569"/>
                                    </a:lnTo>
                                    <a:lnTo>
                                      <a:pt x="1161" y="567"/>
                                    </a:lnTo>
                                    <a:lnTo>
                                      <a:pt x="1166" y="563"/>
                                    </a:lnTo>
                                    <a:lnTo>
                                      <a:pt x="1171" y="560"/>
                                    </a:lnTo>
                                    <a:lnTo>
                                      <a:pt x="1176" y="555"/>
                                    </a:lnTo>
                                    <a:lnTo>
                                      <a:pt x="1181" y="549"/>
                                    </a:lnTo>
                                    <a:lnTo>
                                      <a:pt x="1186" y="543"/>
                                    </a:lnTo>
                                    <a:lnTo>
                                      <a:pt x="1191" y="536"/>
                                    </a:lnTo>
                                    <a:lnTo>
                                      <a:pt x="1197" y="528"/>
                                    </a:lnTo>
                                    <a:lnTo>
                                      <a:pt x="1202" y="521"/>
                                    </a:lnTo>
                                    <a:lnTo>
                                      <a:pt x="1207" y="513"/>
                                    </a:lnTo>
                                    <a:lnTo>
                                      <a:pt x="1242" y="473"/>
                                    </a:lnTo>
                                    <a:lnTo>
                                      <a:pt x="1245" y="470"/>
                                    </a:lnTo>
                                    <a:lnTo>
                                      <a:pt x="1249" y="469"/>
                                    </a:lnTo>
                                    <a:lnTo>
                                      <a:pt x="1251" y="469"/>
                                    </a:lnTo>
                                    <a:lnTo>
                                      <a:pt x="1254" y="469"/>
                                    </a:lnTo>
                                    <a:lnTo>
                                      <a:pt x="1256" y="470"/>
                                    </a:lnTo>
                                    <a:lnTo>
                                      <a:pt x="1257" y="472"/>
                                    </a:lnTo>
                                    <a:lnTo>
                                      <a:pt x="1259" y="474"/>
                                    </a:lnTo>
                                    <a:lnTo>
                                      <a:pt x="1259" y="478"/>
                                    </a:lnTo>
                                    <a:lnTo>
                                      <a:pt x="1261" y="481"/>
                                    </a:lnTo>
                                    <a:lnTo>
                                      <a:pt x="1262" y="484"/>
                                    </a:lnTo>
                                    <a:lnTo>
                                      <a:pt x="1263" y="488"/>
                                    </a:lnTo>
                                    <a:lnTo>
                                      <a:pt x="1265" y="491"/>
                                    </a:lnTo>
                                    <a:lnTo>
                                      <a:pt x="1266" y="494"/>
                                    </a:lnTo>
                                    <a:lnTo>
                                      <a:pt x="1267" y="497"/>
                                    </a:lnTo>
                                    <a:lnTo>
                                      <a:pt x="1268" y="498"/>
                                    </a:lnTo>
                                    <a:lnTo>
                                      <a:pt x="1270" y="499"/>
                                    </a:lnTo>
                                    <a:lnTo>
                                      <a:pt x="1272" y="500"/>
                                    </a:lnTo>
                                    <a:lnTo>
                                      <a:pt x="1274" y="499"/>
                                    </a:lnTo>
                                    <a:lnTo>
                                      <a:pt x="1275" y="498"/>
                                    </a:lnTo>
                                    <a:lnTo>
                                      <a:pt x="1277" y="497"/>
                                    </a:lnTo>
                                    <a:lnTo>
                                      <a:pt x="1279" y="495"/>
                                    </a:lnTo>
                                    <a:lnTo>
                                      <a:pt x="1281" y="492"/>
                                    </a:lnTo>
                                    <a:lnTo>
                                      <a:pt x="1282" y="488"/>
                                    </a:lnTo>
                                    <a:lnTo>
                                      <a:pt x="1283" y="486"/>
                                    </a:lnTo>
                                    <a:lnTo>
                                      <a:pt x="1285" y="483"/>
                                    </a:lnTo>
                                    <a:lnTo>
                                      <a:pt x="1286" y="480"/>
                                    </a:lnTo>
                                    <a:lnTo>
                                      <a:pt x="1287" y="479"/>
                                    </a:lnTo>
                                    <a:lnTo>
                                      <a:pt x="1287" y="477"/>
                                    </a:lnTo>
                                    <a:lnTo>
                                      <a:pt x="1288" y="476"/>
                                    </a:lnTo>
                                    <a:lnTo>
                                      <a:pt x="1289" y="476"/>
                                    </a:lnTo>
                                    <a:lnTo>
                                      <a:pt x="1289" y="477"/>
                                    </a:lnTo>
                                    <a:lnTo>
                                      <a:pt x="1290" y="479"/>
                                    </a:lnTo>
                                    <a:lnTo>
                                      <a:pt x="1290" y="481"/>
                                    </a:lnTo>
                                    <a:lnTo>
                                      <a:pt x="1290" y="484"/>
                                    </a:lnTo>
                                    <a:lnTo>
                                      <a:pt x="1290" y="487"/>
                                    </a:lnTo>
                                    <a:lnTo>
                                      <a:pt x="1291" y="489"/>
                                    </a:lnTo>
                                    <a:lnTo>
                                      <a:pt x="1291" y="493"/>
                                    </a:lnTo>
                                    <a:lnTo>
                                      <a:pt x="1293" y="495"/>
                                    </a:lnTo>
                                    <a:lnTo>
                                      <a:pt x="1294" y="497"/>
                                    </a:lnTo>
                                    <a:lnTo>
                                      <a:pt x="1296" y="499"/>
                                    </a:lnTo>
                                    <a:lnTo>
                                      <a:pt x="1299" y="500"/>
                                    </a:lnTo>
                                    <a:lnTo>
                                      <a:pt x="1301" y="501"/>
                                    </a:lnTo>
                                    <a:lnTo>
                                      <a:pt x="1305" y="501"/>
                                    </a:lnTo>
                                    <a:lnTo>
                                      <a:pt x="1308" y="500"/>
                                    </a:lnTo>
                                    <a:lnTo>
                                      <a:pt x="1311" y="500"/>
                                    </a:lnTo>
                                    <a:lnTo>
                                      <a:pt x="1315" y="498"/>
                                    </a:lnTo>
                                    <a:lnTo>
                                      <a:pt x="1317" y="498"/>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wpsCustomData="http://www.wps.cn/officeDocument/2013/wpsCustomData">
                  <w:pict>
                    <v:shape id="Freeform: Shape 1985446569" o:spid="_x0000_s1026" o:spt="100" style="position:absolute;left:0pt;margin-left:249pt;margin-top:516pt;height:46.1pt;width:67.35pt;z-index:251668480;v-text-anchor:middle;mso-width-relative:page;mso-height-relative:page;" filled="f" stroked="t" coordsize="1317,892" o:gfxdata="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" path="m28,785l27,786,23,786,20,788,0,803,1,804,2,804,3,804,7,802,62,766,120,724,181,678,230,641,285,598,344,551,408,500,440,474,506,421,573,369,639,319,703,270,763,225,819,183,869,147,914,115,933,100,984,64,1046,23,1056,18,1065,13,1073,8,1079,5,1083,2,1087,0,1089,0,1090,0,1088,1,1085,2,1083,4,1079,6,1075,9,1071,12,1066,15,1060,19,1054,24,1048,29,1040,35,1033,41,1026,47,1017,55,1010,61,1002,68,994,75,944,121,893,177,849,232,800,294,748,363,698,433,652,501,611,562,577,616,541,675,509,732,478,794,474,803,471,811,467,820,464,827,461,833,450,867,449,872,449,876,450,879,451,882,452,885,455,887,457,889,461,891,466,891,472,891,479,891,540,868,601,835,658,799,723,755,793,704,862,649,929,591,991,531,1045,472,1092,416,1132,366,1170,309,1201,248,1212,197,1213,189,1213,181,1213,174,1212,167,1178,138,1171,137,1164,138,1155,140,1146,142,1090,173,1035,220,985,276,947,328,909,386,875,445,846,502,817,573,796,632,780,693,771,757,771,775,771,784,771,792,772,799,773,806,774,811,776,816,779,821,782,825,786,827,791,829,796,831,803,831,809,830,816,828,825,825,834,821,884,787,940,744,989,700,1036,654,1080,607,1125,557,1160,506,1164,486,1163,484,1162,484,1161,483,1149,494,1146,498,1129,539,1128,545,1132,565,1134,568,1137,571,1140,572,1144,573,1148,572,1152,571,1156,569,1161,567,1166,563,1171,560,1176,555,1181,549,1186,543,1191,536,1197,528,1202,521,1207,513,1242,473,1245,470,1249,469,1251,469,1254,469,1256,470,1257,472,1259,474,1259,478,1261,481,1262,484,1263,488,1265,491,1266,494,1267,497,1268,498,1270,499,1272,500,1274,499,1275,498,1277,497,1279,495,1281,492,1282,488,1283,486,1285,483,1286,480,1287,479,1287,477,1288,476,1289,476,1289,477,1290,479,1290,481,1290,484,1290,487,1291,489,1291,493,1293,495,1294,497,1296,499,1299,500,1301,501,1305,501,1308,500,1311,500,1315,498,1317,498e">
                      <v:fill on="f" focussize="0,0"/>
                      <v:stroke weight="1.5pt" color="#000000" joinstyle="round"/>
                      <v:imagedata o:title=""/>
                      <o:lock v:ext="edit" aspectratio="f"/>
                      <v:textbox inset="7.1988188976378pt,7.1988188976378pt,7.1988188976378pt,7.1988188976378pt"/>
                    </v:shape>
                  </w:pict>
                </mc:Fallback>
              </mc:AlternateContent>
            </w:r>
            <w:r>
              <w:rPr>
                <w:noProof/>
                <w:lang w:eastAsia="en-US"/>
              </w:rPr>
              <mc:AlternateContent>
                <mc:Choice Requires="wps">
                  <w:drawing>
                    <wp:anchor distT="0" distB="0" distL="114300" distR="114300" simplePos="0" relativeHeight="251669504" behindDoc="0" locked="0" layoutInCell="1" allowOverlap="1" wp14:anchorId="05245383" wp14:editId="5DA475FF">
                      <wp:simplePos x="0" y="0"/>
                      <wp:positionH relativeFrom="column">
                        <wp:posOffset>3924300</wp:posOffset>
                      </wp:positionH>
                      <wp:positionV relativeFrom="paragraph">
                        <wp:posOffset>6718300</wp:posOffset>
                      </wp:positionV>
                      <wp:extent cx="88900" cy="441325"/>
                      <wp:effectExtent l="0" t="0" r="0" b="0"/>
                      <wp:wrapNone/>
                      <wp:docPr id="1985446560" name="Freeform: Shape 1985446560"/>
                      <wp:cNvGraphicFramePr/>
                      <a:graphic xmlns:a="http://schemas.openxmlformats.org/drawingml/2006/main">
                        <a:graphicData uri="http://schemas.microsoft.com/office/word/2010/wordprocessingShape">
                          <wps:wsp>
                            <wps:cNvSpPr/>
                            <wps:spPr>
                              <a:xfrm>
                                <a:off x="5311075" y="3568863"/>
                                <a:ext cx="69850" cy="422275"/>
                              </a:xfrm>
                              <a:custGeom>
                                <a:avLst/>
                                <a:gdLst/>
                                <a:ahLst/>
                                <a:cxnLst/>
                                <a:rect l="l" t="t" r="r" b="b"/>
                                <a:pathLst>
                                  <a:path w="110" h="665" extrusionOk="0">
                                    <a:moveTo>
                                      <a:pt x="109" y="0"/>
                                    </a:moveTo>
                                    <a:lnTo>
                                      <a:pt x="109" y="2"/>
                                    </a:lnTo>
                                    <a:lnTo>
                                      <a:pt x="108" y="7"/>
                                    </a:lnTo>
                                    <a:lnTo>
                                      <a:pt x="107" y="13"/>
                                    </a:lnTo>
                                    <a:lnTo>
                                      <a:pt x="106" y="19"/>
                                    </a:lnTo>
                                    <a:lnTo>
                                      <a:pt x="105" y="28"/>
                                    </a:lnTo>
                                    <a:lnTo>
                                      <a:pt x="103" y="37"/>
                                    </a:lnTo>
                                    <a:lnTo>
                                      <a:pt x="102" y="47"/>
                                    </a:lnTo>
                                    <a:lnTo>
                                      <a:pt x="99" y="58"/>
                                    </a:lnTo>
                                    <a:lnTo>
                                      <a:pt x="97" y="71"/>
                                    </a:lnTo>
                                    <a:lnTo>
                                      <a:pt x="96" y="82"/>
                                    </a:lnTo>
                                    <a:lnTo>
                                      <a:pt x="95" y="93"/>
                                    </a:lnTo>
                                    <a:lnTo>
                                      <a:pt x="93" y="104"/>
                                    </a:lnTo>
                                    <a:lnTo>
                                      <a:pt x="91" y="117"/>
                                    </a:lnTo>
                                    <a:lnTo>
                                      <a:pt x="90" y="131"/>
                                    </a:lnTo>
                                    <a:lnTo>
                                      <a:pt x="88" y="145"/>
                                    </a:lnTo>
                                    <a:lnTo>
                                      <a:pt x="86" y="160"/>
                                    </a:lnTo>
                                    <a:lnTo>
                                      <a:pt x="84" y="176"/>
                                    </a:lnTo>
                                    <a:lnTo>
                                      <a:pt x="82" y="193"/>
                                    </a:lnTo>
                                    <a:lnTo>
                                      <a:pt x="80" y="210"/>
                                    </a:lnTo>
                                    <a:lnTo>
                                      <a:pt x="79" y="227"/>
                                    </a:lnTo>
                                    <a:lnTo>
                                      <a:pt x="77" y="245"/>
                                    </a:lnTo>
                                    <a:lnTo>
                                      <a:pt x="75" y="262"/>
                                    </a:lnTo>
                                    <a:lnTo>
                                      <a:pt x="73" y="280"/>
                                    </a:lnTo>
                                    <a:lnTo>
                                      <a:pt x="70" y="299"/>
                                    </a:lnTo>
                                    <a:lnTo>
                                      <a:pt x="68" y="316"/>
                                    </a:lnTo>
                                    <a:lnTo>
                                      <a:pt x="67" y="334"/>
                                    </a:lnTo>
                                    <a:lnTo>
                                      <a:pt x="65" y="351"/>
                                    </a:lnTo>
                                    <a:lnTo>
                                      <a:pt x="63" y="369"/>
                                    </a:lnTo>
                                    <a:lnTo>
                                      <a:pt x="61" y="385"/>
                                    </a:lnTo>
                                    <a:lnTo>
                                      <a:pt x="59" y="401"/>
                                    </a:lnTo>
                                    <a:lnTo>
                                      <a:pt x="57" y="417"/>
                                    </a:lnTo>
                                    <a:lnTo>
                                      <a:pt x="55" y="432"/>
                                    </a:lnTo>
                                    <a:lnTo>
                                      <a:pt x="53" y="446"/>
                                    </a:lnTo>
                                    <a:lnTo>
                                      <a:pt x="51" y="460"/>
                                    </a:lnTo>
                                    <a:lnTo>
                                      <a:pt x="49" y="473"/>
                                    </a:lnTo>
                                    <a:lnTo>
                                      <a:pt x="47" y="485"/>
                                    </a:lnTo>
                                    <a:lnTo>
                                      <a:pt x="45" y="497"/>
                                    </a:lnTo>
                                    <a:lnTo>
                                      <a:pt x="43" y="509"/>
                                    </a:lnTo>
                                    <a:lnTo>
                                      <a:pt x="41" y="520"/>
                                    </a:lnTo>
                                    <a:lnTo>
                                      <a:pt x="39" y="531"/>
                                    </a:lnTo>
                                    <a:lnTo>
                                      <a:pt x="37" y="541"/>
                                    </a:lnTo>
                                    <a:lnTo>
                                      <a:pt x="35" y="554"/>
                                    </a:lnTo>
                                    <a:lnTo>
                                      <a:pt x="33" y="566"/>
                                    </a:lnTo>
                                    <a:lnTo>
                                      <a:pt x="30" y="578"/>
                                    </a:lnTo>
                                    <a:lnTo>
                                      <a:pt x="28" y="589"/>
                                    </a:lnTo>
                                    <a:lnTo>
                                      <a:pt x="25" y="599"/>
                                    </a:lnTo>
                                    <a:lnTo>
                                      <a:pt x="22" y="607"/>
                                    </a:lnTo>
                                    <a:lnTo>
                                      <a:pt x="20" y="616"/>
                                    </a:lnTo>
                                    <a:lnTo>
                                      <a:pt x="18" y="624"/>
                                    </a:lnTo>
                                    <a:lnTo>
                                      <a:pt x="15" y="631"/>
                                    </a:lnTo>
                                    <a:lnTo>
                                      <a:pt x="1" y="662"/>
                                    </a:lnTo>
                                    <a:lnTo>
                                      <a:pt x="0" y="665"/>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wpsCustomData="http://www.wps.cn/officeDocument/2013/wpsCustomData">
                  <w:pict>
                    <v:shape id="Freeform: Shape 1985446560" o:spid="_x0000_s1026" o:spt="100" style="position:absolute;left:0pt;margin-left:309pt;margin-top:529pt;height:34.75pt;width:7pt;z-index:251669504;v-text-anchor:middle;mso-width-relative:page;mso-height-relative:page;" filled="f" stroked="t" coordsize="110,665" o:gfxdata="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" path="m109,0l109,2,108,7,107,13,106,19,105,28,103,37,102,47,99,58,97,71,96,82,95,93,93,104,91,117,90,131,88,145,86,160,84,176,82,193,80,210,79,227,77,245,75,262,73,280,70,299,68,316,67,334,65,351,63,369,61,385,59,401,57,417,55,432,53,446,51,460,49,473,47,485,45,497,43,509,41,520,39,531,37,541,35,554,33,566,30,578,28,589,25,599,22,607,20,616,18,624,15,631,1,662,0,665e">
                      <v:fill on="f" focussize="0,0"/>
                      <v:stroke weight="1.5pt" color="#000000" joinstyle="round"/>
                      <v:imagedata o:title=""/>
                      <o:lock v:ext="edit" aspectratio="f"/>
                      <v:textbox inset="7.1988188976378pt,7.1988188976378pt,7.1988188976378pt,7.1988188976378pt"/>
                    </v:shape>
                  </w:pict>
                </mc:Fallback>
              </mc:AlternateContent>
            </w:r>
            <w:r>
              <w:rPr>
                <w:noProof/>
                <w:lang w:eastAsia="en-US"/>
              </w:rPr>
              <mc:AlternateContent>
                <mc:Choice Requires="wps">
                  <w:drawing>
                    <wp:anchor distT="0" distB="0" distL="114300" distR="114300" simplePos="0" relativeHeight="251670528" behindDoc="0" locked="0" layoutInCell="1" allowOverlap="1" wp14:anchorId="094F9454" wp14:editId="4CFA0214">
                      <wp:simplePos x="0" y="0"/>
                      <wp:positionH relativeFrom="column">
                        <wp:posOffset>3924300</wp:posOffset>
                      </wp:positionH>
                      <wp:positionV relativeFrom="paragraph">
                        <wp:posOffset>6870700</wp:posOffset>
                      </wp:positionV>
                      <wp:extent cx="111125" cy="156845"/>
                      <wp:effectExtent l="0" t="0" r="0" b="0"/>
                      <wp:wrapNone/>
                      <wp:docPr id="1985446564" name="Freeform: Shape 1985446564"/>
                      <wp:cNvGraphicFramePr/>
                      <a:graphic xmlns:a="http://schemas.openxmlformats.org/drawingml/2006/main">
                        <a:graphicData uri="http://schemas.microsoft.com/office/word/2010/wordprocessingShape">
                          <wps:wsp>
                            <wps:cNvSpPr/>
                            <wps:spPr>
                              <a:xfrm>
                                <a:off x="5299963" y="3711103"/>
                                <a:ext cx="92075" cy="137795"/>
                              </a:xfrm>
                              <a:custGeom>
                                <a:avLst/>
                                <a:gdLst/>
                                <a:ahLst/>
                                <a:cxnLst/>
                                <a:rect l="l" t="t" r="r" b="b"/>
                                <a:pathLst>
                                  <a:path w="145" h="217" extrusionOk="0">
                                    <a:moveTo>
                                      <a:pt x="0" y="216"/>
                                    </a:moveTo>
                                    <a:lnTo>
                                      <a:pt x="1" y="214"/>
                                    </a:lnTo>
                                    <a:lnTo>
                                      <a:pt x="4" y="209"/>
                                    </a:lnTo>
                                    <a:lnTo>
                                      <a:pt x="8" y="203"/>
                                    </a:lnTo>
                                    <a:lnTo>
                                      <a:pt x="11" y="198"/>
                                    </a:lnTo>
                                    <a:lnTo>
                                      <a:pt x="15" y="191"/>
                                    </a:lnTo>
                                    <a:lnTo>
                                      <a:pt x="21" y="184"/>
                                    </a:lnTo>
                                    <a:lnTo>
                                      <a:pt x="26" y="177"/>
                                    </a:lnTo>
                                    <a:lnTo>
                                      <a:pt x="32" y="168"/>
                                    </a:lnTo>
                                    <a:lnTo>
                                      <a:pt x="39" y="159"/>
                                    </a:lnTo>
                                    <a:lnTo>
                                      <a:pt x="45" y="150"/>
                                    </a:lnTo>
                                    <a:lnTo>
                                      <a:pt x="52" y="141"/>
                                    </a:lnTo>
                                    <a:lnTo>
                                      <a:pt x="59" y="131"/>
                                    </a:lnTo>
                                    <a:lnTo>
                                      <a:pt x="65" y="123"/>
                                    </a:lnTo>
                                    <a:lnTo>
                                      <a:pt x="100" y="72"/>
                                    </a:lnTo>
                                    <a:lnTo>
                                      <a:pt x="134" y="18"/>
                                    </a:lnTo>
                                    <a:lnTo>
                                      <a:pt x="142" y="5"/>
                                    </a:lnTo>
                                    <a:lnTo>
                                      <a:pt x="144" y="0"/>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wpsCustomData="http://www.wps.cn/officeDocument/2013/wpsCustomData">
                  <w:pict>
                    <v:shape id="Freeform: Shape 1985446564" o:spid="_x0000_s1026" o:spt="100" style="position:absolute;left:0pt;margin-left:309pt;margin-top:541pt;height:12.35pt;width:8.75pt;z-index:251670528;v-text-anchor:middle;mso-width-relative:page;mso-height-relative:page;" filled="f" stroked="t" coordsize="145,217" o:gfxdata="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NDGapzYAAAADQEAAA8AAAAAAAAAAQAgAAAAIgAAAGRycy9kb3ducmV2&#10;LnhtbFBLAQIUABQAAAAIAIdO4kAT4htfGQMAANMHAAAOAAAAAAAAAAEAIAAAACcBAABkcnMvZTJv&#10;RG9jLnhtbFBLBQYAAAAABgAGAFkBAACyBgAAAAA=&#10;" path="m0,216l1,214,4,209,8,203,11,198,15,191,21,184,26,177,32,168,39,159,45,150,52,141,59,131,65,123,100,72,134,18,142,5,144,0e">
                      <v:fill on="f" focussize="0,0"/>
                      <v:stroke weight="1.5pt" color="#000000" joinstyle="round"/>
                      <v:imagedata o:title=""/>
                      <o:lock v:ext="edit" aspectratio="f"/>
                      <v:textbox inset="7.1988188976378pt,7.1988188976378pt,7.1988188976378pt,7.1988188976378pt"/>
                    </v:shape>
                  </w:pict>
                </mc:Fallback>
              </mc:AlternateContent>
            </w:r>
            <w:r>
              <w:rPr>
                <w:noProof/>
                <w:lang w:eastAsia="en-US"/>
              </w:rPr>
              <mc:AlternateContent>
                <mc:Choice Requires="wps">
                  <w:drawing>
                    <wp:anchor distT="0" distB="0" distL="114300" distR="114300" simplePos="0" relativeHeight="251671552" behindDoc="0" locked="0" layoutInCell="1" allowOverlap="1" wp14:anchorId="2E2E8F82" wp14:editId="4B444AB0">
                      <wp:simplePos x="0" y="0"/>
                      <wp:positionH relativeFrom="column">
                        <wp:posOffset>4038600</wp:posOffset>
                      </wp:positionH>
                      <wp:positionV relativeFrom="paragraph">
                        <wp:posOffset>6705600</wp:posOffset>
                      </wp:positionV>
                      <wp:extent cx="48260" cy="295275"/>
                      <wp:effectExtent l="0" t="0" r="0" b="0"/>
                      <wp:wrapNone/>
                      <wp:docPr id="1985446558" name="Freeform: Shape 1985446558"/>
                      <wp:cNvGraphicFramePr/>
                      <a:graphic xmlns:a="http://schemas.openxmlformats.org/drawingml/2006/main">
                        <a:graphicData uri="http://schemas.microsoft.com/office/word/2010/wordprocessingShape">
                          <wps:wsp>
                            <wps:cNvSpPr/>
                            <wps:spPr>
                              <a:xfrm>
                                <a:off x="5331395" y="3641888"/>
                                <a:ext cx="29210" cy="276225"/>
                              </a:xfrm>
                              <a:custGeom>
                                <a:avLst/>
                                <a:gdLst/>
                                <a:ahLst/>
                                <a:cxnLst/>
                                <a:rect l="l" t="t" r="r" b="b"/>
                                <a:pathLst>
                                  <a:path w="46" h="435" extrusionOk="0">
                                    <a:moveTo>
                                      <a:pt x="44" y="0"/>
                                    </a:moveTo>
                                    <a:lnTo>
                                      <a:pt x="44" y="0"/>
                                    </a:lnTo>
                                    <a:lnTo>
                                      <a:pt x="44" y="77"/>
                                    </a:lnTo>
                                    <a:lnTo>
                                      <a:pt x="45" y="90"/>
                                    </a:lnTo>
                                    <a:lnTo>
                                      <a:pt x="42" y="145"/>
                                    </a:lnTo>
                                    <a:lnTo>
                                      <a:pt x="41" y="156"/>
                                    </a:lnTo>
                                    <a:lnTo>
                                      <a:pt x="34" y="224"/>
                                    </a:lnTo>
                                    <a:lnTo>
                                      <a:pt x="33" y="236"/>
                                    </a:lnTo>
                                    <a:lnTo>
                                      <a:pt x="31" y="247"/>
                                    </a:lnTo>
                                    <a:lnTo>
                                      <a:pt x="21" y="311"/>
                                    </a:lnTo>
                                    <a:lnTo>
                                      <a:pt x="19" y="321"/>
                                    </a:lnTo>
                                    <a:lnTo>
                                      <a:pt x="16" y="334"/>
                                    </a:lnTo>
                                    <a:lnTo>
                                      <a:pt x="14" y="347"/>
                                    </a:lnTo>
                                    <a:lnTo>
                                      <a:pt x="12" y="358"/>
                                    </a:lnTo>
                                    <a:lnTo>
                                      <a:pt x="10" y="370"/>
                                    </a:lnTo>
                                    <a:lnTo>
                                      <a:pt x="8" y="380"/>
                                    </a:lnTo>
                                    <a:lnTo>
                                      <a:pt x="6" y="390"/>
                                    </a:lnTo>
                                    <a:lnTo>
                                      <a:pt x="4" y="400"/>
                                    </a:lnTo>
                                    <a:lnTo>
                                      <a:pt x="3" y="409"/>
                                    </a:lnTo>
                                    <a:lnTo>
                                      <a:pt x="2" y="416"/>
                                    </a:lnTo>
                                    <a:lnTo>
                                      <a:pt x="1" y="424"/>
                                    </a:lnTo>
                                    <a:lnTo>
                                      <a:pt x="0" y="432"/>
                                    </a:lnTo>
                                    <a:lnTo>
                                      <a:pt x="0" y="435"/>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wpsCustomData="http://www.wps.cn/officeDocument/2013/wpsCustomData">
                  <w:pict>
                    <v:shape id="Freeform: Shape 1985446558" o:spid="_x0000_s1026" o:spt="100" style="position:absolute;left:0pt;margin-left:318pt;margin-top:528pt;height:23.25pt;width:3.8pt;z-index:251671552;v-text-anchor:middle;mso-width-relative:page;mso-height-relative:page;" filled="f" stroked="t" coordsize="46,435" o:gfxdata="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" path="m44,0l44,0,44,77,45,90,42,145,41,156,34,224,33,236,31,247,21,311,19,321,16,334,14,347,12,358,10,370,8,380,6,390,4,400,3,409,2,416,1,424,0,432,0,435e">
                      <v:fill on="f" focussize="0,0"/>
                      <v:stroke weight="1.5pt" color="#000000" joinstyle="round"/>
                      <v:imagedata o:title=""/>
                      <o:lock v:ext="edit" aspectratio="f"/>
                      <v:textbox inset="7.1988188976378pt,7.1988188976378pt,7.1988188976378pt,7.1988188976378pt"/>
                    </v:shape>
                  </w:pict>
                </mc:Fallback>
              </mc:AlternateContent>
            </w:r>
            <w:r>
              <w:rPr>
                <w:noProof/>
                <w:lang w:eastAsia="en-US"/>
              </w:rPr>
              <mc:AlternateContent>
                <mc:Choice Requires="wps">
                  <w:drawing>
                    <wp:anchor distT="0" distB="0" distL="114300" distR="114300" simplePos="0" relativeHeight="251672576" behindDoc="0" locked="0" layoutInCell="1" allowOverlap="1" wp14:anchorId="15F22153" wp14:editId="04F52966">
                      <wp:simplePos x="0" y="0"/>
                      <wp:positionH relativeFrom="column">
                        <wp:posOffset>4064000</wp:posOffset>
                      </wp:positionH>
                      <wp:positionV relativeFrom="paragraph">
                        <wp:posOffset>6832600</wp:posOffset>
                      </wp:positionV>
                      <wp:extent cx="88900" cy="135890"/>
                      <wp:effectExtent l="0" t="0" r="0" b="0"/>
                      <wp:wrapNone/>
                      <wp:docPr id="1985446568" name="Freeform: Shape 1985446568"/>
                      <wp:cNvGraphicFramePr/>
                      <a:graphic xmlns:a="http://schemas.openxmlformats.org/drawingml/2006/main">
                        <a:graphicData uri="http://schemas.microsoft.com/office/word/2010/wordprocessingShape">
                          <wps:wsp>
                            <wps:cNvSpPr/>
                            <wps:spPr>
                              <a:xfrm>
                                <a:off x="5311075" y="3721580"/>
                                <a:ext cx="69850" cy="116840"/>
                              </a:xfrm>
                              <a:custGeom>
                                <a:avLst/>
                                <a:gdLst/>
                                <a:ahLst/>
                                <a:cxnLst/>
                                <a:rect l="l" t="t" r="r" b="b"/>
                                <a:pathLst>
                                  <a:path w="110" h="184" extrusionOk="0">
                                    <a:moveTo>
                                      <a:pt x="0" y="33"/>
                                    </a:moveTo>
                                    <a:lnTo>
                                      <a:pt x="2" y="32"/>
                                    </a:lnTo>
                                    <a:lnTo>
                                      <a:pt x="8" y="28"/>
                                    </a:lnTo>
                                    <a:lnTo>
                                      <a:pt x="13" y="25"/>
                                    </a:lnTo>
                                    <a:lnTo>
                                      <a:pt x="18" y="22"/>
                                    </a:lnTo>
                                    <a:lnTo>
                                      <a:pt x="26" y="19"/>
                                    </a:lnTo>
                                    <a:lnTo>
                                      <a:pt x="33" y="15"/>
                                    </a:lnTo>
                                    <a:lnTo>
                                      <a:pt x="40" y="12"/>
                                    </a:lnTo>
                                    <a:lnTo>
                                      <a:pt x="48" y="8"/>
                                    </a:lnTo>
                                    <a:lnTo>
                                      <a:pt x="55" y="6"/>
                                    </a:lnTo>
                                    <a:lnTo>
                                      <a:pt x="62" y="3"/>
                                    </a:lnTo>
                                    <a:lnTo>
                                      <a:pt x="69" y="1"/>
                                    </a:lnTo>
                                    <a:lnTo>
                                      <a:pt x="74" y="0"/>
                                    </a:lnTo>
                                    <a:lnTo>
                                      <a:pt x="80" y="0"/>
                                    </a:lnTo>
                                    <a:lnTo>
                                      <a:pt x="85" y="1"/>
                                    </a:lnTo>
                                    <a:lnTo>
                                      <a:pt x="90" y="3"/>
                                    </a:lnTo>
                                    <a:lnTo>
                                      <a:pt x="94" y="5"/>
                                    </a:lnTo>
                                    <a:lnTo>
                                      <a:pt x="106" y="28"/>
                                    </a:lnTo>
                                    <a:lnTo>
                                      <a:pt x="107" y="34"/>
                                    </a:lnTo>
                                    <a:lnTo>
                                      <a:pt x="110" y="69"/>
                                    </a:lnTo>
                                    <a:lnTo>
                                      <a:pt x="110" y="77"/>
                                    </a:lnTo>
                                    <a:lnTo>
                                      <a:pt x="110" y="86"/>
                                    </a:lnTo>
                                    <a:lnTo>
                                      <a:pt x="109" y="95"/>
                                    </a:lnTo>
                                    <a:lnTo>
                                      <a:pt x="109" y="103"/>
                                    </a:lnTo>
                                    <a:lnTo>
                                      <a:pt x="109" y="112"/>
                                    </a:lnTo>
                                    <a:lnTo>
                                      <a:pt x="109" y="120"/>
                                    </a:lnTo>
                                    <a:lnTo>
                                      <a:pt x="108" y="128"/>
                                    </a:lnTo>
                                    <a:lnTo>
                                      <a:pt x="108" y="136"/>
                                    </a:lnTo>
                                    <a:lnTo>
                                      <a:pt x="108" y="143"/>
                                    </a:lnTo>
                                    <a:lnTo>
                                      <a:pt x="107" y="151"/>
                                    </a:lnTo>
                                    <a:lnTo>
                                      <a:pt x="107" y="159"/>
                                    </a:lnTo>
                                    <a:lnTo>
                                      <a:pt x="107" y="164"/>
                                    </a:lnTo>
                                    <a:lnTo>
                                      <a:pt x="107" y="170"/>
                                    </a:lnTo>
                                    <a:lnTo>
                                      <a:pt x="106" y="175"/>
                                    </a:lnTo>
                                    <a:lnTo>
                                      <a:pt x="106" y="178"/>
                                    </a:lnTo>
                                    <a:lnTo>
                                      <a:pt x="106" y="181"/>
                                    </a:lnTo>
                                    <a:lnTo>
                                      <a:pt x="106" y="183"/>
                                    </a:lnTo>
                                    <a:lnTo>
                                      <a:pt x="106" y="184"/>
                                    </a:lnTo>
                                    <a:lnTo>
                                      <a:pt x="105" y="183"/>
                                    </a:lnTo>
                                    <a:lnTo>
                                      <a:pt x="105" y="181"/>
                                    </a:lnTo>
                                    <a:lnTo>
                                      <a:pt x="105" y="179"/>
                                    </a:lnTo>
                                    <a:lnTo>
                                      <a:pt x="105" y="176"/>
                                    </a:lnTo>
                                    <a:lnTo>
                                      <a:pt x="105" y="172"/>
                                    </a:lnTo>
                                    <a:lnTo>
                                      <a:pt x="105" y="169"/>
                                    </a:lnTo>
                                    <a:lnTo>
                                      <a:pt x="106" y="164"/>
                                    </a:lnTo>
                                    <a:lnTo>
                                      <a:pt x="105" y="160"/>
                                    </a:lnTo>
                                    <a:lnTo>
                                      <a:pt x="105" y="155"/>
                                    </a:lnTo>
                                    <a:lnTo>
                                      <a:pt x="104" y="150"/>
                                    </a:lnTo>
                                    <a:lnTo>
                                      <a:pt x="103" y="145"/>
                                    </a:lnTo>
                                    <a:lnTo>
                                      <a:pt x="102" y="139"/>
                                    </a:lnTo>
                                    <a:lnTo>
                                      <a:pt x="101" y="133"/>
                                    </a:lnTo>
                                    <a:lnTo>
                                      <a:pt x="99" y="128"/>
                                    </a:lnTo>
                                    <a:lnTo>
                                      <a:pt x="98" y="123"/>
                                    </a:lnTo>
                                    <a:lnTo>
                                      <a:pt x="96" y="119"/>
                                    </a:lnTo>
                                    <a:lnTo>
                                      <a:pt x="94" y="114"/>
                                    </a:lnTo>
                                    <a:lnTo>
                                      <a:pt x="92" y="110"/>
                                    </a:lnTo>
                                    <a:lnTo>
                                      <a:pt x="90" y="105"/>
                                    </a:lnTo>
                                    <a:lnTo>
                                      <a:pt x="88" y="101"/>
                                    </a:lnTo>
                                    <a:lnTo>
                                      <a:pt x="85" y="97"/>
                                    </a:lnTo>
                                    <a:lnTo>
                                      <a:pt x="83" y="93"/>
                                    </a:lnTo>
                                    <a:lnTo>
                                      <a:pt x="80" y="91"/>
                                    </a:lnTo>
                                    <a:lnTo>
                                      <a:pt x="77" y="88"/>
                                    </a:lnTo>
                                    <a:lnTo>
                                      <a:pt x="74" y="85"/>
                                    </a:lnTo>
                                    <a:lnTo>
                                      <a:pt x="70" y="83"/>
                                    </a:lnTo>
                                    <a:lnTo>
                                      <a:pt x="67" y="82"/>
                                    </a:lnTo>
                                    <a:lnTo>
                                      <a:pt x="63" y="81"/>
                                    </a:lnTo>
                                    <a:lnTo>
                                      <a:pt x="59" y="81"/>
                                    </a:lnTo>
                                    <a:lnTo>
                                      <a:pt x="55" y="81"/>
                                    </a:lnTo>
                                    <a:lnTo>
                                      <a:pt x="50" y="83"/>
                                    </a:lnTo>
                                    <a:lnTo>
                                      <a:pt x="45" y="85"/>
                                    </a:lnTo>
                                    <a:lnTo>
                                      <a:pt x="41" y="87"/>
                                    </a:lnTo>
                                    <a:lnTo>
                                      <a:pt x="25" y="105"/>
                                    </a:lnTo>
                                    <a:lnTo>
                                      <a:pt x="22" y="109"/>
                                    </a:lnTo>
                                    <a:lnTo>
                                      <a:pt x="20" y="114"/>
                                    </a:lnTo>
                                    <a:lnTo>
                                      <a:pt x="19" y="119"/>
                                    </a:lnTo>
                                    <a:lnTo>
                                      <a:pt x="17" y="124"/>
                                    </a:lnTo>
                                    <a:lnTo>
                                      <a:pt x="16" y="130"/>
                                    </a:lnTo>
                                    <a:lnTo>
                                      <a:pt x="15" y="134"/>
                                    </a:lnTo>
                                    <a:lnTo>
                                      <a:pt x="15" y="139"/>
                                    </a:lnTo>
                                    <a:lnTo>
                                      <a:pt x="21" y="158"/>
                                    </a:lnTo>
                                    <a:lnTo>
                                      <a:pt x="24" y="160"/>
                                    </a:lnTo>
                                    <a:lnTo>
                                      <a:pt x="49" y="154"/>
                                    </a:lnTo>
                                    <a:lnTo>
                                      <a:pt x="54" y="152"/>
                                    </a:lnTo>
                                    <a:lnTo>
                                      <a:pt x="61" y="147"/>
                                    </a:lnTo>
                                    <a:lnTo>
                                      <a:pt x="66" y="144"/>
                                    </a:lnTo>
                                    <a:lnTo>
                                      <a:pt x="72" y="140"/>
                                    </a:lnTo>
                                    <a:lnTo>
                                      <a:pt x="79" y="134"/>
                                    </a:lnTo>
                                    <a:lnTo>
                                      <a:pt x="82" y="132"/>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wpsCustomData="http://www.wps.cn/officeDocument/2013/wpsCustomData">
                  <w:pict>
                    <v:shape id="Freeform: Shape 1985446568" o:spid="_x0000_s1026" o:spt="100" style="position:absolute;left:0pt;margin-left:320pt;margin-top:538pt;height:10.7pt;width:7pt;z-index:251672576;v-text-anchor:middle;mso-width-relative:page;mso-height-relative:page;" filled="f" stroked="t" coordsize="110,184" o:gfxdata="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" path="m0,33l2,32,8,28,13,25,18,22,26,19,33,15,40,12,48,8,55,6,62,3,69,1,74,0,80,0,85,1,90,3,94,5,106,28,107,34,110,69,110,77,110,86,109,95,109,103,109,112,109,120,108,128,108,136,108,143,107,151,107,159,107,164,107,170,106,175,106,178,106,181,106,183,106,184,105,183,105,181,105,179,105,176,105,172,105,169,106,164,105,160,105,155,104,150,103,145,102,139,101,133,99,128,98,123,96,119,94,114,92,110,90,105,88,101,85,97,83,93,80,91,77,88,74,85,70,83,67,82,63,81,59,81,55,81,50,83,45,85,41,87,25,105,22,109,20,114,19,119,17,124,16,130,15,134,15,139,21,158,24,160,49,154,54,152,61,147,66,144,72,140,79,134,82,132e">
                      <v:fill on="f" focussize="0,0"/>
                      <v:stroke weight="1.5pt" color="#000000" joinstyle="round"/>
                      <v:imagedata o:title=""/>
                      <o:lock v:ext="edit" aspectratio="f"/>
                      <v:textbox inset="7.1988188976378pt,7.1988188976378pt,7.1988188976378pt,7.1988188976378pt"/>
                    </v:shape>
                  </w:pict>
                </mc:Fallback>
              </mc:AlternateContent>
            </w:r>
            <w:r>
              <w:rPr>
                <w:noProof/>
                <w:lang w:eastAsia="en-US"/>
              </w:rPr>
              <mc:AlternateContent>
                <mc:Choice Requires="wps">
                  <w:drawing>
                    <wp:anchor distT="0" distB="0" distL="114300" distR="114300" simplePos="0" relativeHeight="251673600" behindDoc="0" locked="0" layoutInCell="1" allowOverlap="1" wp14:anchorId="4C41E307" wp14:editId="16AF6D7F">
                      <wp:simplePos x="0" y="0"/>
                      <wp:positionH relativeFrom="column">
                        <wp:posOffset>4165600</wp:posOffset>
                      </wp:positionH>
                      <wp:positionV relativeFrom="paragraph">
                        <wp:posOffset>6731000</wp:posOffset>
                      </wp:positionV>
                      <wp:extent cx="94615" cy="228600"/>
                      <wp:effectExtent l="0" t="0" r="0" b="0"/>
                      <wp:wrapNone/>
                      <wp:docPr id="1985446555" name="Freeform: Shape 1985446555"/>
                      <wp:cNvGraphicFramePr/>
                      <a:graphic xmlns:a="http://schemas.openxmlformats.org/drawingml/2006/main">
                        <a:graphicData uri="http://schemas.microsoft.com/office/word/2010/wordprocessingShape">
                          <wps:wsp>
                            <wps:cNvSpPr/>
                            <wps:spPr>
                              <a:xfrm>
                                <a:off x="5308218" y="3675225"/>
                                <a:ext cx="75565" cy="209550"/>
                              </a:xfrm>
                              <a:custGeom>
                                <a:avLst/>
                                <a:gdLst/>
                                <a:ahLst/>
                                <a:cxnLst/>
                                <a:rect l="l" t="t" r="r" b="b"/>
                                <a:pathLst>
                                  <a:path w="119" h="330" extrusionOk="0">
                                    <a:moveTo>
                                      <a:pt x="60" y="0"/>
                                    </a:moveTo>
                                    <a:lnTo>
                                      <a:pt x="59" y="2"/>
                                    </a:lnTo>
                                    <a:lnTo>
                                      <a:pt x="58" y="5"/>
                                    </a:lnTo>
                                    <a:lnTo>
                                      <a:pt x="57" y="10"/>
                                    </a:lnTo>
                                    <a:lnTo>
                                      <a:pt x="52" y="44"/>
                                    </a:lnTo>
                                    <a:lnTo>
                                      <a:pt x="50" y="54"/>
                                    </a:lnTo>
                                    <a:lnTo>
                                      <a:pt x="49" y="63"/>
                                    </a:lnTo>
                                    <a:lnTo>
                                      <a:pt x="47" y="74"/>
                                    </a:lnTo>
                                    <a:lnTo>
                                      <a:pt x="45" y="85"/>
                                    </a:lnTo>
                                    <a:lnTo>
                                      <a:pt x="43" y="96"/>
                                    </a:lnTo>
                                    <a:lnTo>
                                      <a:pt x="42" y="108"/>
                                    </a:lnTo>
                                    <a:lnTo>
                                      <a:pt x="40" y="119"/>
                                    </a:lnTo>
                                    <a:lnTo>
                                      <a:pt x="38" y="131"/>
                                    </a:lnTo>
                                    <a:lnTo>
                                      <a:pt x="37" y="143"/>
                                    </a:lnTo>
                                    <a:lnTo>
                                      <a:pt x="36" y="155"/>
                                    </a:lnTo>
                                    <a:lnTo>
                                      <a:pt x="34" y="167"/>
                                    </a:lnTo>
                                    <a:lnTo>
                                      <a:pt x="32" y="180"/>
                                    </a:lnTo>
                                    <a:lnTo>
                                      <a:pt x="30" y="192"/>
                                    </a:lnTo>
                                    <a:lnTo>
                                      <a:pt x="28" y="204"/>
                                    </a:lnTo>
                                    <a:lnTo>
                                      <a:pt x="26" y="215"/>
                                    </a:lnTo>
                                    <a:lnTo>
                                      <a:pt x="24" y="226"/>
                                    </a:lnTo>
                                    <a:lnTo>
                                      <a:pt x="22" y="237"/>
                                    </a:lnTo>
                                    <a:lnTo>
                                      <a:pt x="20" y="249"/>
                                    </a:lnTo>
                                    <a:lnTo>
                                      <a:pt x="17" y="259"/>
                                    </a:lnTo>
                                    <a:lnTo>
                                      <a:pt x="15" y="269"/>
                                    </a:lnTo>
                                    <a:lnTo>
                                      <a:pt x="13" y="278"/>
                                    </a:lnTo>
                                    <a:lnTo>
                                      <a:pt x="11" y="287"/>
                                    </a:lnTo>
                                    <a:lnTo>
                                      <a:pt x="9" y="296"/>
                                    </a:lnTo>
                                    <a:lnTo>
                                      <a:pt x="7" y="304"/>
                                    </a:lnTo>
                                    <a:lnTo>
                                      <a:pt x="6" y="311"/>
                                    </a:lnTo>
                                    <a:lnTo>
                                      <a:pt x="4" y="318"/>
                                    </a:lnTo>
                                    <a:lnTo>
                                      <a:pt x="3" y="323"/>
                                    </a:lnTo>
                                    <a:lnTo>
                                      <a:pt x="2" y="326"/>
                                    </a:lnTo>
                                    <a:lnTo>
                                      <a:pt x="1" y="329"/>
                                    </a:lnTo>
                                    <a:lnTo>
                                      <a:pt x="0" y="330"/>
                                    </a:lnTo>
                                    <a:lnTo>
                                      <a:pt x="0" y="329"/>
                                    </a:lnTo>
                                    <a:lnTo>
                                      <a:pt x="0" y="327"/>
                                    </a:lnTo>
                                    <a:lnTo>
                                      <a:pt x="1" y="324"/>
                                    </a:lnTo>
                                    <a:lnTo>
                                      <a:pt x="2" y="321"/>
                                    </a:lnTo>
                                    <a:lnTo>
                                      <a:pt x="5" y="316"/>
                                    </a:lnTo>
                                    <a:lnTo>
                                      <a:pt x="7" y="311"/>
                                    </a:lnTo>
                                    <a:lnTo>
                                      <a:pt x="9" y="307"/>
                                    </a:lnTo>
                                    <a:lnTo>
                                      <a:pt x="11" y="302"/>
                                    </a:lnTo>
                                    <a:lnTo>
                                      <a:pt x="13" y="296"/>
                                    </a:lnTo>
                                    <a:lnTo>
                                      <a:pt x="16" y="290"/>
                                    </a:lnTo>
                                    <a:lnTo>
                                      <a:pt x="19" y="283"/>
                                    </a:lnTo>
                                    <a:lnTo>
                                      <a:pt x="22" y="276"/>
                                    </a:lnTo>
                                    <a:lnTo>
                                      <a:pt x="25" y="269"/>
                                    </a:lnTo>
                                    <a:lnTo>
                                      <a:pt x="29" y="262"/>
                                    </a:lnTo>
                                    <a:lnTo>
                                      <a:pt x="33" y="255"/>
                                    </a:lnTo>
                                    <a:lnTo>
                                      <a:pt x="36" y="248"/>
                                    </a:lnTo>
                                    <a:lnTo>
                                      <a:pt x="41" y="241"/>
                                    </a:lnTo>
                                    <a:lnTo>
                                      <a:pt x="45" y="234"/>
                                    </a:lnTo>
                                    <a:lnTo>
                                      <a:pt x="49" y="227"/>
                                    </a:lnTo>
                                    <a:lnTo>
                                      <a:pt x="53" y="220"/>
                                    </a:lnTo>
                                    <a:lnTo>
                                      <a:pt x="56" y="215"/>
                                    </a:lnTo>
                                    <a:lnTo>
                                      <a:pt x="60" y="209"/>
                                    </a:lnTo>
                                    <a:lnTo>
                                      <a:pt x="80" y="188"/>
                                    </a:lnTo>
                                    <a:lnTo>
                                      <a:pt x="84" y="185"/>
                                    </a:lnTo>
                                    <a:lnTo>
                                      <a:pt x="88" y="182"/>
                                    </a:lnTo>
                                    <a:lnTo>
                                      <a:pt x="92" y="181"/>
                                    </a:lnTo>
                                    <a:lnTo>
                                      <a:pt x="96" y="180"/>
                                    </a:lnTo>
                                    <a:lnTo>
                                      <a:pt x="100" y="181"/>
                                    </a:lnTo>
                                    <a:lnTo>
                                      <a:pt x="103" y="183"/>
                                    </a:lnTo>
                                    <a:lnTo>
                                      <a:pt x="107" y="184"/>
                                    </a:lnTo>
                                    <a:lnTo>
                                      <a:pt x="118" y="208"/>
                                    </a:lnTo>
                                    <a:lnTo>
                                      <a:pt x="118" y="213"/>
                                    </a:lnTo>
                                    <a:lnTo>
                                      <a:pt x="118" y="218"/>
                                    </a:lnTo>
                                    <a:lnTo>
                                      <a:pt x="117" y="223"/>
                                    </a:lnTo>
                                    <a:lnTo>
                                      <a:pt x="117" y="229"/>
                                    </a:lnTo>
                                    <a:lnTo>
                                      <a:pt x="116" y="234"/>
                                    </a:lnTo>
                                    <a:lnTo>
                                      <a:pt x="115" y="240"/>
                                    </a:lnTo>
                                    <a:lnTo>
                                      <a:pt x="114" y="246"/>
                                    </a:lnTo>
                                    <a:lnTo>
                                      <a:pt x="113" y="251"/>
                                    </a:lnTo>
                                    <a:lnTo>
                                      <a:pt x="112" y="256"/>
                                    </a:lnTo>
                                    <a:lnTo>
                                      <a:pt x="111" y="263"/>
                                    </a:lnTo>
                                    <a:lnTo>
                                      <a:pt x="110" y="265"/>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wpsCustomData="http://www.wps.cn/officeDocument/2013/wpsCustomData">
                  <w:pict>
                    <v:shape id="Freeform: Shape 1985446555" o:spid="_x0000_s1026" o:spt="100" style="position:absolute;left:0pt;margin-left:328pt;margin-top:530pt;height:18pt;width:7.45pt;z-index:251673600;v-text-anchor:middle;mso-width-relative:page;mso-height-relative:page;" filled="f" stroked="t" coordsize="119,330" o:gfxdata="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&#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" path="m60,0l59,2,58,5,57,10,52,44,50,54,49,63,47,74,45,85,43,96,42,108,40,119,38,131,37,143,36,155,34,167,32,180,30,192,28,204,26,215,24,226,22,237,20,249,17,259,15,269,13,278,11,287,9,296,7,304,6,311,4,318,3,323,2,326,1,329,0,330,0,329,0,327,1,324,2,321,5,316,7,311,9,307,11,302,13,296,16,290,19,283,22,276,25,269,29,262,33,255,36,248,41,241,45,234,49,227,53,220,56,215,60,209,80,188,84,185,88,182,92,181,96,180,100,181,103,183,107,184,118,208,118,213,118,218,117,223,117,229,116,234,115,240,114,246,113,251,112,256,111,263,110,265e">
                      <v:fill on="f" focussize="0,0"/>
                      <v:stroke weight="1.5pt" color="#000000" joinstyle="round"/>
                      <v:imagedata o:title=""/>
                      <o:lock v:ext="edit" aspectratio="f"/>
                      <v:textbox inset="7.1988188976378pt,7.1988188976378pt,7.1988188976378pt,7.1988188976378pt"/>
                    </v:shape>
                  </w:pict>
                </mc:Fallback>
              </mc:AlternateContent>
            </w:r>
            <w:r>
              <w:rPr>
                <w:noProof/>
                <w:lang w:eastAsia="en-US"/>
              </w:rPr>
              <mc:AlternateContent>
                <mc:Choice Requires="wps">
                  <w:drawing>
                    <wp:anchor distT="0" distB="0" distL="114300" distR="114300" simplePos="0" relativeHeight="251674624" behindDoc="0" locked="0" layoutInCell="1" allowOverlap="1" wp14:anchorId="63084E77" wp14:editId="50B72750">
                      <wp:simplePos x="0" y="0"/>
                      <wp:positionH relativeFrom="column">
                        <wp:posOffset>4267200</wp:posOffset>
                      </wp:positionH>
                      <wp:positionV relativeFrom="paragraph">
                        <wp:posOffset>6565900</wp:posOffset>
                      </wp:positionV>
                      <wp:extent cx="123825" cy="446405"/>
                      <wp:effectExtent l="0" t="0" r="0" b="0"/>
                      <wp:wrapNone/>
                      <wp:docPr id="1985446565" name="Freeform: Shape 1985446565"/>
                      <wp:cNvGraphicFramePr/>
                      <a:graphic xmlns:a="http://schemas.openxmlformats.org/drawingml/2006/main">
                        <a:graphicData uri="http://schemas.microsoft.com/office/word/2010/wordprocessingShape">
                          <wps:wsp>
                            <wps:cNvSpPr/>
                            <wps:spPr>
                              <a:xfrm>
                                <a:off x="5293613" y="3566323"/>
                                <a:ext cx="104775" cy="427355"/>
                              </a:xfrm>
                              <a:custGeom>
                                <a:avLst/>
                                <a:gdLst/>
                                <a:ahLst/>
                                <a:cxnLst/>
                                <a:rect l="l" t="t" r="r" b="b"/>
                                <a:pathLst>
                                  <a:path w="165" h="673" extrusionOk="0">
                                    <a:moveTo>
                                      <a:pt x="164" y="0"/>
                                    </a:moveTo>
                                    <a:lnTo>
                                      <a:pt x="163" y="2"/>
                                    </a:lnTo>
                                    <a:lnTo>
                                      <a:pt x="160" y="8"/>
                                    </a:lnTo>
                                    <a:lnTo>
                                      <a:pt x="156" y="15"/>
                                    </a:lnTo>
                                    <a:lnTo>
                                      <a:pt x="153" y="22"/>
                                    </a:lnTo>
                                    <a:lnTo>
                                      <a:pt x="148" y="31"/>
                                    </a:lnTo>
                                    <a:lnTo>
                                      <a:pt x="143" y="41"/>
                                    </a:lnTo>
                                    <a:lnTo>
                                      <a:pt x="139" y="51"/>
                                    </a:lnTo>
                                    <a:lnTo>
                                      <a:pt x="133" y="62"/>
                                    </a:lnTo>
                                    <a:lnTo>
                                      <a:pt x="128" y="74"/>
                                    </a:lnTo>
                                    <a:lnTo>
                                      <a:pt x="106" y="136"/>
                                    </a:lnTo>
                                    <a:lnTo>
                                      <a:pt x="88" y="204"/>
                                    </a:lnTo>
                                    <a:lnTo>
                                      <a:pt x="80" y="240"/>
                                    </a:lnTo>
                                    <a:lnTo>
                                      <a:pt x="77" y="251"/>
                                    </a:lnTo>
                                    <a:lnTo>
                                      <a:pt x="75" y="263"/>
                                    </a:lnTo>
                                    <a:lnTo>
                                      <a:pt x="72" y="275"/>
                                    </a:lnTo>
                                    <a:lnTo>
                                      <a:pt x="69" y="287"/>
                                    </a:lnTo>
                                    <a:lnTo>
                                      <a:pt x="66" y="298"/>
                                    </a:lnTo>
                                    <a:lnTo>
                                      <a:pt x="64" y="310"/>
                                    </a:lnTo>
                                    <a:lnTo>
                                      <a:pt x="62" y="322"/>
                                    </a:lnTo>
                                    <a:lnTo>
                                      <a:pt x="59" y="333"/>
                                    </a:lnTo>
                                    <a:lnTo>
                                      <a:pt x="57" y="345"/>
                                    </a:lnTo>
                                    <a:lnTo>
                                      <a:pt x="55" y="357"/>
                                    </a:lnTo>
                                    <a:lnTo>
                                      <a:pt x="52" y="369"/>
                                    </a:lnTo>
                                    <a:lnTo>
                                      <a:pt x="50" y="382"/>
                                    </a:lnTo>
                                    <a:lnTo>
                                      <a:pt x="47" y="394"/>
                                    </a:lnTo>
                                    <a:lnTo>
                                      <a:pt x="45" y="406"/>
                                    </a:lnTo>
                                    <a:lnTo>
                                      <a:pt x="42" y="419"/>
                                    </a:lnTo>
                                    <a:lnTo>
                                      <a:pt x="39" y="431"/>
                                    </a:lnTo>
                                    <a:lnTo>
                                      <a:pt x="37" y="443"/>
                                    </a:lnTo>
                                    <a:lnTo>
                                      <a:pt x="35" y="456"/>
                                    </a:lnTo>
                                    <a:lnTo>
                                      <a:pt x="32" y="468"/>
                                    </a:lnTo>
                                    <a:lnTo>
                                      <a:pt x="30" y="480"/>
                                    </a:lnTo>
                                    <a:lnTo>
                                      <a:pt x="28" y="492"/>
                                    </a:lnTo>
                                    <a:lnTo>
                                      <a:pt x="25" y="504"/>
                                    </a:lnTo>
                                    <a:lnTo>
                                      <a:pt x="23" y="515"/>
                                    </a:lnTo>
                                    <a:lnTo>
                                      <a:pt x="20" y="526"/>
                                    </a:lnTo>
                                    <a:lnTo>
                                      <a:pt x="18" y="537"/>
                                    </a:lnTo>
                                    <a:lnTo>
                                      <a:pt x="6" y="602"/>
                                    </a:lnTo>
                                    <a:lnTo>
                                      <a:pt x="4" y="613"/>
                                    </a:lnTo>
                                    <a:lnTo>
                                      <a:pt x="2" y="623"/>
                                    </a:lnTo>
                                    <a:lnTo>
                                      <a:pt x="1" y="633"/>
                                    </a:lnTo>
                                    <a:lnTo>
                                      <a:pt x="0" y="641"/>
                                    </a:lnTo>
                                    <a:lnTo>
                                      <a:pt x="0" y="649"/>
                                    </a:lnTo>
                                    <a:lnTo>
                                      <a:pt x="0" y="655"/>
                                    </a:lnTo>
                                    <a:lnTo>
                                      <a:pt x="0" y="660"/>
                                    </a:lnTo>
                                    <a:lnTo>
                                      <a:pt x="1" y="666"/>
                                    </a:lnTo>
                                    <a:lnTo>
                                      <a:pt x="2" y="671"/>
                                    </a:lnTo>
                                    <a:lnTo>
                                      <a:pt x="3" y="673"/>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wpsCustomData="http://www.wps.cn/officeDocument/2013/wpsCustomData">
                  <w:pict>
                    <v:shape id="Freeform: Shape 1985446565" o:spid="_x0000_s1026" o:spt="100" style="position:absolute;left:0pt;margin-left:336pt;margin-top:517pt;height:35.15pt;width:9.75pt;z-index:251674624;v-text-anchor:middle;mso-width-relative:page;mso-height-relative:page;" filled="f" stroked="t" coordsize="165,673" o:gfxdata="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" path="m164,0l163,2,160,8,156,15,153,22,148,31,143,41,139,51,133,62,128,74,106,136,88,204,80,240,77,251,75,263,72,275,69,287,66,298,64,310,62,322,59,333,57,345,55,357,52,369,50,382,47,394,45,406,42,419,39,431,37,443,35,456,32,468,30,480,28,492,25,504,23,515,20,526,18,537,6,602,4,613,2,623,1,633,0,641,0,649,0,655,0,660,1,666,2,671,3,673e">
                      <v:fill on="f" focussize="0,0"/>
                      <v:stroke weight="1.5pt" color="#000000" joinstyle="round"/>
                      <v:imagedata o:title=""/>
                      <o:lock v:ext="edit" aspectratio="f"/>
                      <v:textbox inset="7.1988188976378pt,7.1988188976378pt,7.1988188976378pt,7.1988188976378pt"/>
                    </v:shape>
                  </w:pict>
                </mc:Fallback>
              </mc:AlternateContent>
            </w:r>
            <w:r>
              <w:rPr>
                <w:noProof/>
                <w:lang w:eastAsia="en-US"/>
              </w:rPr>
              <mc:AlternateContent>
                <mc:Choice Requires="wps">
                  <w:drawing>
                    <wp:anchor distT="0" distB="0" distL="114300" distR="114300" simplePos="0" relativeHeight="251675648" behindDoc="0" locked="0" layoutInCell="1" allowOverlap="1" wp14:anchorId="1D6BFA1D" wp14:editId="5266DA0A">
                      <wp:simplePos x="0" y="0"/>
                      <wp:positionH relativeFrom="column">
                        <wp:posOffset>3746500</wp:posOffset>
                      </wp:positionH>
                      <wp:positionV relativeFrom="paragraph">
                        <wp:posOffset>6972300</wp:posOffset>
                      </wp:positionV>
                      <wp:extent cx="661035" cy="140335"/>
                      <wp:effectExtent l="0" t="0" r="0" b="0"/>
                      <wp:wrapNone/>
                      <wp:docPr id="1985446557" name="Freeform: Shape 1985446557"/>
                      <wp:cNvGraphicFramePr/>
                      <a:graphic xmlns:a="http://schemas.openxmlformats.org/drawingml/2006/main">
                        <a:graphicData uri="http://schemas.microsoft.com/office/word/2010/wordprocessingShape">
                          <wps:wsp>
                            <wps:cNvSpPr/>
                            <wps:spPr>
                              <a:xfrm>
                                <a:off x="5025008" y="3719358"/>
                                <a:ext cx="641985" cy="121285"/>
                              </a:xfrm>
                              <a:custGeom>
                                <a:avLst/>
                                <a:gdLst/>
                                <a:ahLst/>
                                <a:cxnLst/>
                                <a:rect l="l" t="t" r="r" b="b"/>
                                <a:pathLst>
                                  <a:path w="1011" h="191" extrusionOk="0">
                                    <a:moveTo>
                                      <a:pt x="0" y="190"/>
                                    </a:moveTo>
                                    <a:lnTo>
                                      <a:pt x="2" y="189"/>
                                    </a:lnTo>
                                    <a:lnTo>
                                      <a:pt x="6" y="188"/>
                                    </a:lnTo>
                                    <a:lnTo>
                                      <a:pt x="13" y="185"/>
                                    </a:lnTo>
                                    <a:lnTo>
                                      <a:pt x="19" y="183"/>
                                    </a:lnTo>
                                    <a:lnTo>
                                      <a:pt x="28" y="180"/>
                                    </a:lnTo>
                                    <a:lnTo>
                                      <a:pt x="40" y="176"/>
                                    </a:lnTo>
                                    <a:lnTo>
                                      <a:pt x="49" y="173"/>
                                    </a:lnTo>
                                    <a:lnTo>
                                      <a:pt x="59" y="169"/>
                                    </a:lnTo>
                                    <a:lnTo>
                                      <a:pt x="70" y="165"/>
                                    </a:lnTo>
                                    <a:lnTo>
                                      <a:pt x="143" y="143"/>
                                    </a:lnTo>
                                    <a:lnTo>
                                      <a:pt x="161" y="138"/>
                                    </a:lnTo>
                                    <a:lnTo>
                                      <a:pt x="238" y="116"/>
                                    </a:lnTo>
                                    <a:lnTo>
                                      <a:pt x="300" y="100"/>
                                    </a:lnTo>
                                    <a:lnTo>
                                      <a:pt x="359" y="85"/>
                                    </a:lnTo>
                                    <a:lnTo>
                                      <a:pt x="426" y="71"/>
                                    </a:lnTo>
                                    <a:lnTo>
                                      <a:pt x="489" y="59"/>
                                    </a:lnTo>
                                    <a:lnTo>
                                      <a:pt x="514" y="55"/>
                                    </a:lnTo>
                                    <a:lnTo>
                                      <a:pt x="522" y="56"/>
                                    </a:lnTo>
                                    <a:lnTo>
                                      <a:pt x="531" y="57"/>
                                    </a:lnTo>
                                    <a:lnTo>
                                      <a:pt x="536" y="59"/>
                                    </a:lnTo>
                                    <a:lnTo>
                                      <a:pt x="539" y="62"/>
                                    </a:lnTo>
                                    <a:lnTo>
                                      <a:pt x="542" y="65"/>
                                    </a:lnTo>
                                    <a:lnTo>
                                      <a:pt x="509" y="107"/>
                                    </a:lnTo>
                                    <a:lnTo>
                                      <a:pt x="502" y="113"/>
                                    </a:lnTo>
                                    <a:lnTo>
                                      <a:pt x="494" y="117"/>
                                    </a:lnTo>
                                    <a:lnTo>
                                      <a:pt x="487" y="122"/>
                                    </a:lnTo>
                                    <a:lnTo>
                                      <a:pt x="480" y="127"/>
                                    </a:lnTo>
                                    <a:lnTo>
                                      <a:pt x="472" y="132"/>
                                    </a:lnTo>
                                    <a:lnTo>
                                      <a:pt x="467" y="136"/>
                                    </a:lnTo>
                                    <a:lnTo>
                                      <a:pt x="462" y="140"/>
                                    </a:lnTo>
                                    <a:lnTo>
                                      <a:pt x="458" y="145"/>
                                    </a:lnTo>
                                    <a:lnTo>
                                      <a:pt x="457" y="147"/>
                                    </a:lnTo>
                                    <a:lnTo>
                                      <a:pt x="456" y="150"/>
                                    </a:lnTo>
                                    <a:lnTo>
                                      <a:pt x="457" y="152"/>
                                    </a:lnTo>
                                    <a:lnTo>
                                      <a:pt x="461" y="152"/>
                                    </a:lnTo>
                                    <a:lnTo>
                                      <a:pt x="465" y="153"/>
                                    </a:lnTo>
                                    <a:lnTo>
                                      <a:pt x="472" y="153"/>
                                    </a:lnTo>
                                    <a:lnTo>
                                      <a:pt x="532" y="142"/>
                                    </a:lnTo>
                                    <a:lnTo>
                                      <a:pt x="560" y="135"/>
                                    </a:lnTo>
                                    <a:lnTo>
                                      <a:pt x="575" y="131"/>
                                    </a:lnTo>
                                    <a:lnTo>
                                      <a:pt x="646" y="114"/>
                                    </a:lnTo>
                                    <a:lnTo>
                                      <a:pt x="722" y="95"/>
                                    </a:lnTo>
                                    <a:lnTo>
                                      <a:pt x="741" y="91"/>
                                    </a:lnTo>
                                    <a:lnTo>
                                      <a:pt x="816" y="72"/>
                                    </a:lnTo>
                                    <a:lnTo>
                                      <a:pt x="882" y="51"/>
                                    </a:lnTo>
                                    <a:lnTo>
                                      <a:pt x="940" y="30"/>
                                    </a:lnTo>
                                    <a:lnTo>
                                      <a:pt x="1004" y="2"/>
                                    </a:lnTo>
                                    <a:lnTo>
                                      <a:pt x="1010" y="0"/>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wpsCustomData="http://www.wps.cn/officeDocument/2013/wpsCustomData">
                  <w:pict>
                    <v:shape id="Freeform: Shape 1985446557" o:spid="_x0000_s1026" o:spt="100" style="position:absolute;left:0pt;margin-left:295pt;margin-top:549pt;height:11.05pt;width:52.05pt;z-index:251675648;v-text-anchor:middle;mso-width-relative:page;mso-height-relative:page;" filled="f" stroked="t" coordsize="1011,191" o:gfxdata="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" path="m0,190l2,189,6,188,13,185,19,183,28,180,40,176,49,173,59,169,70,165,143,143,161,138,238,116,300,100,359,85,426,71,489,59,514,55,522,56,531,57,536,59,539,62,542,65,509,107,502,113,494,117,487,122,480,127,472,132,467,136,462,140,458,145,457,147,456,150,457,152,461,152,465,153,472,153,532,142,560,135,575,131,646,114,722,95,741,91,816,72,882,51,940,30,1004,2,1010,0e">
                      <v:fill on="f" focussize="0,0"/>
                      <v:stroke weight="1.5pt" color="#000000" joinstyle="round"/>
                      <v:imagedata o:title=""/>
                      <o:lock v:ext="edit" aspectratio="f"/>
                      <v:textbox inset="7.1988188976378pt,7.1988188976378pt,7.1988188976378pt,7.1988188976378pt"/>
                    </v:shape>
                  </w:pict>
                </mc:Fallback>
              </mc:AlternateContent>
            </w:r>
            <w:r>
              <w:rPr>
                <w:noProof/>
                <w:lang w:eastAsia="en-US"/>
              </w:rPr>
              <mc:AlternateContent>
                <mc:Choice Requires="wps">
                  <w:drawing>
                    <wp:anchor distT="0" distB="0" distL="114300" distR="114300" simplePos="0" relativeHeight="251676672" behindDoc="0" locked="0" layoutInCell="1" allowOverlap="1" wp14:anchorId="4EC7919E" wp14:editId="592A2806">
                      <wp:simplePos x="0" y="0"/>
                      <wp:positionH relativeFrom="column">
                        <wp:posOffset>3962400</wp:posOffset>
                      </wp:positionH>
                      <wp:positionV relativeFrom="paragraph">
                        <wp:posOffset>6604000</wp:posOffset>
                      </wp:positionV>
                      <wp:extent cx="142240" cy="71755"/>
                      <wp:effectExtent l="0" t="0" r="0" b="0"/>
                      <wp:wrapNone/>
                      <wp:docPr id="1985446563" name="Freeform: Shape 1985446563"/>
                      <wp:cNvGraphicFramePr/>
                      <a:graphic xmlns:a="http://schemas.openxmlformats.org/drawingml/2006/main">
                        <a:graphicData uri="http://schemas.microsoft.com/office/word/2010/wordprocessingShape">
                          <wps:wsp>
                            <wps:cNvSpPr/>
                            <wps:spPr>
                              <a:xfrm>
                                <a:off x="5284405" y="3753648"/>
                                <a:ext cx="123190" cy="52705"/>
                              </a:xfrm>
                              <a:custGeom>
                                <a:avLst/>
                                <a:gdLst/>
                                <a:ahLst/>
                                <a:cxnLst/>
                                <a:rect l="l" t="t" r="r" b="b"/>
                                <a:pathLst>
                                  <a:path w="194" h="83" extrusionOk="0">
                                    <a:moveTo>
                                      <a:pt x="0" y="83"/>
                                    </a:moveTo>
                                    <a:lnTo>
                                      <a:pt x="1" y="83"/>
                                    </a:lnTo>
                                    <a:lnTo>
                                      <a:pt x="2" y="82"/>
                                    </a:lnTo>
                                    <a:lnTo>
                                      <a:pt x="5" y="80"/>
                                    </a:lnTo>
                                    <a:lnTo>
                                      <a:pt x="8" y="79"/>
                                    </a:lnTo>
                                    <a:lnTo>
                                      <a:pt x="12" y="77"/>
                                    </a:lnTo>
                                    <a:lnTo>
                                      <a:pt x="17" y="74"/>
                                    </a:lnTo>
                                    <a:lnTo>
                                      <a:pt x="23" y="72"/>
                                    </a:lnTo>
                                    <a:lnTo>
                                      <a:pt x="29" y="69"/>
                                    </a:lnTo>
                                    <a:lnTo>
                                      <a:pt x="38" y="65"/>
                                    </a:lnTo>
                                    <a:lnTo>
                                      <a:pt x="47" y="61"/>
                                    </a:lnTo>
                                    <a:lnTo>
                                      <a:pt x="58" y="56"/>
                                    </a:lnTo>
                                    <a:lnTo>
                                      <a:pt x="70" y="51"/>
                                    </a:lnTo>
                                    <a:lnTo>
                                      <a:pt x="132" y="25"/>
                                    </a:lnTo>
                                    <a:lnTo>
                                      <a:pt x="187" y="3"/>
                                    </a:lnTo>
                                    <a:lnTo>
                                      <a:pt x="194" y="0"/>
                                    </a:lnTo>
                                  </a:path>
                                </a:pathLst>
                              </a:custGeom>
                              <a:noFill/>
                              <a:ln w="19050"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wpsCustomData="http://www.wps.cn/officeDocument/2013/wpsCustomData">
                  <w:pict>
                    <v:shape id="Freeform: Shape 1985446563" o:spid="_x0000_s1026" o:spt="100" style="position:absolute;left:0pt;margin-left:312pt;margin-top:520pt;height:5.65pt;width:11.2pt;z-index:251676672;v-text-anchor:middle;mso-width-relative:page;mso-height-relative:page;" filled="f" stroked="t" coordsize="194,83" o:gfxdata="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" path="m0,83l1,83,2,82,5,80,8,79,12,77,17,74,23,72,29,69,38,65,47,61,58,56,70,51,132,25,187,3,194,0e">
                      <v:fill on="f" focussize="0,0"/>
                      <v:stroke weight="1.5pt" color="#000000" joinstyle="round"/>
                      <v:imagedata o:title=""/>
                      <o:lock v:ext="edit" aspectratio="f"/>
                      <v:textbox inset="7.1988188976378pt,7.1988188976378pt,7.1988188976378pt,7.1988188976378pt"/>
                    </v:shape>
                  </w:pict>
                </mc:Fallback>
              </mc:AlternateContent>
            </w:r>
          </w:p>
          <w:p w14:paraId="1C9A2783" w14:textId="77777777" w:rsidR="005146A3" w:rsidRDefault="005146A3">
            <w:pPr>
              <w:spacing w:line="240" w:lineRule="auto"/>
              <w:rPr>
                <w:rFonts w:eastAsia="Times New Roman"/>
                <w:b/>
              </w:rPr>
            </w:pPr>
          </w:p>
          <w:p w14:paraId="60EA7C05" w14:textId="77777777" w:rsidR="005146A3" w:rsidRDefault="00000000">
            <w:pPr>
              <w:spacing w:line="240" w:lineRule="auto"/>
              <w:rPr>
                <w:rFonts w:eastAsia="Times New Roman"/>
                <w:b/>
              </w:rPr>
            </w:pPr>
            <w:proofErr w:type="spellStart"/>
            <w:r>
              <w:rPr>
                <w:rFonts w:eastAsia="Times New Roman"/>
                <w:b/>
              </w:rPr>
              <w:t>Menyetujui</w:t>
            </w:r>
            <w:proofErr w:type="spellEnd"/>
          </w:p>
          <w:p w14:paraId="1EA4A4D5" w14:textId="77777777" w:rsidR="005146A3" w:rsidRDefault="00000000">
            <w:pPr>
              <w:spacing w:line="240" w:lineRule="auto"/>
              <w:rPr>
                <w:rFonts w:eastAsia="Times New Roman"/>
                <w:b/>
              </w:rPr>
            </w:pPr>
            <w:r>
              <w:rPr>
                <w:rFonts w:eastAsia="Times New Roman"/>
                <w:b/>
              </w:rPr>
              <w:t xml:space="preserve">  </w:t>
            </w:r>
            <w:proofErr w:type="spellStart"/>
            <w:r>
              <w:rPr>
                <w:rFonts w:eastAsia="Times New Roman"/>
                <w:b/>
              </w:rPr>
              <w:t>Ketua</w:t>
            </w:r>
            <w:proofErr w:type="spellEnd"/>
            <w:r>
              <w:rPr>
                <w:rFonts w:eastAsia="Times New Roman"/>
                <w:b/>
              </w:rPr>
              <w:t xml:space="preserve"> </w:t>
            </w:r>
            <w:proofErr w:type="spellStart"/>
            <w:r>
              <w:rPr>
                <w:rFonts w:eastAsia="Times New Roman"/>
                <w:b/>
              </w:rPr>
              <w:t>Kelompok</w:t>
            </w:r>
            <w:proofErr w:type="spellEnd"/>
            <w:r>
              <w:rPr>
                <w:rFonts w:eastAsia="Times New Roman"/>
                <w:b/>
              </w:rPr>
              <w:t xml:space="preserve"> 17</w:t>
            </w:r>
          </w:p>
          <w:p w14:paraId="2D545121" w14:textId="77777777" w:rsidR="005146A3" w:rsidRDefault="005146A3">
            <w:pPr>
              <w:spacing w:line="240" w:lineRule="auto"/>
              <w:rPr>
                <w:rFonts w:eastAsia="Times New Roman"/>
                <w:b/>
              </w:rPr>
            </w:pPr>
          </w:p>
          <w:p w14:paraId="560045A6" w14:textId="77777777" w:rsidR="005146A3" w:rsidRDefault="005146A3">
            <w:pPr>
              <w:spacing w:line="240" w:lineRule="auto"/>
              <w:rPr>
                <w:rFonts w:eastAsia="Times New Roman"/>
                <w:b/>
              </w:rPr>
            </w:pPr>
          </w:p>
          <w:p w14:paraId="12032543" w14:textId="77777777" w:rsidR="008D5C84" w:rsidRDefault="008D5C84">
            <w:pPr>
              <w:spacing w:line="240" w:lineRule="auto"/>
              <w:rPr>
                <w:rFonts w:eastAsia="Times New Roman"/>
                <w:b/>
              </w:rPr>
            </w:pPr>
          </w:p>
          <w:p w14:paraId="649935D8" w14:textId="77777777" w:rsidR="008D5C84" w:rsidRDefault="008D5C84">
            <w:pPr>
              <w:spacing w:line="240" w:lineRule="auto"/>
              <w:rPr>
                <w:rFonts w:eastAsia="Times New Roman"/>
                <w:b/>
              </w:rPr>
            </w:pPr>
          </w:p>
          <w:p w14:paraId="637CE3CB" w14:textId="77777777" w:rsidR="005146A3" w:rsidRDefault="00000000">
            <w:pPr>
              <w:spacing w:line="240" w:lineRule="auto"/>
              <w:rPr>
                <w:rFonts w:eastAsia="Times New Roman"/>
                <w:b/>
                <w:u w:val="single"/>
              </w:rPr>
            </w:pPr>
            <w:proofErr w:type="spellStart"/>
            <w:r>
              <w:rPr>
                <w:rFonts w:eastAsia="Times New Roman"/>
                <w:b/>
                <w:u w:val="single"/>
              </w:rPr>
              <w:t>Marsanda</w:t>
            </w:r>
            <w:proofErr w:type="spellEnd"/>
            <w:r>
              <w:rPr>
                <w:rFonts w:eastAsia="Times New Roman"/>
                <w:b/>
                <w:u w:val="single"/>
              </w:rPr>
              <w:t xml:space="preserve"> </w:t>
            </w:r>
            <w:proofErr w:type="spellStart"/>
            <w:r>
              <w:rPr>
                <w:rFonts w:eastAsia="Times New Roman"/>
                <w:b/>
                <w:u w:val="single"/>
              </w:rPr>
              <w:t>Sekerony</w:t>
            </w:r>
            <w:proofErr w:type="spellEnd"/>
          </w:p>
          <w:p w14:paraId="493BD191" w14:textId="77777777" w:rsidR="005146A3" w:rsidRDefault="00000000">
            <w:pPr>
              <w:spacing w:line="240" w:lineRule="auto"/>
              <w:rPr>
                <w:rFonts w:eastAsia="Times New Roman"/>
                <w:b/>
              </w:rPr>
            </w:pPr>
            <w:r>
              <w:rPr>
                <w:rFonts w:eastAsia="Times New Roman"/>
                <w:b/>
              </w:rPr>
              <w:t xml:space="preserve"> NIM. -202355202071</w:t>
            </w:r>
          </w:p>
        </w:tc>
      </w:tr>
    </w:tbl>
    <w:p w14:paraId="2EE42E09" w14:textId="77777777" w:rsidR="005146A3" w:rsidRDefault="00000000">
      <w:pPr>
        <w:pStyle w:val="Heading1"/>
        <w:ind w:left="0"/>
        <w:rPr>
          <w:rFonts w:ascii="Times New Roman" w:hAnsi="Times New Roman" w:cs="Times New Roman"/>
          <w:b/>
          <w:bCs/>
          <w:color w:val="auto"/>
        </w:rPr>
      </w:pPr>
      <w:bookmarkStart w:id="10" w:name="_Toc169862834"/>
      <w:bookmarkStart w:id="11" w:name="_Toc170812676"/>
      <w:bookmarkStart w:id="12" w:name="_Toc171679599"/>
      <w:bookmarkStart w:id="13" w:name="_Toc171913175"/>
      <w:r>
        <w:rPr>
          <w:rFonts w:ascii="Times New Roman" w:hAnsi="Times New Roman" w:cs="Times New Roman"/>
          <w:b/>
          <w:bCs/>
          <w:color w:val="auto"/>
        </w:rPr>
        <w:lastRenderedPageBreak/>
        <w:t>KATA PENGANTAR</w:t>
      </w:r>
      <w:bookmarkEnd w:id="8"/>
      <w:bookmarkEnd w:id="10"/>
      <w:bookmarkEnd w:id="11"/>
      <w:bookmarkEnd w:id="12"/>
      <w:bookmarkEnd w:id="13"/>
    </w:p>
    <w:p w14:paraId="02C6D34F" w14:textId="77777777" w:rsidR="005146A3" w:rsidRDefault="005146A3"/>
    <w:p w14:paraId="20A52E7B" w14:textId="77777777" w:rsidR="005146A3" w:rsidRDefault="00000000">
      <w:pPr>
        <w:spacing w:line="360" w:lineRule="auto"/>
        <w:ind w:firstLine="284"/>
        <w:jc w:val="both"/>
        <w:rPr>
          <w:b/>
          <w:bCs/>
        </w:rPr>
      </w:pPr>
      <w:r>
        <w:t xml:space="preserve">Puji </w:t>
      </w:r>
      <w:proofErr w:type="spellStart"/>
      <w:r>
        <w:t>syukur</w:t>
      </w:r>
      <w:proofErr w:type="spellEnd"/>
      <w:r>
        <w:t xml:space="preserve"> </w:t>
      </w:r>
      <w:proofErr w:type="spellStart"/>
      <w:r>
        <w:t>penulis</w:t>
      </w:r>
      <w:proofErr w:type="spellEnd"/>
      <w:r>
        <w:t xml:space="preserve"> </w:t>
      </w:r>
      <w:proofErr w:type="spellStart"/>
      <w:r>
        <w:t>panjatkan</w:t>
      </w:r>
      <w:proofErr w:type="spellEnd"/>
      <w:r>
        <w:t xml:space="preserve"> </w:t>
      </w:r>
      <w:proofErr w:type="spellStart"/>
      <w:r>
        <w:t>kepada</w:t>
      </w:r>
      <w:proofErr w:type="spellEnd"/>
      <w:r>
        <w:t xml:space="preserve"> Tuhan Yang Maha </w:t>
      </w:r>
      <w:proofErr w:type="spellStart"/>
      <w:r>
        <w:t>Esa</w:t>
      </w:r>
      <w:proofErr w:type="spellEnd"/>
      <w:r>
        <w:t xml:space="preserve"> </w:t>
      </w:r>
      <w:proofErr w:type="spellStart"/>
      <w:r>
        <w:t>atas</w:t>
      </w:r>
      <w:proofErr w:type="spellEnd"/>
      <w:r>
        <w:t xml:space="preserve"> </w:t>
      </w:r>
      <w:proofErr w:type="spellStart"/>
      <w:r>
        <w:t>berkat</w:t>
      </w:r>
      <w:proofErr w:type="spellEnd"/>
      <w:r>
        <w:t xml:space="preserve">, </w:t>
      </w:r>
      <w:proofErr w:type="spellStart"/>
      <w:r>
        <w:t>rahmat</w:t>
      </w:r>
      <w:proofErr w:type="spellEnd"/>
      <w:r>
        <w:t xml:space="preserve"> dan </w:t>
      </w:r>
      <w:proofErr w:type="spellStart"/>
      <w:r>
        <w:t>karunia</w:t>
      </w:r>
      <w:proofErr w:type="spellEnd"/>
      <w:r>
        <w:t xml:space="preserve">-Nya </w:t>
      </w:r>
      <w:proofErr w:type="spellStart"/>
      <w:r>
        <w:t>sehingga</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Tugas</w:t>
      </w:r>
      <w:proofErr w:type="spellEnd"/>
      <w:r>
        <w:t xml:space="preserve"> Besar </w:t>
      </w:r>
      <w:proofErr w:type="spellStart"/>
      <w:r>
        <w:t>dengan</w:t>
      </w:r>
      <w:proofErr w:type="spellEnd"/>
      <w:r>
        <w:t xml:space="preserve"> </w:t>
      </w:r>
      <w:proofErr w:type="spellStart"/>
      <w:proofErr w:type="gramStart"/>
      <w:r>
        <w:t>judul</w:t>
      </w:r>
      <w:proofErr w:type="spellEnd"/>
      <w:r>
        <w:t xml:space="preserve"> ”</w:t>
      </w:r>
      <w:proofErr w:type="spellStart"/>
      <w:r>
        <w:t>Klarifikasi</w:t>
      </w:r>
      <w:proofErr w:type="spellEnd"/>
      <w:proofErr w:type="gramEnd"/>
      <w:r>
        <w:t xml:space="preserve"> Bunga Iris </w:t>
      </w:r>
      <w:proofErr w:type="spellStart"/>
      <w:r>
        <w:t>Menggunakan</w:t>
      </w:r>
      <w:proofErr w:type="spellEnd"/>
      <w:r>
        <w:t xml:space="preserve"> Metode KNN </w:t>
      </w:r>
      <w:proofErr w:type="spellStart"/>
      <w:r>
        <w:t>Berbasis</w:t>
      </w:r>
      <w:proofErr w:type="spellEnd"/>
      <w:r>
        <w:t xml:space="preserve"> Android”. Adapun </w:t>
      </w:r>
      <w:proofErr w:type="spellStart"/>
      <w:r>
        <w:t>Tugas</w:t>
      </w:r>
      <w:proofErr w:type="spellEnd"/>
      <w:r>
        <w:t xml:space="preserve"> Besar </w:t>
      </w:r>
      <w:proofErr w:type="spellStart"/>
      <w:r>
        <w:t>ini</w:t>
      </w:r>
      <w:proofErr w:type="spellEnd"/>
      <w:r>
        <w:t xml:space="preserve"> </w:t>
      </w:r>
      <w:proofErr w:type="spellStart"/>
      <w:r>
        <w:t>disusun</w:t>
      </w:r>
      <w:proofErr w:type="spellEnd"/>
      <w:r>
        <w:t xml:space="preserve"> </w:t>
      </w:r>
      <w:proofErr w:type="spellStart"/>
      <w:r>
        <w:t>sebagai</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nilai</w:t>
      </w:r>
      <w:proofErr w:type="spellEnd"/>
      <w:r>
        <w:t xml:space="preserve"> UTS dan UAS Mata </w:t>
      </w:r>
      <w:proofErr w:type="spellStart"/>
      <w:r>
        <w:t>Kuliah</w:t>
      </w:r>
      <w:proofErr w:type="spellEnd"/>
      <w:r>
        <w:t xml:space="preserve"> Algortima dan </w:t>
      </w:r>
      <w:proofErr w:type="spellStart"/>
      <w:r>
        <w:t>Pemorgraman</w:t>
      </w:r>
      <w:proofErr w:type="spellEnd"/>
      <w:r>
        <w:t xml:space="preserve"> 2, Program Studi Teknik </w:t>
      </w:r>
      <w:proofErr w:type="spellStart"/>
      <w:r>
        <w:t>Informatika</w:t>
      </w:r>
      <w:proofErr w:type="spellEnd"/>
      <w:r>
        <w:t xml:space="preserve">, </w:t>
      </w:r>
      <w:proofErr w:type="spellStart"/>
      <w:r>
        <w:t>Fakultas</w:t>
      </w:r>
      <w:proofErr w:type="spellEnd"/>
      <w:r>
        <w:t xml:space="preserve"> Teknik, UNAMIN. </w:t>
      </w:r>
      <w:proofErr w:type="spellStart"/>
      <w:r>
        <w:t>Tentunya</w:t>
      </w:r>
      <w:proofErr w:type="spellEnd"/>
      <w:r>
        <w:t xml:space="preserve"> </w:t>
      </w:r>
      <w:proofErr w:type="spellStart"/>
      <w:r>
        <w:t>tidak</w:t>
      </w:r>
      <w:proofErr w:type="spellEnd"/>
      <w:r>
        <w:t xml:space="preserve"> </w:t>
      </w:r>
      <w:proofErr w:type="spellStart"/>
      <w:r>
        <w:t>lupa</w:t>
      </w:r>
      <w:proofErr w:type="spellEnd"/>
      <w:r>
        <w:t xml:space="preserve"> yang kami </w:t>
      </w:r>
      <w:proofErr w:type="spellStart"/>
      <w:r>
        <w:t>hormati</w:t>
      </w:r>
      <w:proofErr w:type="spellEnd"/>
      <w:r>
        <w:t xml:space="preserve"> </w:t>
      </w:r>
      <w:proofErr w:type="spellStart"/>
      <w:r>
        <w:t>kepada</w:t>
      </w:r>
      <w:proofErr w:type="spellEnd"/>
      <w:r>
        <w:t>:</w:t>
      </w:r>
    </w:p>
    <w:p w14:paraId="7BF4E1AD" w14:textId="77777777" w:rsidR="005146A3" w:rsidRDefault="00000000">
      <w:pPr>
        <w:pStyle w:val="ListParagraph"/>
        <w:numPr>
          <w:ilvl w:val="0"/>
          <w:numId w:val="4"/>
        </w:numPr>
        <w:spacing w:line="360" w:lineRule="auto"/>
        <w:jc w:val="both"/>
        <w:rPr>
          <w:b/>
          <w:bCs/>
        </w:rPr>
      </w:pPr>
      <w:r>
        <w:t xml:space="preserve">Bapak Dr. H. Muhammad Ali, M.M., M.H. </w:t>
      </w:r>
      <w:proofErr w:type="spellStart"/>
      <w:r>
        <w:t>Selaku</w:t>
      </w:r>
      <w:proofErr w:type="spellEnd"/>
      <w:r>
        <w:t xml:space="preserve"> </w:t>
      </w:r>
      <w:proofErr w:type="spellStart"/>
      <w:r>
        <w:t>Rektor</w:t>
      </w:r>
      <w:proofErr w:type="spellEnd"/>
      <w:r>
        <w:t xml:space="preserve"> Universitas Muhammadiyah Sorong</w:t>
      </w:r>
    </w:p>
    <w:p w14:paraId="7C829524" w14:textId="77777777" w:rsidR="005146A3" w:rsidRDefault="00000000">
      <w:pPr>
        <w:pStyle w:val="ListParagraph"/>
        <w:numPr>
          <w:ilvl w:val="0"/>
          <w:numId w:val="4"/>
        </w:numPr>
        <w:spacing w:line="360" w:lineRule="auto"/>
        <w:jc w:val="both"/>
        <w:rPr>
          <w:b/>
          <w:bCs/>
        </w:rPr>
      </w:pPr>
      <w:r>
        <w:t xml:space="preserve">Bapak Ir. Hendrik </w:t>
      </w:r>
      <w:proofErr w:type="spellStart"/>
      <w:r>
        <w:t>Pristianto</w:t>
      </w:r>
      <w:proofErr w:type="spellEnd"/>
      <w:r>
        <w:t xml:space="preserve">, ST., M.T., IPM. </w:t>
      </w:r>
      <w:proofErr w:type="spellStart"/>
      <w:r>
        <w:t>selaku</w:t>
      </w:r>
      <w:proofErr w:type="spellEnd"/>
      <w:r>
        <w:t xml:space="preserve"> Dekan </w:t>
      </w:r>
      <w:proofErr w:type="spellStart"/>
      <w:r>
        <w:t>Fakultas</w:t>
      </w:r>
      <w:proofErr w:type="spellEnd"/>
      <w:r>
        <w:t xml:space="preserve"> Teknik</w:t>
      </w:r>
    </w:p>
    <w:p w14:paraId="38A08A7A" w14:textId="77777777" w:rsidR="005146A3" w:rsidRDefault="00000000">
      <w:pPr>
        <w:pStyle w:val="ListParagraph"/>
        <w:numPr>
          <w:ilvl w:val="0"/>
          <w:numId w:val="4"/>
        </w:numPr>
        <w:spacing w:line="360" w:lineRule="auto"/>
        <w:jc w:val="both"/>
        <w:rPr>
          <w:b/>
          <w:bCs/>
        </w:rPr>
      </w:pPr>
      <w:r>
        <w:t xml:space="preserve">Bapak Ir. </w:t>
      </w:r>
      <w:proofErr w:type="spellStart"/>
      <w:r>
        <w:t>Rendra</w:t>
      </w:r>
      <w:proofErr w:type="spellEnd"/>
      <w:r>
        <w:t xml:space="preserve"> </w:t>
      </w:r>
      <w:proofErr w:type="spellStart"/>
      <w:r>
        <w:t>Soekarta</w:t>
      </w:r>
      <w:proofErr w:type="spellEnd"/>
      <w:r>
        <w:t xml:space="preserve">, </w:t>
      </w:r>
      <w:proofErr w:type="spellStart"/>
      <w:proofErr w:type="gramStart"/>
      <w:r>
        <w:t>S.Kom</w:t>
      </w:r>
      <w:proofErr w:type="spellEnd"/>
      <w:proofErr w:type="gramEnd"/>
      <w:r>
        <w:t xml:space="preserve">., M.T., IPP. </w:t>
      </w:r>
      <w:proofErr w:type="spellStart"/>
      <w:r>
        <w:t>selaku</w:t>
      </w:r>
      <w:proofErr w:type="spellEnd"/>
      <w:r>
        <w:t xml:space="preserve"> </w:t>
      </w:r>
      <w:proofErr w:type="spellStart"/>
      <w:r>
        <w:t>Kaprodi</w:t>
      </w:r>
      <w:proofErr w:type="spellEnd"/>
      <w:r>
        <w:t xml:space="preserve"> Teknik </w:t>
      </w:r>
      <w:proofErr w:type="spellStart"/>
      <w:r>
        <w:t>Informatika</w:t>
      </w:r>
      <w:proofErr w:type="spellEnd"/>
    </w:p>
    <w:p w14:paraId="01ED42AA" w14:textId="77777777" w:rsidR="005146A3" w:rsidRDefault="00000000">
      <w:pPr>
        <w:pStyle w:val="ListParagraph"/>
        <w:numPr>
          <w:ilvl w:val="0"/>
          <w:numId w:val="4"/>
        </w:numPr>
        <w:spacing w:line="360" w:lineRule="auto"/>
        <w:jc w:val="both"/>
        <w:rPr>
          <w:b/>
          <w:bCs/>
        </w:rPr>
      </w:pPr>
      <w:r>
        <w:t>Teman-</w:t>
      </w:r>
      <w:proofErr w:type="spellStart"/>
      <w:r>
        <w:t>teman</w:t>
      </w:r>
      <w:proofErr w:type="spellEnd"/>
      <w:r>
        <w:t xml:space="preserve"> dan juga </w:t>
      </w:r>
      <w:proofErr w:type="spellStart"/>
      <w:r>
        <w:t>sahabat-sahabatku</w:t>
      </w:r>
      <w:proofErr w:type="spellEnd"/>
      <w:r>
        <w:t>.</w:t>
      </w:r>
    </w:p>
    <w:p w14:paraId="06232D28" w14:textId="77777777" w:rsidR="005146A3" w:rsidRDefault="00000000">
      <w:pPr>
        <w:spacing w:line="360" w:lineRule="auto"/>
        <w:jc w:val="both"/>
        <w:rPr>
          <w:b/>
          <w:bCs/>
        </w:rPr>
      </w:pPr>
      <w:proofErr w:type="spellStart"/>
      <w:r>
        <w:t>Penulis</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penyusunan</w:t>
      </w:r>
      <w:proofErr w:type="spellEnd"/>
      <w:r>
        <w:t xml:space="preserve"> </w:t>
      </w:r>
      <w:proofErr w:type="spellStart"/>
      <w:r>
        <w:t>Tugas</w:t>
      </w:r>
      <w:proofErr w:type="spellEnd"/>
      <w:r>
        <w:t xml:space="preserve"> Besar </w:t>
      </w:r>
      <w:proofErr w:type="spellStart"/>
      <w:r>
        <w:t>ini</w:t>
      </w:r>
      <w:proofErr w:type="spellEnd"/>
      <w:r>
        <w:t xml:space="preserve"> </w:t>
      </w:r>
      <w:proofErr w:type="spellStart"/>
      <w:r>
        <w:t>masih</w:t>
      </w:r>
      <w:proofErr w:type="spellEnd"/>
      <w:r>
        <w:t xml:space="preserve"> </w:t>
      </w:r>
      <w:proofErr w:type="spellStart"/>
      <w:r>
        <w:t>banyak</w:t>
      </w:r>
      <w:proofErr w:type="spellEnd"/>
      <w:r>
        <w:t xml:space="preserve"> </w:t>
      </w:r>
      <w:proofErr w:type="spellStart"/>
      <w:r>
        <w:t>terdapat</w:t>
      </w:r>
      <w:proofErr w:type="spellEnd"/>
      <w:r>
        <w:t xml:space="preserve"> </w:t>
      </w:r>
      <w:proofErr w:type="spellStart"/>
      <w:r>
        <w:t>kekurangan</w:t>
      </w:r>
      <w:proofErr w:type="spellEnd"/>
      <w:r>
        <w:t xml:space="preserve">, </w:t>
      </w:r>
      <w:proofErr w:type="spellStart"/>
      <w:r>
        <w:t>maka</w:t>
      </w:r>
      <w:proofErr w:type="spellEnd"/>
      <w:r>
        <w:t xml:space="preserve"> </w:t>
      </w:r>
      <w:proofErr w:type="spellStart"/>
      <w:r>
        <w:t>dari</w:t>
      </w:r>
      <w:proofErr w:type="spellEnd"/>
      <w:r>
        <w:t xml:space="preserve"> </w:t>
      </w:r>
      <w:proofErr w:type="spellStart"/>
      <w:r>
        <w:t>itu</w:t>
      </w:r>
      <w:proofErr w:type="spellEnd"/>
      <w:r>
        <w:t xml:space="preserve"> </w:t>
      </w:r>
      <w:proofErr w:type="spellStart"/>
      <w:r>
        <w:t>kelompok</w:t>
      </w:r>
      <w:proofErr w:type="spellEnd"/>
      <w:r>
        <w:t xml:space="preserve"> </w:t>
      </w:r>
      <w:proofErr w:type="spellStart"/>
      <w:r>
        <w:t>mengharapkan</w:t>
      </w:r>
      <w:proofErr w:type="spellEnd"/>
      <w:r>
        <w:t xml:space="preserve"> </w:t>
      </w:r>
      <w:proofErr w:type="spellStart"/>
      <w:r>
        <w:t>kritikan</w:t>
      </w:r>
      <w:proofErr w:type="spellEnd"/>
      <w:r>
        <w:t xml:space="preserve"> dan saran yang </w:t>
      </w:r>
      <w:proofErr w:type="spellStart"/>
      <w:r>
        <w:t>bersifat</w:t>
      </w:r>
      <w:proofErr w:type="spellEnd"/>
      <w:r>
        <w:t xml:space="preserve"> membangun.</w:t>
      </w:r>
    </w:p>
    <w:p w14:paraId="0E881042" w14:textId="77777777" w:rsidR="005146A3" w:rsidRDefault="005146A3"/>
    <w:p w14:paraId="14E46B58" w14:textId="77777777" w:rsidR="005146A3" w:rsidRDefault="005146A3"/>
    <w:p w14:paraId="19F6BC1E" w14:textId="77777777" w:rsidR="005146A3" w:rsidRDefault="00000000">
      <w:pPr>
        <w:rPr>
          <w:b/>
          <w:bCs/>
        </w:rPr>
      </w:pPr>
      <w:r>
        <w:t xml:space="preserve">                                                                                                     Sorong, 23 April 2024</w:t>
      </w:r>
    </w:p>
    <w:p w14:paraId="299B7C04" w14:textId="77777777" w:rsidR="005146A3" w:rsidRDefault="005146A3"/>
    <w:p w14:paraId="4CF16E9F" w14:textId="77777777" w:rsidR="005146A3" w:rsidRDefault="005146A3"/>
    <w:p w14:paraId="652D9EB1" w14:textId="77777777" w:rsidR="005146A3" w:rsidRDefault="00000000">
      <w:pPr>
        <w:rPr>
          <w:b/>
          <w:bCs/>
        </w:rPr>
      </w:pPr>
      <w:bookmarkStart w:id="14" w:name="_heading=h.3znysh7" w:colFirst="0" w:colLast="0"/>
      <w:bookmarkEnd w:id="14"/>
      <w:r>
        <w:t xml:space="preserve">                                                                                                        </w:t>
      </w:r>
      <w:proofErr w:type="spellStart"/>
      <w:r>
        <w:t>Kelompok</w:t>
      </w:r>
      <w:proofErr w:type="spellEnd"/>
      <w:r>
        <w:t xml:space="preserve"> 17</w:t>
      </w:r>
    </w:p>
    <w:p w14:paraId="222DD50D" w14:textId="77777777" w:rsidR="005146A3" w:rsidRDefault="005146A3"/>
    <w:p w14:paraId="7E4D71D5" w14:textId="11B49A40" w:rsidR="005146A3" w:rsidRDefault="00000000" w:rsidP="006C27C3">
      <w:r>
        <w:br w:type="page"/>
      </w:r>
    </w:p>
    <w:sdt>
      <w:sdtPr>
        <w:rPr>
          <w:rFonts w:ascii="Times New Roman" w:eastAsia="Calibri" w:hAnsi="Times New Roman" w:cs="Times New Roman"/>
          <w:color w:val="auto"/>
          <w:sz w:val="24"/>
          <w:szCs w:val="24"/>
          <w:lang w:eastAsia="zh-CN"/>
        </w:rPr>
        <w:id w:val="68925921"/>
        <w:docPartObj>
          <w:docPartGallery w:val="Table of Contents"/>
          <w:docPartUnique/>
        </w:docPartObj>
      </w:sdtPr>
      <w:sdtEndPr>
        <w:rPr>
          <w:noProof/>
        </w:rPr>
      </w:sdtEndPr>
      <w:sdtContent>
        <w:p w14:paraId="7540EC0C" w14:textId="52E64C99" w:rsidR="006C27C3" w:rsidRPr="0015309D" w:rsidRDefault="006C27C3" w:rsidP="0015309D">
          <w:pPr>
            <w:pStyle w:val="TOCHeading"/>
            <w:spacing w:line="360" w:lineRule="auto"/>
            <w:jc w:val="center"/>
            <w:rPr>
              <w:rFonts w:ascii="Times New Roman" w:hAnsi="Times New Roman" w:cs="Times New Roman"/>
              <w:b/>
              <w:bCs/>
              <w:color w:val="auto"/>
              <w:sz w:val="24"/>
              <w:szCs w:val="24"/>
            </w:rPr>
          </w:pPr>
          <w:r w:rsidRPr="0015309D">
            <w:rPr>
              <w:rFonts w:ascii="Times New Roman" w:hAnsi="Times New Roman" w:cs="Times New Roman"/>
              <w:b/>
              <w:bCs/>
              <w:color w:val="auto"/>
              <w:sz w:val="24"/>
              <w:szCs w:val="24"/>
            </w:rPr>
            <w:t>DAFTAR ISI</w:t>
          </w:r>
        </w:p>
        <w:p w14:paraId="0434BD77" w14:textId="77777777" w:rsidR="006C27C3" w:rsidRPr="0015309D" w:rsidRDefault="006C27C3" w:rsidP="0015309D">
          <w:pPr>
            <w:spacing w:line="360" w:lineRule="auto"/>
            <w:jc w:val="left"/>
            <w:rPr>
              <w:lang w:eastAsia="en-US"/>
            </w:rPr>
          </w:pPr>
        </w:p>
        <w:p w14:paraId="43FE25AA" w14:textId="6EC520F6" w:rsidR="0015309D" w:rsidRPr="0015309D" w:rsidRDefault="006C27C3" w:rsidP="0015309D">
          <w:pPr>
            <w:pStyle w:val="TOC1"/>
            <w:jc w:val="left"/>
            <w:rPr>
              <w:rFonts w:asciiTheme="minorHAnsi" w:eastAsiaTheme="minorEastAsia" w:hAnsiTheme="minorHAnsi" w:cstheme="minorBidi"/>
              <w:noProof/>
              <w:kern w:val="2"/>
              <w:lang w:val="en-ID" w:eastAsia="en-ID"/>
              <w14:ligatures w14:val="standardContextual"/>
            </w:rPr>
          </w:pPr>
          <w:r w:rsidRPr="0015309D">
            <w:fldChar w:fldCharType="begin"/>
          </w:r>
          <w:r w:rsidRPr="0015309D">
            <w:instrText xml:space="preserve"> TOC \o "1-3" \h \z \u </w:instrText>
          </w:r>
          <w:r w:rsidRPr="0015309D">
            <w:fldChar w:fldCharType="separate"/>
          </w:r>
          <w:hyperlink w:anchor="_Toc171913174" w:history="1">
            <w:r w:rsidR="0015309D" w:rsidRPr="0015309D">
              <w:rPr>
                <w:rStyle w:val="Hyperlink"/>
                <w:noProof/>
              </w:rPr>
              <w:t>LEMBAR PERSETUJUAN</w:t>
            </w:r>
            <w:r w:rsidR="0015309D" w:rsidRPr="0015309D">
              <w:rPr>
                <w:noProof/>
                <w:webHidden/>
              </w:rPr>
              <w:tab/>
            </w:r>
            <w:r w:rsidR="0015309D" w:rsidRPr="0015309D">
              <w:rPr>
                <w:noProof/>
                <w:webHidden/>
              </w:rPr>
              <w:fldChar w:fldCharType="begin"/>
            </w:r>
            <w:r w:rsidR="0015309D" w:rsidRPr="0015309D">
              <w:rPr>
                <w:noProof/>
                <w:webHidden/>
              </w:rPr>
              <w:instrText xml:space="preserve"> PAGEREF _Toc171913174 \h </w:instrText>
            </w:r>
            <w:r w:rsidR="0015309D" w:rsidRPr="0015309D">
              <w:rPr>
                <w:noProof/>
                <w:webHidden/>
              </w:rPr>
            </w:r>
            <w:r w:rsidR="0015309D" w:rsidRPr="0015309D">
              <w:rPr>
                <w:noProof/>
                <w:webHidden/>
              </w:rPr>
              <w:fldChar w:fldCharType="separate"/>
            </w:r>
            <w:r w:rsidR="0015309D" w:rsidRPr="0015309D">
              <w:rPr>
                <w:noProof/>
                <w:webHidden/>
              </w:rPr>
              <w:t>iii</w:t>
            </w:r>
            <w:r w:rsidR="0015309D" w:rsidRPr="0015309D">
              <w:rPr>
                <w:noProof/>
                <w:webHidden/>
              </w:rPr>
              <w:fldChar w:fldCharType="end"/>
            </w:r>
          </w:hyperlink>
        </w:p>
        <w:p w14:paraId="07F7D4B6" w14:textId="35B545D4" w:rsidR="0015309D" w:rsidRPr="0015309D" w:rsidRDefault="0015309D" w:rsidP="0015309D">
          <w:pPr>
            <w:pStyle w:val="TOC1"/>
            <w:jc w:val="left"/>
            <w:rPr>
              <w:rFonts w:asciiTheme="minorHAnsi" w:eastAsiaTheme="minorEastAsia" w:hAnsiTheme="minorHAnsi" w:cstheme="minorBidi"/>
              <w:noProof/>
              <w:kern w:val="2"/>
              <w:lang w:val="en-ID" w:eastAsia="en-ID"/>
              <w14:ligatures w14:val="standardContextual"/>
            </w:rPr>
          </w:pPr>
          <w:hyperlink w:anchor="_Toc171913175" w:history="1">
            <w:r w:rsidRPr="0015309D">
              <w:rPr>
                <w:rStyle w:val="Hyperlink"/>
                <w:noProof/>
              </w:rPr>
              <w:t>KATA PENGANTAR</w:t>
            </w:r>
            <w:r w:rsidRPr="0015309D">
              <w:rPr>
                <w:noProof/>
                <w:webHidden/>
              </w:rPr>
              <w:tab/>
            </w:r>
            <w:r w:rsidRPr="0015309D">
              <w:rPr>
                <w:noProof/>
                <w:webHidden/>
              </w:rPr>
              <w:fldChar w:fldCharType="begin"/>
            </w:r>
            <w:r w:rsidRPr="0015309D">
              <w:rPr>
                <w:noProof/>
                <w:webHidden/>
              </w:rPr>
              <w:instrText xml:space="preserve"> PAGEREF _Toc171913175 \h </w:instrText>
            </w:r>
            <w:r w:rsidRPr="0015309D">
              <w:rPr>
                <w:noProof/>
                <w:webHidden/>
              </w:rPr>
            </w:r>
            <w:r w:rsidRPr="0015309D">
              <w:rPr>
                <w:noProof/>
                <w:webHidden/>
              </w:rPr>
              <w:fldChar w:fldCharType="separate"/>
            </w:r>
            <w:r w:rsidRPr="0015309D">
              <w:rPr>
                <w:noProof/>
                <w:webHidden/>
              </w:rPr>
              <w:t>iv</w:t>
            </w:r>
            <w:r w:rsidRPr="0015309D">
              <w:rPr>
                <w:noProof/>
                <w:webHidden/>
              </w:rPr>
              <w:fldChar w:fldCharType="end"/>
            </w:r>
          </w:hyperlink>
        </w:p>
        <w:p w14:paraId="49A7F773" w14:textId="49D4766A" w:rsidR="0015309D" w:rsidRPr="0015309D" w:rsidRDefault="0015309D" w:rsidP="0015309D">
          <w:pPr>
            <w:pStyle w:val="TOC1"/>
            <w:jc w:val="left"/>
            <w:rPr>
              <w:rFonts w:asciiTheme="minorHAnsi" w:eastAsiaTheme="minorEastAsia" w:hAnsiTheme="minorHAnsi" w:cstheme="minorBidi"/>
              <w:noProof/>
              <w:kern w:val="2"/>
              <w:lang w:val="en-ID" w:eastAsia="en-ID"/>
              <w14:ligatures w14:val="standardContextual"/>
            </w:rPr>
          </w:pPr>
          <w:hyperlink w:anchor="_Toc171913176" w:history="1">
            <w:r w:rsidRPr="0015309D">
              <w:rPr>
                <w:rStyle w:val="Hyperlink"/>
                <w:noProof/>
              </w:rPr>
              <w:t>DAFTAR TABEL</w:t>
            </w:r>
            <w:r w:rsidRPr="0015309D">
              <w:rPr>
                <w:noProof/>
                <w:webHidden/>
              </w:rPr>
              <w:tab/>
            </w:r>
            <w:r w:rsidRPr="0015309D">
              <w:rPr>
                <w:noProof/>
                <w:webHidden/>
              </w:rPr>
              <w:fldChar w:fldCharType="begin"/>
            </w:r>
            <w:r w:rsidRPr="0015309D">
              <w:rPr>
                <w:noProof/>
                <w:webHidden/>
              </w:rPr>
              <w:instrText xml:space="preserve"> PAGEREF _Toc171913176 \h </w:instrText>
            </w:r>
            <w:r w:rsidRPr="0015309D">
              <w:rPr>
                <w:noProof/>
                <w:webHidden/>
              </w:rPr>
            </w:r>
            <w:r w:rsidRPr="0015309D">
              <w:rPr>
                <w:noProof/>
                <w:webHidden/>
              </w:rPr>
              <w:fldChar w:fldCharType="separate"/>
            </w:r>
            <w:r w:rsidRPr="0015309D">
              <w:rPr>
                <w:noProof/>
                <w:webHidden/>
              </w:rPr>
              <w:t>vii</w:t>
            </w:r>
            <w:r w:rsidRPr="0015309D">
              <w:rPr>
                <w:noProof/>
                <w:webHidden/>
              </w:rPr>
              <w:fldChar w:fldCharType="end"/>
            </w:r>
          </w:hyperlink>
        </w:p>
        <w:p w14:paraId="4BCCCC7F" w14:textId="4399E2BE" w:rsidR="0015309D" w:rsidRPr="0015309D" w:rsidRDefault="0015309D" w:rsidP="0015309D">
          <w:pPr>
            <w:pStyle w:val="TOC1"/>
            <w:jc w:val="left"/>
            <w:rPr>
              <w:rFonts w:asciiTheme="minorHAnsi" w:eastAsiaTheme="minorEastAsia" w:hAnsiTheme="minorHAnsi" w:cstheme="minorBidi"/>
              <w:noProof/>
              <w:kern w:val="2"/>
              <w:lang w:val="en-ID" w:eastAsia="en-ID"/>
              <w14:ligatures w14:val="standardContextual"/>
            </w:rPr>
          </w:pPr>
          <w:hyperlink w:anchor="_Toc171913177" w:history="1">
            <w:r w:rsidRPr="0015309D">
              <w:rPr>
                <w:rStyle w:val="Hyperlink"/>
                <w:noProof/>
              </w:rPr>
              <w:t>DAFTAR GAMBAR</w:t>
            </w:r>
            <w:r w:rsidRPr="0015309D">
              <w:rPr>
                <w:noProof/>
                <w:webHidden/>
              </w:rPr>
              <w:tab/>
            </w:r>
            <w:r w:rsidRPr="0015309D">
              <w:rPr>
                <w:noProof/>
                <w:webHidden/>
              </w:rPr>
              <w:fldChar w:fldCharType="begin"/>
            </w:r>
            <w:r w:rsidRPr="0015309D">
              <w:rPr>
                <w:noProof/>
                <w:webHidden/>
              </w:rPr>
              <w:instrText xml:space="preserve"> PAGEREF _Toc171913177 \h </w:instrText>
            </w:r>
            <w:r w:rsidRPr="0015309D">
              <w:rPr>
                <w:noProof/>
                <w:webHidden/>
              </w:rPr>
            </w:r>
            <w:r w:rsidRPr="0015309D">
              <w:rPr>
                <w:noProof/>
                <w:webHidden/>
              </w:rPr>
              <w:fldChar w:fldCharType="separate"/>
            </w:r>
            <w:r w:rsidRPr="0015309D">
              <w:rPr>
                <w:noProof/>
                <w:webHidden/>
              </w:rPr>
              <w:t>viii</w:t>
            </w:r>
            <w:r w:rsidRPr="0015309D">
              <w:rPr>
                <w:noProof/>
                <w:webHidden/>
              </w:rPr>
              <w:fldChar w:fldCharType="end"/>
            </w:r>
          </w:hyperlink>
        </w:p>
        <w:p w14:paraId="0ACDF630" w14:textId="68964EC9" w:rsidR="0015309D" w:rsidRPr="0015309D" w:rsidRDefault="0015309D" w:rsidP="0015309D">
          <w:pPr>
            <w:pStyle w:val="TOC1"/>
            <w:jc w:val="left"/>
            <w:rPr>
              <w:rFonts w:asciiTheme="minorHAnsi" w:eastAsiaTheme="minorEastAsia" w:hAnsiTheme="minorHAnsi" w:cstheme="minorBidi"/>
              <w:noProof/>
              <w:kern w:val="2"/>
              <w:lang w:val="en-ID" w:eastAsia="en-ID"/>
              <w14:ligatures w14:val="standardContextual"/>
            </w:rPr>
          </w:pPr>
          <w:hyperlink w:anchor="_Toc171913178" w:history="1">
            <w:r w:rsidRPr="0015309D">
              <w:rPr>
                <w:rStyle w:val="Hyperlink"/>
                <w:noProof/>
              </w:rPr>
              <w:t xml:space="preserve">BAB I </w:t>
            </w:r>
            <w:r w:rsidRPr="0015309D">
              <w:rPr>
                <w:rStyle w:val="Hyperlink"/>
                <w:noProof/>
                <w:lang w:val="id-ID"/>
              </w:rPr>
              <w:t xml:space="preserve"> </w:t>
            </w:r>
            <w:r w:rsidRPr="0015309D">
              <w:rPr>
                <w:rStyle w:val="Hyperlink"/>
                <w:noProof/>
              </w:rPr>
              <w:t>PENDAHULUAN</w:t>
            </w:r>
            <w:r w:rsidRPr="0015309D">
              <w:rPr>
                <w:noProof/>
                <w:webHidden/>
              </w:rPr>
              <w:tab/>
            </w:r>
            <w:r w:rsidRPr="0015309D">
              <w:rPr>
                <w:noProof/>
                <w:webHidden/>
              </w:rPr>
              <w:fldChar w:fldCharType="begin"/>
            </w:r>
            <w:r w:rsidRPr="0015309D">
              <w:rPr>
                <w:noProof/>
                <w:webHidden/>
              </w:rPr>
              <w:instrText xml:space="preserve"> PAGEREF _Toc171913178 \h </w:instrText>
            </w:r>
            <w:r w:rsidRPr="0015309D">
              <w:rPr>
                <w:noProof/>
                <w:webHidden/>
              </w:rPr>
            </w:r>
            <w:r w:rsidRPr="0015309D">
              <w:rPr>
                <w:noProof/>
                <w:webHidden/>
              </w:rPr>
              <w:fldChar w:fldCharType="separate"/>
            </w:r>
            <w:r w:rsidRPr="0015309D">
              <w:rPr>
                <w:noProof/>
                <w:webHidden/>
              </w:rPr>
              <w:t>1</w:t>
            </w:r>
            <w:r w:rsidRPr="0015309D">
              <w:rPr>
                <w:noProof/>
                <w:webHidden/>
              </w:rPr>
              <w:fldChar w:fldCharType="end"/>
            </w:r>
          </w:hyperlink>
        </w:p>
        <w:p w14:paraId="1A6A3EF2" w14:textId="2D29ACCD" w:rsidR="0015309D" w:rsidRPr="0015309D" w:rsidRDefault="0015309D" w:rsidP="0015309D">
          <w:pPr>
            <w:pStyle w:val="TOC2"/>
            <w:tabs>
              <w:tab w:val="left" w:pos="1540"/>
            </w:tabs>
            <w:spacing w:line="360" w:lineRule="auto"/>
            <w:jc w:val="left"/>
            <w:rPr>
              <w:rFonts w:asciiTheme="minorHAnsi" w:eastAsiaTheme="minorEastAsia" w:hAnsiTheme="minorHAnsi" w:cstheme="minorBidi"/>
              <w:noProof/>
              <w:kern w:val="2"/>
              <w:lang w:val="en-ID" w:eastAsia="en-ID"/>
              <w14:ligatures w14:val="standardContextual"/>
            </w:rPr>
          </w:pPr>
          <w:hyperlink w:anchor="_Toc171913179" w:history="1">
            <w:r w:rsidRPr="0015309D">
              <w:rPr>
                <w:rStyle w:val="Hyperlink"/>
                <w:noProof/>
              </w:rPr>
              <w:t>1.1.</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Latar Belakang</w:t>
            </w:r>
            <w:r w:rsidRPr="0015309D">
              <w:rPr>
                <w:noProof/>
                <w:webHidden/>
              </w:rPr>
              <w:tab/>
            </w:r>
            <w:r w:rsidRPr="0015309D">
              <w:rPr>
                <w:noProof/>
                <w:webHidden/>
              </w:rPr>
              <w:fldChar w:fldCharType="begin"/>
            </w:r>
            <w:r w:rsidRPr="0015309D">
              <w:rPr>
                <w:noProof/>
                <w:webHidden/>
              </w:rPr>
              <w:instrText xml:space="preserve"> PAGEREF _Toc171913179 \h </w:instrText>
            </w:r>
            <w:r w:rsidRPr="0015309D">
              <w:rPr>
                <w:noProof/>
                <w:webHidden/>
              </w:rPr>
            </w:r>
            <w:r w:rsidRPr="0015309D">
              <w:rPr>
                <w:noProof/>
                <w:webHidden/>
              </w:rPr>
              <w:fldChar w:fldCharType="separate"/>
            </w:r>
            <w:r w:rsidRPr="0015309D">
              <w:rPr>
                <w:noProof/>
                <w:webHidden/>
              </w:rPr>
              <w:t>1</w:t>
            </w:r>
            <w:r w:rsidRPr="0015309D">
              <w:rPr>
                <w:noProof/>
                <w:webHidden/>
              </w:rPr>
              <w:fldChar w:fldCharType="end"/>
            </w:r>
          </w:hyperlink>
        </w:p>
        <w:p w14:paraId="78FD8388" w14:textId="096BC27E" w:rsidR="0015309D" w:rsidRPr="0015309D" w:rsidRDefault="0015309D" w:rsidP="0015309D">
          <w:pPr>
            <w:pStyle w:val="TOC2"/>
            <w:tabs>
              <w:tab w:val="left" w:pos="1540"/>
            </w:tabs>
            <w:spacing w:line="360" w:lineRule="auto"/>
            <w:jc w:val="left"/>
            <w:rPr>
              <w:rFonts w:asciiTheme="minorHAnsi" w:eastAsiaTheme="minorEastAsia" w:hAnsiTheme="minorHAnsi" w:cstheme="minorBidi"/>
              <w:noProof/>
              <w:kern w:val="2"/>
              <w:lang w:val="en-ID" w:eastAsia="en-ID"/>
              <w14:ligatures w14:val="standardContextual"/>
            </w:rPr>
          </w:pPr>
          <w:hyperlink w:anchor="_Toc171913180" w:history="1">
            <w:r w:rsidRPr="0015309D">
              <w:rPr>
                <w:rStyle w:val="Hyperlink"/>
                <w:noProof/>
              </w:rPr>
              <w:t>1.2.</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Rumusan Masalah</w:t>
            </w:r>
            <w:r w:rsidRPr="0015309D">
              <w:rPr>
                <w:noProof/>
                <w:webHidden/>
              </w:rPr>
              <w:tab/>
            </w:r>
            <w:r w:rsidRPr="0015309D">
              <w:rPr>
                <w:noProof/>
                <w:webHidden/>
              </w:rPr>
              <w:fldChar w:fldCharType="begin"/>
            </w:r>
            <w:r w:rsidRPr="0015309D">
              <w:rPr>
                <w:noProof/>
                <w:webHidden/>
              </w:rPr>
              <w:instrText xml:space="preserve"> PAGEREF _Toc171913180 \h </w:instrText>
            </w:r>
            <w:r w:rsidRPr="0015309D">
              <w:rPr>
                <w:noProof/>
                <w:webHidden/>
              </w:rPr>
            </w:r>
            <w:r w:rsidRPr="0015309D">
              <w:rPr>
                <w:noProof/>
                <w:webHidden/>
              </w:rPr>
              <w:fldChar w:fldCharType="separate"/>
            </w:r>
            <w:r w:rsidRPr="0015309D">
              <w:rPr>
                <w:noProof/>
                <w:webHidden/>
              </w:rPr>
              <w:t>3</w:t>
            </w:r>
            <w:r w:rsidRPr="0015309D">
              <w:rPr>
                <w:noProof/>
                <w:webHidden/>
              </w:rPr>
              <w:fldChar w:fldCharType="end"/>
            </w:r>
          </w:hyperlink>
        </w:p>
        <w:p w14:paraId="30ABEC66" w14:textId="7DC6F706" w:rsidR="0015309D" w:rsidRPr="0015309D" w:rsidRDefault="0015309D" w:rsidP="0015309D">
          <w:pPr>
            <w:pStyle w:val="TOC2"/>
            <w:tabs>
              <w:tab w:val="left" w:pos="1540"/>
            </w:tabs>
            <w:spacing w:line="360" w:lineRule="auto"/>
            <w:jc w:val="left"/>
            <w:rPr>
              <w:rFonts w:asciiTheme="minorHAnsi" w:eastAsiaTheme="minorEastAsia" w:hAnsiTheme="minorHAnsi" w:cstheme="minorBidi"/>
              <w:noProof/>
              <w:kern w:val="2"/>
              <w:lang w:val="en-ID" w:eastAsia="en-ID"/>
              <w14:ligatures w14:val="standardContextual"/>
            </w:rPr>
          </w:pPr>
          <w:hyperlink w:anchor="_Toc171913181" w:history="1">
            <w:r w:rsidRPr="0015309D">
              <w:rPr>
                <w:rStyle w:val="Hyperlink"/>
                <w:noProof/>
              </w:rPr>
              <w:t>1.3</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Tujuan</w:t>
            </w:r>
            <w:r w:rsidRPr="0015309D">
              <w:rPr>
                <w:noProof/>
                <w:webHidden/>
              </w:rPr>
              <w:tab/>
            </w:r>
            <w:r w:rsidRPr="0015309D">
              <w:rPr>
                <w:noProof/>
                <w:webHidden/>
              </w:rPr>
              <w:fldChar w:fldCharType="begin"/>
            </w:r>
            <w:r w:rsidRPr="0015309D">
              <w:rPr>
                <w:noProof/>
                <w:webHidden/>
              </w:rPr>
              <w:instrText xml:space="preserve"> PAGEREF _Toc171913181 \h </w:instrText>
            </w:r>
            <w:r w:rsidRPr="0015309D">
              <w:rPr>
                <w:noProof/>
                <w:webHidden/>
              </w:rPr>
            </w:r>
            <w:r w:rsidRPr="0015309D">
              <w:rPr>
                <w:noProof/>
                <w:webHidden/>
              </w:rPr>
              <w:fldChar w:fldCharType="separate"/>
            </w:r>
            <w:r w:rsidRPr="0015309D">
              <w:rPr>
                <w:noProof/>
                <w:webHidden/>
              </w:rPr>
              <w:t>3</w:t>
            </w:r>
            <w:r w:rsidRPr="0015309D">
              <w:rPr>
                <w:noProof/>
                <w:webHidden/>
              </w:rPr>
              <w:fldChar w:fldCharType="end"/>
            </w:r>
          </w:hyperlink>
        </w:p>
        <w:p w14:paraId="4E98BF6C" w14:textId="40BCFC09" w:rsidR="0015309D" w:rsidRPr="0015309D" w:rsidRDefault="0015309D" w:rsidP="0015309D">
          <w:pPr>
            <w:pStyle w:val="TOC2"/>
            <w:tabs>
              <w:tab w:val="left" w:pos="1540"/>
            </w:tabs>
            <w:spacing w:line="360" w:lineRule="auto"/>
            <w:jc w:val="left"/>
            <w:rPr>
              <w:rFonts w:asciiTheme="minorHAnsi" w:eastAsiaTheme="minorEastAsia" w:hAnsiTheme="minorHAnsi" w:cstheme="minorBidi"/>
              <w:noProof/>
              <w:kern w:val="2"/>
              <w:lang w:val="en-ID" w:eastAsia="en-ID"/>
              <w14:ligatures w14:val="standardContextual"/>
            </w:rPr>
          </w:pPr>
          <w:hyperlink w:anchor="_Toc171913182" w:history="1">
            <w:r w:rsidRPr="0015309D">
              <w:rPr>
                <w:rStyle w:val="Hyperlink"/>
                <w:noProof/>
              </w:rPr>
              <w:t>1.4.</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Batasan Masalah</w:t>
            </w:r>
            <w:r w:rsidRPr="0015309D">
              <w:rPr>
                <w:noProof/>
                <w:webHidden/>
              </w:rPr>
              <w:tab/>
            </w:r>
            <w:r w:rsidRPr="0015309D">
              <w:rPr>
                <w:noProof/>
                <w:webHidden/>
              </w:rPr>
              <w:fldChar w:fldCharType="begin"/>
            </w:r>
            <w:r w:rsidRPr="0015309D">
              <w:rPr>
                <w:noProof/>
                <w:webHidden/>
              </w:rPr>
              <w:instrText xml:space="preserve"> PAGEREF _Toc171913182 \h </w:instrText>
            </w:r>
            <w:r w:rsidRPr="0015309D">
              <w:rPr>
                <w:noProof/>
                <w:webHidden/>
              </w:rPr>
            </w:r>
            <w:r w:rsidRPr="0015309D">
              <w:rPr>
                <w:noProof/>
                <w:webHidden/>
              </w:rPr>
              <w:fldChar w:fldCharType="separate"/>
            </w:r>
            <w:r w:rsidRPr="0015309D">
              <w:rPr>
                <w:noProof/>
                <w:webHidden/>
              </w:rPr>
              <w:t>3</w:t>
            </w:r>
            <w:r w:rsidRPr="0015309D">
              <w:rPr>
                <w:noProof/>
                <w:webHidden/>
              </w:rPr>
              <w:fldChar w:fldCharType="end"/>
            </w:r>
          </w:hyperlink>
        </w:p>
        <w:p w14:paraId="54F47F2E" w14:textId="5FDFF20C" w:rsidR="0015309D" w:rsidRPr="0015309D" w:rsidRDefault="0015309D" w:rsidP="0015309D">
          <w:pPr>
            <w:pStyle w:val="TOC1"/>
            <w:jc w:val="left"/>
            <w:rPr>
              <w:rFonts w:asciiTheme="minorHAnsi" w:eastAsiaTheme="minorEastAsia" w:hAnsiTheme="minorHAnsi" w:cstheme="minorBidi"/>
              <w:noProof/>
              <w:kern w:val="2"/>
              <w:lang w:val="en-ID" w:eastAsia="en-ID"/>
              <w14:ligatures w14:val="standardContextual"/>
            </w:rPr>
          </w:pPr>
          <w:hyperlink w:anchor="_Toc171913183" w:history="1">
            <w:r w:rsidRPr="0015309D">
              <w:rPr>
                <w:rStyle w:val="Hyperlink"/>
                <w:noProof/>
              </w:rPr>
              <w:t xml:space="preserve">BAB II </w:t>
            </w:r>
            <w:r w:rsidRPr="0015309D">
              <w:rPr>
                <w:rStyle w:val="Hyperlink"/>
                <w:noProof/>
                <w:lang w:val="id-ID"/>
              </w:rPr>
              <w:t xml:space="preserve"> </w:t>
            </w:r>
            <w:r w:rsidRPr="0015309D">
              <w:rPr>
                <w:rStyle w:val="Hyperlink"/>
                <w:noProof/>
              </w:rPr>
              <w:t>LANDASAN TEORI</w:t>
            </w:r>
            <w:r w:rsidRPr="0015309D">
              <w:rPr>
                <w:noProof/>
                <w:webHidden/>
              </w:rPr>
              <w:tab/>
            </w:r>
            <w:r w:rsidRPr="0015309D">
              <w:rPr>
                <w:noProof/>
                <w:webHidden/>
              </w:rPr>
              <w:fldChar w:fldCharType="begin"/>
            </w:r>
            <w:r w:rsidRPr="0015309D">
              <w:rPr>
                <w:noProof/>
                <w:webHidden/>
              </w:rPr>
              <w:instrText xml:space="preserve"> PAGEREF _Toc171913183 \h </w:instrText>
            </w:r>
            <w:r w:rsidRPr="0015309D">
              <w:rPr>
                <w:noProof/>
                <w:webHidden/>
              </w:rPr>
            </w:r>
            <w:r w:rsidRPr="0015309D">
              <w:rPr>
                <w:noProof/>
                <w:webHidden/>
              </w:rPr>
              <w:fldChar w:fldCharType="separate"/>
            </w:r>
            <w:r w:rsidRPr="0015309D">
              <w:rPr>
                <w:noProof/>
                <w:webHidden/>
              </w:rPr>
              <w:t>5</w:t>
            </w:r>
            <w:r w:rsidRPr="0015309D">
              <w:rPr>
                <w:noProof/>
                <w:webHidden/>
              </w:rPr>
              <w:fldChar w:fldCharType="end"/>
            </w:r>
          </w:hyperlink>
        </w:p>
        <w:p w14:paraId="42BFE599" w14:textId="066AABD3" w:rsidR="0015309D" w:rsidRPr="0015309D" w:rsidRDefault="0015309D" w:rsidP="0015309D">
          <w:pPr>
            <w:pStyle w:val="TOC2"/>
            <w:tabs>
              <w:tab w:val="left" w:pos="1540"/>
            </w:tabs>
            <w:spacing w:line="360" w:lineRule="auto"/>
            <w:jc w:val="left"/>
            <w:rPr>
              <w:rFonts w:asciiTheme="minorHAnsi" w:eastAsiaTheme="minorEastAsia" w:hAnsiTheme="minorHAnsi" w:cstheme="minorBidi"/>
              <w:noProof/>
              <w:kern w:val="2"/>
              <w:lang w:val="en-ID" w:eastAsia="en-ID"/>
              <w14:ligatures w14:val="standardContextual"/>
            </w:rPr>
          </w:pPr>
          <w:hyperlink w:anchor="_Toc171913184" w:history="1">
            <w:r w:rsidRPr="0015309D">
              <w:rPr>
                <w:rStyle w:val="Hyperlink"/>
                <w:noProof/>
              </w:rPr>
              <w:t>2.1.</w:t>
            </w:r>
            <w:r w:rsidRPr="0015309D">
              <w:rPr>
                <w:rFonts w:asciiTheme="minorHAnsi" w:eastAsiaTheme="minorEastAsia" w:hAnsiTheme="minorHAnsi" w:cstheme="minorBidi"/>
                <w:noProof/>
                <w:kern w:val="2"/>
                <w:lang w:val="en-ID" w:eastAsia="en-ID"/>
                <w14:ligatures w14:val="standardContextual"/>
              </w:rPr>
              <w:tab/>
            </w:r>
            <w:r w:rsidRPr="0015309D">
              <w:rPr>
                <w:rStyle w:val="Hyperlink"/>
                <w:i/>
                <w:iCs/>
                <w:noProof/>
              </w:rPr>
              <w:t>State Of The Art</w:t>
            </w:r>
            <w:r w:rsidRPr="0015309D">
              <w:rPr>
                <w:noProof/>
                <w:webHidden/>
              </w:rPr>
              <w:tab/>
            </w:r>
            <w:r w:rsidRPr="0015309D">
              <w:rPr>
                <w:noProof/>
                <w:webHidden/>
              </w:rPr>
              <w:fldChar w:fldCharType="begin"/>
            </w:r>
            <w:r w:rsidRPr="0015309D">
              <w:rPr>
                <w:noProof/>
                <w:webHidden/>
              </w:rPr>
              <w:instrText xml:space="preserve"> PAGEREF _Toc171913184 \h </w:instrText>
            </w:r>
            <w:r w:rsidRPr="0015309D">
              <w:rPr>
                <w:noProof/>
                <w:webHidden/>
              </w:rPr>
            </w:r>
            <w:r w:rsidRPr="0015309D">
              <w:rPr>
                <w:noProof/>
                <w:webHidden/>
              </w:rPr>
              <w:fldChar w:fldCharType="separate"/>
            </w:r>
            <w:r w:rsidRPr="0015309D">
              <w:rPr>
                <w:noProof/>
                <w:webHidden/>
              </w:rPr>
              <w:t>5</w:t>
            </w:r>
            <w:r w:rsidRPr="0015309D">
              <w:rPr>
                <w:noProof/>
                <w:webHidden/>
              </w:rPr>
              <w:fldChar w:fldCharType="end"/>
            </w:r>
          </w:hyperlink>
        </w:p>
        <w:p w14:paraId="56D7E8E9" w14:textId="02EC8734" w:rsidR="0015309D" w:rsidRPr="0015309D" w:rsidRDefault="0015309D" w:rsidP="0015309D">
          <w:pPr>
            <w:pStyle w:val="TOC2"/>
            <w:tabs>
              <w:tab w:val="left" w:pos="1540"/>
            </w:tabs>
            <w:spacing w:line="360" w:lineRule="auto"/>
            <w:jc w:val="left"/>
            <w:rPr>
              <w:rFonts w:asciiTheme="minorHAnsi" w:eastAsiaTheme="minorEastAsia" w:hAnsiTheme="minorHAnsi" w:cstheme="minorBidi"/>
              <w:noProof/>
              <w:kern w:val="2"/>
              <w:lang w:val="en-ID" w:eastAsia="en-ID"/>
              <w14:ligatures w14:val="standardContextual"/>
            </w:rPr>
          </w:pPr>
          <w:hyperlink w:anchor="_Toc171913185" w:history="1">
            <w:r w:rsidRPr="0015309D">
              <w:rPr>
                <w:rStyle w:val="Hyperlink"/>
                <w:noProof/>
              </w:rPr>
              <w:t>2.2.</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Studi Literatur</w:t>
            </w:r>
            <w:r w:rsidRPr="0015309D">
              <w:rPr>
                <w:noProof/>
                <w:webHidden/>
              </w:rPr>
              <w:tab/>
            </w:r>
            <w:r w:rsidRPr="0015309D">
              <w:rPr>
                <w:noProof/>
                <w:webHidden/>
              </w:rPr>
              <w:fldChar w:fldCharType="begin"/>
            </w:r>
            <w:r w:rsidRPr="0015309D">
              <w:rPr>
                <w:noProof/>
                <w:webHidden/>
              </w:rPr>
              <w:instrText xml:space="preserve"> PAGEREF _Toc171913185 \h </w:instrText>
            </w:r>
            <w:r w:rsidRPr="0015309D">
              <w:rPr>
                <w:noProof/>
                <w:webHidden/>
              </w:rPr>
            </w:r>
            <w:r w:rsidRPr="0015309D">
              <w:rPr>
                <w:noProof/>
                <w:webHidden/>
              </w:rPr>
              <w:fldChar w:fldCharType="separate"/>
            </w:r>
            <w:r w:rsidRPr="0015309D">
              <w:rPr>
                <w:noProof/>
                <w:webHidden/>
              </w:rPr>
              <w:t>6</w:t>
            </w:r>
            <w:r w:rsidRPr="0015309D">
              <w:rPr>
                <w:noProof/>
                <w:webHidden/>
              </w:rPr>
              <w:fldChar w:fldCharType="end"/>
            </w:r>
          </w:hyperlink>
        </w:p>
        <w:p w14:paraId="340F13AD" w14:textId="033C958F" w:rsidR="0015309D" w:rsidRPr="0015309D" w:rsidRDefault="0015309D" w:rsidP="0015309D">
          <w:pPr>
            <w:pStyle w:val="TOC2"/>
            <w:tabs>
              <w:tab w:val="left" w:pos="1540"/>
            </w:tabs>
            <w:spacing w:line="360" w:lineRule="auto"/>
            <w:jc w:val="left"/>
            <w:rPr>
              <w:rFonts w:asciiTheme="minorHAnsi" w:eastAsiaTheme="minorEastAsia" w:hAnsiTheme="minorHAnsi" w:cstheme="minorBidi"/>
              <w:noProof/>
              <w:kern w:val="2"/>
              <w:lang w:val="en-ID" w:eastAsia="en-ID"/>
              <w14:ligatures w14:val="standardContextual"/>
            </w:rPr>
          </w:pPr>
          <w:hyperlink w:anchor="_Toc171913186" w:history="1">
            <w:r w:rsidRPr="0015309D">
              <w:rPr>
                <w:rStyle w:val="Hyperlink"/>
                <w:noProof/>
              </w:rPr>
              <w:t>2.3.</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Teori / Kajian Pustaka</w:t>
            </w:r>
            <w:r w:rsidRPr="0015309D">
              <w:rPr>
                <w:noProof/>
                <w:webHidden/>
              </w:rPr>
              <w:tab/>
            </w:r>
            <w:r w:rsidRPr="0015309D">
              <w:rPr>
                <w:noProof/>
                <w:webHidden/>
              </w:rPr>
              <w:fldChar w:fldCharType="begin"/>
            </w:r>
            <w:r w:rsidRPr="0015309D">
              <w:rPr>
                <w:noProof/>
                <w:webHidden/>
              </w:rPr>
              <w:instrText xml:space="preserve"> PAGEREF _Toc171913186 \h </w:instrText>
            </w:r>
            <w:r w:rsidRPr="0015309D">
              <w:rPr>
                <w:noProof/>
                <w:webHidden/>
              </w:rPr>
            </w:r>
            <w:r w:rsidRPr="0015309D">
              <w:rPr>
                <w:noProof/>
                <w:webHidden/>
              </w:rPr>
              <w:fldChar w:fldCharType="separate"/>
            </w:r>
            <w:r w:rsidRPr="0015309D">
              <w:rPr>
                <w:noProof/>
                <w:webHidden/>
              </w:rPr>
              <w:t>20</w:t>
            </w:r>
            <w:r w:rsidRPr="0015309D">
              <w:rPr>
                <w:noProof/>
                <w:webHidden/>
              </w:rPr>
              <w:fldChar w:fldCharType="end"/>
            </w:r>
          </w:hyperlink>
        </w:p>
        <w:p w14:paraId="4172B64E" w14:textId="09215708" w:rsidR="0015309D" w:rsidRPr="0015309D" w:rsidRDefault="0015309D" w:rsidP="0015309D">
          <w:pPr>
            <w:pStyle w:val="TOC3"/>
            <w:rPr>
              <w:rFonts w:asciiTheme="minorHAnsi" w:eastAsiaTheme="minorEastAsia" w:hAnsiTheme="minorHAnsi" w:cstheme="minorBidi"/>
              <w:noProof/>
              <w:kern w:val="2"/>
              <w:lang w:val="en-ID" w:eastAsia="en-ID"/>
              <w14:ligatures w14:val="standardContextual"/>
            </w:rPr>
          </w:pPr>
          <w:hyperlink w:anchor="_Toc171913187" w:history="1">
            <w:r w:rsidRPr="0015309D">
              <w:rPr>
                <w:rStyle w:val="Hyperlink"/>
                <w:noProof/>
              </w:rPr>
              <w:t>2.3.1.</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Bunga</w:t>
            </w:r>
            <w:r w:rsidRPr="0015309D">
              <w:rPr>
                <w:noProof/>
                <w:webHidden/>
              </w:rPr>
              <w:tab/>
            </w:r>
            <w:r w:rsidRPr="0015309D">
              <w:rPr>
                <w:noProof/>
                <w:webHidden/>
              </w:rPr>
              <w:fldChar w:fldCharType="begin"/>
            </w:r>
            <w:r w:rsidRPr="0015309D">
              <w:rPr>
                <w:noProof/>
                <w:webHidden/>
              </w:rPr>
              <w:instrText xml:space="preserve"> PAGEREF _Toc171913187 \h </w:instrText>
            </w:r>
            <w:r w:rsidRPr="0015309D">
              <w:rPr>
                <w:noProof/>
                <w:webHidden/>
              </w:rPr>
            </w:r>
            <w:r w:rsidRPr="0015309D">
              <w:rPr>
                <w:noProof/>
                <w:webHidden/>
              </w:rPr>
              <w:fldChar w:fldCharType="separate"/>
            </w:r>
            <w:r w:rsidRPr="0015309D">
              <w:rPr>
                <w:noProof/>
                <w:webHidden/>
              </w:rPr>
              <w:t>20</w:t>
            </w:r>
            <w:r w:rsidRPr="0015309D">
              <w:rPr>
                <w:noProof/>
                <w:webHidden/>
              </w:rPr>
              <w:fldChar w:fldCharType="end"/>
            </w:r>
          </w:hyperlink>
        </w:p>
        <w:p w14:paraId="68C89BBC" w14:textId="4760E7D4" w:rsidR="0015309D" w:rsidRPr="0015309D" w:rsidRDefault="0015309D" w:rsidP="0015309D">
          <w:pPr>
            <w:pStyle w:val="TOC3"/>
            <w:rPr>
              <w:rFonts w:asciiTheme="minorHAnsi" w:eastAsiaTheme="minorEastAsia" w:hAnsiTheme="minorHAnsi" w:cstheme="minorBidi"/>
              <w:noProof/>
              <w:kern w:val="2"/>
              <w:lang w:val="en-ID" w:eastAsia="en-ID"/>
              <w14:ligatures w14:val="standardContextual"/>
            </w:rPr>
          </w:pPr>
          <w:hyperlink w:anchor="_Toc171913188" w:history="1">
            <w:r w:rsidRPr="0015309D">
              <w:rPr>
                <w:rStyle w:val="Hyperlink"/>
                <w:noProof/>
              </w:rPr>
              <w:t>2.3.2.</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Bunga Iris</w:t>
            </w:r>
            <w:r w:rsidRPr="0015309D">
              <w:rPr>
                <w:noProof/>
                <w:webHidden/>
              </w:rPr>
              <w:tab/>
            </w:r>
            <w:r w:rsidRPr="0015309D">
              <w:rPr>
                <w:noProof/>
                <w:webHidden/>
              </w:rPr>
              <w:fldChar w:fldCharType="begin"/>
            </w:r>
            <w:r w:rsidRPr="0015309D">
              <w:rPr>
                <w:noProof/>
                <w:webHidden/>
              </w:rPr>
              <w:instrText xml:space="preserve"> PAGEREF _Toc171913188 \h </w:instrText>
            </w:r>
            <w:r w:rsidRPr="0015309D">
              <w:rPr>
                <w:noProof/>
                <w:webHidden/>
              </w:rPr>
            </w:r>
            <w:r w:rsidRPr="0015309D">
              <w:rPr>
                <w:noProof/>
                <w:webHidden/>
              </w:rPr>
              <w:fldChar w:fldCharType="separate"/>
            </w:r>
            <w:r w:rsidRPr="0015309D">
              <w:rPr>
                <w:noProof/>
                <w:webHidden/>
              </w:rPr>
              <w:t>20</w:t>
            </w:r>
            <w:r w:rsidRPr="0015309D">
              <w:rPr>
                <w:noProof/>
                <w:webHidden/>
              </w:rPr>
              <w:fldChar w:fldCharType="end"/>
            </w:r>
          </w:hyperlink>
        </w:p>
        <w:p w14:paraId="730B6D7C" w14:textId="11A9E2D9" w:rsidR="0015309D" w:rsidRPr="0015309D" w:rsidRDefault="0015309D" w:rsidP="0015309D">
          <w:pPr>
            <w:pStyle w:val="TOC3"/>
            <w:rPr>
              <w:rFonts w:asciiTheme="minorHAnsi" w:eastAsiaTheme="minorEastAsia" w:hAnsiTheme="minorHAnsi" w:cstheme="minorBidi"/>
              <w:noProof/>
              <w:kern w:val="2"/>
              <w:lang w:val="en-ID" w:eastAsia="en-ID"/>
              <w14:ligatures w14:val="standardContextual"/>
            </w:rPr>
          </w:pPr>
          <w:hyperlink w:anchor="_Toc171913189" w:history="1">
            <w:r w:rsidRPr="0015309D">
              <w:rPr>
                <w:rStyle w:val="Hyperlink"/>
                <w:noProof/>
              </w:rPr>
              <w:t>2.3.3.</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K-Nearest Neighbour</w:t>
            </w:r>
            <w:r w:rsidRPr="0015309D">
              <w:rPr>
                <w:noProof/>
                <w:webHidden/>
              </w:rPr>
              <w:tab/>
            </w:r>
            <w:r w:rsidRPr="0015309D">
              <w:rPr>
                <w:noProof/>
                <w:webHidden/>
              </w:rPr>
              <w:fldChar w:fldCharType="begin"/>
            </w:r>
            <w:r w:rsidRPr="0015309D">
              <w:rPr>
                <w:noProof/>
                <w:webHidden/>
              </w:rPr>
              <w:instrText xml:space="preserve"> PAGEREF _Toc171913189 \h </w:instrText>
            </w:r>
            <w:r w:rsidRPr="0015309D">
              <w:rPr>
                <w:noProof/>
                <w:webHidden/>
              </w:rPr>
            </w:r>
            <w:r w:rsidRPr="0015309D">
              <w:rPr>
                <w:noProof/>
                <w:webHidden/>
              </w:rPr>
              <w:fldChar w:fldCharType="separate"/>
            </w:r>
            <w:r w:rsidRPr="0015309D">
              <w:rPr>
                <w:noProof/>
                <w:webHidden/>
              </w:rPr>
              <w:t>21</w:t>
            </w:r>
            <w:r w:rsidRPr="0015309D">
              <w:rPr>
                <w:noProof/>
                <w:webHidden/>
              </w:rPr>
              <w:fldChar w:fldCharType="end"/>
            </w:r>
          </w:hyperlink>
        </w:p>
        <w:p w14:paraId="1874275C" w14:textId="29257C72" w:rsidR="0015309D" w:rsidRPr="0015309D" w:rsidRDefault="0015309D" w:rsidP="0015309D">
          <w:pPr>
            <w:pStyle w:val="TOC3"/>
            <w:rPr>
              <w:rFonts w:asciiTheme="minorHAnsi" w:eastAsiaTheme="minorEastAsia" w:hAnsiTheme="minorHAnsi" w:cstheme="minorBidi"/>
              <w:noProof/>
              <w:kern w:val="2"/>
              <w:lang w:val="en-ID" w:eastAsia="en-ID"/>
              <w14:ligatures w14:val="standardContextual"/>
            </w:rPr>
          </w:pPr>
          <w:hyperlink w:anchor="_Toc171913190" w:history="1">
            <w:r w:rsidRPr="0015309D">
              <w:rPr>
                <w:rStyle w:val="Hyperlink"/>
                <w:noProof/>
              </w:rPr>
              <w:t>2.3.4.</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Flowchart</w:t>
            </w:r>
            <w:r w:rsidRPr="0015309D">
              <w:rPr>
                <w:noProof/>
                <w:webHidden/>
              </w:rPr>
              <w:tab/>
            </w:r>
            <w:r w:rsidRPr="0015309D">
              <w:rPr>
                <w:noProof/>
                <w:webHidden/>
              </w:rPr>
              <w:fldChar w:fldCharType="begin"/>
            </w:r>
            <w:r w:rsidRPr="0015309D">
              <w:rPr>
                <w:noProof/>
                <w:webHidden/>
              </w:rPr>
              <w:instrText xml:space="preserve"> PAGEREF _Toc171913190 \h </w:instrText>
            </w:r>
            <w:r w:rsidRPr="0015309D">
              <w:rPr>
                <w:noProof/>
                <w:webHidden/>
              </w:rPr>
            </w:r>
            <w:r w:rsidRPr="0015309D">
              <w:rPr>
                <w:noProof/>
                <w:webHidden/>
              </w:rPr>
              <w:fldChar w:fldCharType="separate"/>
            </w:r>
            <w:r w:rsidRPr="0015309D">
              <w:rPr>
                <w:noProof/>
                <w:webHidden/>
              </w:rPr>
              <w:t>21</w:t>
            </w:r>
            <w:r w:rsidRPr="0015309D">
              <w:rPr>
                <w:noProof/>
                <w:webHidden/>
              </w:rPr>
              <w:fldChar w:fldCharType="end"/>
            </w:r>
          </w:hyperlink>
        </w:p>
        <w:p w14:paraId="3B16AAE5" w14:textId="1E5B6996" w:rsidR="0015309D" w:rsidRPr="0015309D" w:rsidRDefault="0015309D" w:rsidP="0015309D">
          <w:pPr>
            <w:pStyle w:val="TOC3"/>
            <w:tabs>
              <w:tab w:val="left" w:leader="dot" w:pos="7655"/>
            </w:tabs>
            <w:rPr>
              <w:rFonts w:asciiTheme="minorHAnsi" w:eastAsiaTheme="minorEastAsia" w:hAnsiTheme="minorHAnsi" w:cstheme="minorBidi"/>
              <w:noProof/>
              <w:kern w:val="2"/>
              <w:lang w:val="en-ID" w:eastAsia="en-ID"/>
              <w14:ligatures w14:val="standardContextual"/>
            </w:rPr>
          </w:pPr>
          <w:hyperlink w:anchor="_Toc171913191" w:history="1">
            <w:r w:rsidRPr="0015309D">
              <w:rPr>
                <w:rStyle w:val="Hyperlink"/>
                <w:noProof/>
              </w:rPr>
              <w:t>2.3.5.</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Machine Learning</w:t>
            </w:r>
            <w:r w:rsidRPr="0015309D">
              <w:rPr>
                <w:noProof/>
                <w:webHidden/>
              </w:rPr>
              <w:tab/>
            </w:r>
            <w:r w:rsidRPr="0015309D">
              <w:rPr>
                <w:noProof/>
                <w:webHidden/>
              </w:rPr>
              <w:fldChar w:fldCharType="begin"/>
            </w:r>
            <w:r w:rsidRPr="0015309D">
              <w:rPr>
                <w:noProof/>
                <w:webHidden/>
              </w:rPr>
              <w:instrText xml:space="preserve"> PAGEREF _Toc171913191 \h </w:instrText>
            </w:r>
            <w:r w:rsidRPr="0015309D">
              <w:rPr>
                <w:noProof/>
                <w:webHidden/>
              </w:rPr>
            </w:r>
            <w:r w:rsidRPr="0015309D">
              <w:rPr>
                <w:noProof/>
                <w:webHidden/>
              </w:rPr>
              <w:fldChar w:fldCharType="separate"/>
            </w:r>
            <w:r w:rsidRPr="0015309D">
              <w:rPr>
                <w:noProof/>
                <w:webHidden/>
              </w:rPr>
              <w:t>23</w:t>
            </w:r>
            <w:r w:rsidRPr="0015309D">
              <w:rPr>
                <w:noProof/>
                <w:webHidden/>
              </w:rPr>
              <w:fldChar w:fldCharType="end"/>
            </w:r>
          </w:hyperlink>
        </w:p>
        <w:p w14:paraId="6FA6EF0D" w14:textId="2F346E30" w:rsidR="0015309D" w:rsidRPr="0015309D" w:rsidRDefault="0015309D" w:rsidP="0015309D">
          <w:pPr>
            <w:pStyle w:val="TOC3"/>
            <w:tabs>
              <w:tab w:val="left" w:leader="dot" w:pos="7655"/>
            </w:tabs>
            <w:rPr>
              <w:rFonts w:asciiTheme="minorHAnsi" w:eastAsiaTheme="minorEastAsia" w:hAnsiTheme="minorHAnsi" w:cstheme="minorBidi"/>
              <w:noProof/>
              <w:kern w:val="2"/>
              <w:lang w:val="en-ID" w:eastAsia="en-ID"/>
              <w14:ligatures w14:val="standardContextual"/>
            </w:rPr>
          </w:pPr>
          <w:hyperlink w:anchor="_Toc171913192" w:history="1">
            <w:r w:rsidRPr="0015309D">
              <w:rPr>
                <w:rStyle w:val="Hyperlink"/>
                <w:noProof/>
              </w:rPr>
              <w:t>2.3.6.</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Java</w:t>
            </w:r>
            <w:r>
              <w:rPr>
                <w:rStyle w:val="Hyperlink"/>
                <w:noProof/>
              </w:rPr>
              <w:tab/>
            </w:r>
            <w:r w:rsidRPr="0015309D">
              <w:rPr>
                <w:noProof/>
                <w:webHidden/>
              </w:rPr>
              <w:tab/>
            </w:r>
            <w:r w:rsidRPr="0015309D">
              <w:rPr>
                <w:noProof/>
                <w:webHidden/>
              </w:rPr>
              <w:fldChar w:fldCharType="begin"/>
            </w:r>
            <w:r w:rsidRPr="0015309D">
              <w:rPr>
                <w:noProof/>
                <w:webHidden/>
              </w:rPr>
              <w:instrText xml:space="preserve"> PAGEREF _Toc171913192 \h </w:instrText>
            </w:r>
            <w:r w:rsidRPr="0015309D">
              <w:rPr>
                <w:noProof/>
                <w:webHidden/>
              </w:rPr>
            </w:r>
            <w:r w:rsidRPr="0015309D">
              <w:rPr>
                <w:noProof/>
                <w:webHidden/>
              </w:rPr>
              <w:fldChar w:fldCharType="separate"/>
            </w:r>
            <w:r w:rsidRPr="0015309D">
              <w:rPr>
                <w:noProof/>
                <w:webHidden/>
              </w:rPr>
              <w:t>23</w:t>
            </w:r>
            <w:r w:rsidRPr="0015309D">
              <w:rPr>
                <w:noProof/>
                <w:webHidden/>
              </w:rPr>
              <w:fldChar w:fldCharType="end"/>
            </w:r>
          </w:hyperlink>
        </w:p>
        <w:p w14:paraId="722DBA15" w14:textId="277F2693" w:rsidR="0015309D" w:rsidRPr="0015309D" w:rsidRDefault="0015309D" w:rsidP="0015309D">
          <w:pPr>
            <w:pStyle w:val="TOC3"/>
            <w:tabs>
              <w:tab w:val="left" w:leader="dot" w:pos="7655"/>
            </w:tabs>
            <w:rPr>
              <w:rFonts w:asciiTheme="minorHAnsi" w:eastAsiaTheme="minorEastAsia" w:hAnsiTheme="minorHAnsi" w:cstheme="minorBidi"/>
              <w:noProof/>
              <w:kern w:val="2"/>
              <w:lang w:val="en-ID" w:eastAsia="en-ID"/>
              <w14:ligatures w14:val="standardContextual"/>
            </w:rPr>
          </w:pPr>
          <w:hyperlink w:anchor="_Toc171913193" w:history="1">
            <w:r w:rsidRPr="0015309D">
              <w:rPr>
                <w:rStyle w:val="Hyperlink"/>
                <w:noProof/>
              </w:rPr>
              <w:t>2.3.7.</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Google Collab</w:t>
            </w:r>
            <w:r w:rsidRPr="0015309D">
              <w:rPr>
                <w:noProof/>
                <w:webHidden/>
              </w:rPr>
              <w:tab/>
            </w:r>
            <w:r w:rsidRPr="0015309D">
              <w:rPr>
                <w:noProof/>
                <w:webHidden/>
              </w:rPr>
              <w:fldChar w:fldCharType="begin"/>
            </w:r>
            <w:r w:rsidRPr="0015309D">
              <w:rPr>
                <w:noProof/>
                <w:webHidden/>
              </w:rPr>
              <w:instrText xml:space="preserve"> PAGEREF _Toc171913193 \h </w:instrText>
            </w:r>
            <w:r w:rsidRPr="0015309D">
              <w:rPr>
                <w:noProof/>
                <w:webHidden/>
              </w:rPr>
            </w:r>
            <w:r w:rsidRPr="0015309D">
              <w:rPr>
                <w:noProof/>
                <w:webHidden/>
              </w:rPr>
              <w:fldChar w:fldCharType="separate"/>
            </w:r>
            <w:r w:rsidRPr="0015309D">
              <w:rPr>
                <w:noProof/>
                <w:webHidden/>
              </w:rPr>
              <w:t>23</w:t>
            </w:r>
            <w:r w:rsidRPr="0015309D">
              <w:rPr>
                <w:noProof/>
                <w:webHidden/>
              </w:rPr>
              <w:fldChar w:fldCharType="end"/>
            </w:r>
          </w:hyperlink>
        </w:p>
        <w:p w14:paraId="5F48BB47" w14:textId="0973E867" w:rsidR="0015309D" w:rsidRPr="0015309D" w:rsidRDefault="0015309D" w:rsidP="0015309D">
          <w:pPr>
            <w:pStyle w:val="TOC3"/>
            <w:tabs>
              <w:tab w:val="left" w:leader="dot" w:pos="7655"/>
            </w:tabs>
            <w:rPr>
              <w:rFonts w:asciiTheme="minorHAnsi" w:eastAsiaTheme="minorEastAsia" w:hAnsiTheme="minorHAnsi" w:cstheme="minorBidi"/>
              <w:noProof/>
              <w:kern w:val="2"/>
              <w:lang w:val="en-ID" w:eastAsia="en-ID"/>
              <w14:ligatures w14:val="standardContextual"/>
            </w:rPr>
          </w:pPr>
          <w:hyperlink w:anchor="_Toc171913194" w:history="1">
            <w:r w:rsidRPr="0015309D">
              <w:rPr>
                <w:rStyle w:val="Hyperlink"/>
                <w:noProof/>
              </w:rPr>
              <w:t>2.3.8.</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Web</w:t>
            </w:r>
            <w:r>
              <w:rPr>
                <w:rStyle w:val="Hyperlink"/>
                <w:noProof/>
              </w:rPr>
              <w:tab/>
            </w:r>
            <w:r w:rsidRPr="0015309D">
              <w:rPr>
                <w:noProof/>
                <w:webHidden/>
              </w:rPr>
              <w:tab/>
            </w:r>
            <w:r w:rsidRPr="0015309D">
              <w:rPr>
                <w:noProof/>
                <w:webHidden/>
              </w:rPr>
              <w:fldChar w:fldCharType="begin"/>
            </w:r>
            <w:r w:rsidRPr="0015309D">
              <w:rPr>
                <w:noProof/>
                <w:webHidden/>
              </w:rPr>
              <w:instrText xml:space="preserve"> PAGEREF _Toc171913194 \h </w:instrText>
            </w:r>
            <w:r w:rsidRPr="0015309D">
              <w:rPr>
                <w:noProof/>
                <w:webHidden/>
              </w:rPr>
            </w:r>
            <w:r w:rsidRPr="0015309D">
              <w:rPr>
                <w:noProof/>
                <w:webHidden/>
              </w:rPr>
              <w:fldChar w:fldCharType="separate"/>
            </w:r>
            <w:r w:rsidRPr="0015309D">
              <w:rPr>
                <w:noProof/>
                <w:webHidden/>
              </w:rPr>
              <w:t>23</w:t>
            </w:r>
            <w:r w:rsidRPr="0015309D">
              <w:rPr>
                <w:noProof/>
                <w:webHidden/>
              </w:rPr>
              <w:fldChar w:fldCharType="end"/>
            </w:r>
          </w:hyperlink>
        </w:p>
        <w:p w14:paraId="0445722E" w14:textId="59DB1A57" w:rsidR="0015309D" w:rsidRPr="0015309D" w:rsidRDefault="0015309D" w:rsidP="0015309D">
          <w:pPr>
            <w:pStyle w:val="TOC3"/>
            <w:tabs>
              <w:tab w:val="left" w:leader="dot" w:pos="7655"/>
            </w:tabs>
            <w:rPr>
              <w:rFonts w:asciiTheme="minorHAnsi" w:eastAsiaTheme="minorEastAsia" w:hAnsiTheme="minorHAnsi" w:cstheme="minorBidi"/>
              <w:noProof/>
              <w:kern w:val="2"/>
              <w:lang w:val="en-ID" w:eastAsia="en-ID"/>
              <w14:ligatures w14:val="standardContextual"/>
            </w:rPr>
          </w:pPr>
          <w:hyperlink w:anchor="_Toc171913195" w:history="1">
            <w:r w:rsidRPr="0015309D">
              <w:rPr>
                <w:rStyle w:val="Hyperlink"/>
                <w:noProof/>
              </w:rPr>
              <w:t>2.3.9.</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Android Studio</w:t>
            </w:r>
            <w:r w:rsidRPr="0015309D">
              <w:rPr>
                <w:noProof/>
                <w:webHidden/>
              </w:rPr>
              <w:tab/>
            </w:r>
            <w:r w:rsidRPr="0015309D">
              <w:rPr>
                <w:noProof/>
                <w:webHidden/>
              </w:rPr>
              <w:fldChar w:fldCharType="begin"/>
            </w:r>
            <w:r w:rsidRPr="0015309D">
              <w:rPr>
                <w:noProof/>
                <w:webHidden/>
              </w:rPr>
              <w:instrText xml:space="preserve"> PAGEREF _Toc171913195 \h </w:instrText>
            </w:r>
            <w:r w:rsidRPr="0015309D">
              <w:rPr>
                <w:noProof/>
                <w:webHidden/>
              </w:rPr>
            </w:r>
            <w:r w:rsidRPr="0015309D">
              <w:rPr>
                <w:noProof/>
                <w:webHidden/>
              </w:rPr>
              <w:fldChar w:fldCharType="separate"/>
            </w:r>
            <w:r w:rsidRPr="0015309D">
              <w:rPr>
                <w:noProof/>
                <w:webHidden/>
              </w:rPr>
              <w:t>24</w:t>
            </w:r>
            <w:r w:rsidRPr="0015309D">
              <w:rPr>
                <w:noProof/>
                <w:webHidden/>
              </w:rPr>
              <w:fldChar w:fldCharType="end"/>
            </w:r>
          </w:hyperlink>
        </w:p>
        <w:p w14:paraId="773A0AF3" w14:textId="3EA77D67" w:rsidR="0015309D" w:rsidRPr="0015309D" w:rsidRDefault="0015309D" w:rsidP="0015309D">
          <w:pPr>
            <w:pStyle w:val="TOC3"/>
            <w:tabs>
              <w:tab w:val="left" w:leader="dot" w:pos="7655"/>
            </w:tabs>
            <w:rPr>
              <w:rFonts w:asciiTheme="minorHAnsi" w:eastAsiaTheme="minorEastAsia" w:hAnsiTheme="minorHAnsi" w:cstheme="minorBidi"/>
              <w:noProof/>
              <w:kern w:val="2"/>
              <w:lang w:val="en-ID" w:eastAsia="en-ID"/>
              <w14:ligatures w14:val="standardContextual"/>
            </w:rPr>
          </w:pPr>
          <w:hyperlink w:anchor="_Toc171913196" w:history="1">
            <w:r w:rsidRPr="0015309D">
              <w:rPr>
                <w:rStyle w:val="Hyperlink"/>
                <w:noProof/>
                <w:lang w:bidi="ar"/>
              </w:rPr>
              <w:t>2.3.10.</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lang w:bidi="ar"/>
              </w:rPr>
              <w:t>SVM</w:t>
            </w:r>
            <w:r>
              <w:rPr>
                <w:rStyle w:val="Hyperlink"/>
                <w:noProof/>
                <w:lang w:bidi="ar"/>
              </w:rPr>
              <w:tab/>
            </w:r>
            <w:r w:rsidRPr="0015309D">
              <w:rPr>
                <w:noProof/>
                <w:webHidden/>
              </w:rPr>
              <w:tab/>
            </w:r>
            <w:r w:rsidRPr="0015309D">
              <w:rPr>
                <w:noProof/>
                <w:webHidden/>
              </w:rPr>
              <w:fldChar w:fldCharType="begin"/>
            </w:r>
            <w:r w:rsidRPr="0015309D">
              <w:rPr>
                <w:noProof/>
                <w:webHidden/>
              </w:rPr>
              <w:instrText xml:space="preserve"> PAGEREF _Toc171913196 \h </w:instrText>
            </w:r>
            <w:r w:rsidRPr="0015309D">
              <w:rPr>
                <w:noProof/>
                <w:webHidden/>
              </w:rPr>
            </w:r>
            <w:r w:rsidRPr="0015309D">
              <w:rPr>
                <w:noProof/>
                <w:webHidden/>
              </w:rPr>
              <w:fldChar w:fldCharType="separate"/>
            </w:r>
            <w:r w:rsidRPr="0015309D">
              <w:rPr>
                <w:noProof/>
                <w:webHidden/>
              </w:rPr>
              <w:t>24</w:t>
            </w:r>
            <w:r w:rsidRPr="0015309D">
              <w:rPr>
                <w:noProof/>
                <w:webHidden/>
              </w:rPr>
              <w:fldChar w:fldCharType="end"/>
            </w:r>
          </w:hyperlink>
        </w:p>
        <w:p w14:paraId="08C30DFB" w14:textId="19AAD984" w:rsidR="0015309D" w:rsidRPr="0015309D" w:rsidRDefault="0015309D" w:rsidP="0015309D">
          <w:pPr>
            <w:pStyle w:val="TOC3"/>
            <w:tabs>
              <w:tab w:val="left" w:leader="dot" w:pos="7655"/>
            </w:tabs>
            <w:rPr>
              <w:rFonts w:asciiTheme="minorHAnsi" w:eastAsiaTheme="minorEastAsia" w:hAnsiTheme="minorHAnsi" w:cstheme="minorBidi"/>
              <w:noProof/>
              <w:kern w:val="2"/>
              <w:lang w:val="en-ID" w:eastAsia="en-ID"/>
              <w14:ligatures w14:val="standardContextual"/>
            </w:rPr>
          </w:pPr>
          <w:hyperlink w:anchor="_Toc171913197" w:history="1">
            <w:r w:rsidRPr="0015309D">
              <w:rPr>
                <w:rStyle w:val="Hyperlink"/>
                <w:noProof/>
                <w:lang w:bidi="ar"/>
              </w:rPr>
              <w:t>2.3.11.</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lang w:bidi="ar"/>
              </w:rPr>
              <w:t>Naïve Bayes</w:t>
            </w:r>
            <w:r w:rsidRPr="0015309D">
              <w:rPr>
                <w:noProof/>
                <w:webHidden/>
              </w:rPr>
              <w:tab/>
            </w:r>
            <w:r w:rsidRPr="0015309D">
              <w:rPr>
                <w:noProof/>
                <w:webHidden/>
              </w:rPr>
              <w:fldChar w:fldCharType="begin"/>
            </w:r>
            <w:r w:rsidRPr="0015309D">
              <w:rPr>
                <w:noProof/>
                <w:webHidden/>
              </w:rPr>
              <w:instrText xml:space="preserve"> PAGEREF _Toc171913197 \h </w:instrText>
            </w:r>
            <w:r w:rsidRPr="0015309D">
              <w:rPr>
                <w:noProof/>
                <w:webHidden/>
              </w:rPr>
            </w:r>
            <w:r w:rsidRPr="0015309D">
              <w:rPr>
                <w:noProof/>
                <w:webHidden/>
              </w:rPr>
              <w:fldChar w:fldCharType="separate"/>
            </w:r>
            <w:r w:rsidRPr="0015309D">
              <w:rPr>
                <w:noProof/>
                <w:webHidden/>
              </w:rPr>
              <w:t>25</w:t>
            </w:r>
            <w:r w:rsidRPr="0015309D">
              <w:rPr>
                <w:noProof/>
                <w:webHidden/>
              </w:rPr>
              <w:fldChar w:fldCharType="end"/>
            </w:r>
          </w:hyperlink>
        </w:p>
        <w:p w14:paraId="3DFC19D8" w14:textId="061EF3BA" w:rsidR="0015309D" w:rsidRPr="0015309D" w:rsidRDefault="0015309D" w:rsidP="0015309D">
          <w:pPr>
            <w:pStyle w:val="TOC3"/>
            <w:rPr>
              <w:rFonts w:asciiTheme="minorHAnsi" w:eastAsiaTheme="minorEastAsia" w:hAnsiTheme="minorHAnsi" w:cstheme="minorBidi"/>
              <w:noProof/>
              <w:kern w:val="2"/>
              <w:lang w:val="en-ID" w:eastAsia="en-ID"/>
              <w14:ligatures w14:val="standardContextual"/>
            </w:rPr>
          </w:pPr>
          <w:hyperlink w:anchor="_Toc171913198" w:history="1">
            <w:r w:rsidRPr="0015309D">
              <w:rPr>
                <w:rStyle w:val="Hyperlink"/>
                <w:noProof/>
                <w:lang w:val="en-ID" w:eastAsia="en-ID"/>
              </w:rPr>
              <w:t>2.3.12.</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lang w:val="en-ID" w:eastAsia="en-ID"/>
              </w:rPr>
              <w:t>Algiritma C4.5</w:t>
            </w:r>
            <w:r w:rsidRPr="0015309D">
              <w:rPr>
                <w:noProof/>
                <w:webHidden/>
              </w:rPr>
              <w:tab/>
            </w:r>
            <w:r w:rsidRPr="0015309D">
              <w:rPr>
                <w:noProof/>
                <w:webHidden/>
              </w:rPr>
              <w:fldChar w:fldCharType="begin"/>
            </w:r>
            <w:r w:rsidRPr="0015309D">
              <w:rPr>
                <w:noProof/>
                <w:webHidden/>
              </w:rPr>
              <w:instrText xml:space="preserve"> PAGEREF _Toc171913198 \h </w:instrText>
            </w:r>
            <w:r w:rsidRPr="0015309D">
              <w:rPr>
                <w:noProof/>
                <w:webHidden/>
              </w:rPr>
            </w:r>
            <w:r w:rsidRPr="0015309D">
              <w:rPr>
                <w:noProof/>
                <w:webHidden/>
              </w:rPr>
              <w:fldChar w:fldCharType="separate"/>
            </w:r>
            <w:r w:rsidRPr="0015309D">
              <w:rPr>
                <w:noProof/>
                <w:webHidden/>
              </w:rPr>
              <w:t>25</w:t>
            </w:r>
            <w:r w:rsidRPr="0015309D">
              <w:rPr>
                <w:noProof/>
                <w:webHidden/>
              </w:rPr>
              <w:fldChar w:fldCharType="end"/>
            </w:r>
          </w:hyperlink>
        </w:p>
        <w:p w14:paraId="0B784E23" w14:textId="1E757BD4" w:rsidR="0015309D" w:rsidRPr="0015309D" w:rsidRDefault="0015309D" w:rsidP="0015309D">
          <w:pPr>
            <w:pStyle w:val="TOC1"/>
            <w:jc w:val="left"/>
            <w:rPr>
              <w:rFonts w:asciiTheme="minorHAnsi" w:eastAsiaTheme="minorEastAsia" w:hAnsiTheme="minorHAnsi" w:cstheme="minorBidi"/>
              <w:noProof/>
              <w:kern w:val="2"/>
              <w:lang w:val="en-ID" w:eastAsia="en-ID"/>
              <w14:ligatures w14:val="standardContextual"/>
            </w:rPr>
          </w:pPr>
          <w:hyperlink w:anchor="_Toc171913199" w:history="1">
            <w:r w:rsidRPr="0015309D">
              <w:rPr>
                <w:rStyle w:val="Hyperlink"/>
                <w:noProof/>
              </w:rPr>
              <w:t>BAB III ANALISA DATA DAN PEMBAHASAN</w:t>
            </w:r>
            <w:r w:rsidRPr="0015309D">
              <w:rPr>
                <w:noProof/>
                <w:webHidden/>
              </w:rPr>
              <w:tab/>
            </w:r>
            <w:r w:rsidRPr="0015309D">
              <w:rPr>
                <w:noProof/>
                <w:webHidden/>
              </w:rPr>
              <w:fldChar w:fldCharType="begin"/>
            </w:r>
            <w:r w:rsidRPr="0015309D">
              <w:rPr>
                <w:noProof/>
                <w:webHidden/>
              </w:rPr>
              <w:instrText xml:space="preserve"> PAGEREF _Toc171913199 \h </w:instrText>
            </w:r>
            <w:r w:rsidRPr="0015309D">
              <w:rPr>
                <w:noProof/>
                <w:webHidden/>
              </w:rPr>
            </w:r>
            <w:r w:rsidRPr="0015309D">
              <w:rPr>
                <w:noProof/>
                <w:webHidden/>
              </w:rPr>
              <w:fldChar w:fldCharType="separate"/>
            </w:r>
            <w:r w:rsidRPr="0015309D">
              <w:rPr>
                <w:noProof/>
                <w:webHidden/>
              </w:rPr>
              <w:t>26</w:t>
            </w:r>
            <w:r w:rsidRPr="0015309D">
              <w:rPr>
                <w:noProof/>
                <w:webHidden/>
              </w:rPr>
              <w:fldChar w:fldCharType="end"/>
            </w:r>
          </w:hyperlink>
        </w:p>
        <w:p w14:paraId="215A3FF3" w14:textId="3B1D6631" w:rsidR="0015309D" w:rsidRPr="0015309D" w:rsidRDefault="0015309D" w:rsidP="0015309D">
          <w:pPr>
            <w:pStyle w:val="TOC2"/>
            <w:tabs>
              <w:tab w:val="left" w:pos="1540"/>
            </w:tabs>
            <w:spacing w:line="360" w:lineRule="auto"/>
            <w:jc w:val="left"/>
            <w:rPr>
              <w:rFonts w:asciiTheme="minorHAnsi" w:eastAsiaTheme="minorEastAsia" w:hAnsiTheme="minorHAnsi" w:cstheme="minorBidi"/>
              <w:noProof/>
              <w:kern w:val="2"/>
              <w:lang w:val="en-ID" w:eastAsia="en-ID"/>
              <w14:ligatures w14:val="standardContextual"/>
            </w:rPr>
          </w:pPr>
          <w:hyperlink w:anchor="_Toc171913200" w:history="1">
            <w:r w:rsidRPr="0015309D">
              <w:rPr>
                <w:rStyle w:val="Hyperlink"/>
                <w:noProof/>
              </w:rPr>
              <w:t>3.1</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Analisa Data / Dataset</w:t>
            </w:r>
            <w:r w:rsidRPr="0015309D">
              <w:rPr>
                <w:noProof/>
                <w:webHidden/>
              </w:rPr>
              <w:tab/>
            </w:r>
            <w:r w:rsidRPr="0015309D">
              <w:rPr>
                <w:noProof/>
                <w:webHidden/>
              </w:rPr>
              <w:fldChar w:fldCharType="begin"/>
            </w:r>
            <w:r w:rsidRPr="0015309D">
              <w:rPr>
                <w:noProof/>
                <w:webHidden/>
              </w:rPr>
              <w:instrText xml:space="preserve"> PAGEREF _Toc171913200 \h </w:instrText>
            </w:r>
            <w:r w:rsidRPr="0015309D">
              <w:rPr>
                <w:noProof/>
                <w:webHidden/>
              </w:rPr>
            </w:r>
            <w:r w:rsidRPr="0015309D">
              <w:rPr>
                <w:noProof/>
                <w:webHidden/>
              </w:rPr>
              <w:fldChar w:fldCharType="separate"/>
            </w:r>
            <w:r w:rsidRPr="0015309D">
              <w:rPr>
                <w:noProof/>
                <w:webHidden/>
              </w:rPr>
              <w:t>26</w:t>
            </w:r>
            <w:r w:rsidRPr="0015309D">
              <w:rPr>
                <w:noProof/>
                <w:webHidden/>
              </w:rPr>
              <w:fldChar w:fldCharType="end"/>
            </w:r>
          </w:hyperlink>
        </w:p>
        <w:p w14:paraId="1E541FB3" w14:textId="195CB2E8" w:rsidR="0015309D" w:rsidRPr="0015309D" w:rsidRDefault="0015309D" w:rsidP="0015309D">
          <w:pPr>
            <w:pStyle w:val="TOC2"/>
            <w:tabs>
              <w:tab w:val="left" w:pos="1540"/>
            </w:tabs>
            <w:spacing w:line="360" w:lineRule="auto"/>
            <w:jc w:val="left"/>
            <w:rPr>
              <w:rFonts w:asciiTheme="minorHAnsi" w:eastAsiaTheme="minorEastAsia" w:hAnsiTheme="minorHAnsi" w:cstheme="minorBidi"/>
              <w:noProof/>
              <w:kern w:val="2"/>
              <w:lang w:val="en-ID" w:eastAsia="en-ID"/>
              <w14:ligatures w14:val="standardContextual"/>
            </w:rPr>
          </w:pPr>
          <w:hyperlink w:anchor="_Toc171913201" w:history="1">
            <w:r w:rsidRPr="0015309D">
              <w:rPr>
                <w:rStyle w:val="Hyperlink"/>
                <w:noProof/>
              </w:rPr>
              <w:t>3.2</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Flowchart Sistem</w:t>
            </w:r>
            <w:r w:rsidRPr="0015309D">
              <w:rPr>
                <w:noProof/>
                <w:webHidden/>
              </w:rPr>
              <w:tab/>
            </w:r>
            <w:r w:rsidRPr="0015309D">
              <w:rPr>
                <w:noProof/>
                <w:webHidden/>
              </w:rPr>
              <w:fldChar w:fldCharType="begin"/>
            </w:r>
            <w:r w:rsidRPr="0015309D">
              <w:rPr>
                <w:noProof/>
                <w:webHidden/>
              </w:rPr>
              <w:instrText xml:space="preserve"> PAGEREF _Toc171913201 \h </w:instrText>
            </w:r>
            <w:r w:rsidRPr="0015309D">
              <w:rPr>
                <w:noProof/>
                <w:webHidden/>
              </w:rPr>
            </w:r>
            <w:r w:rsidRPr="0015309D">
              <w:rPr>
                <w:noProof/>
                <w:webHidden/>
              </w:rPr>
              <w:fldChar w:fldCharType="separate"/>
            </w:r>
            <w:r w:rsidRPr="0015309D">
              <w:rPr>
                <w:noProof/>
                <w:webHidden/>
              </w:rPr>
              <w:t>34</w:t>
            </w:r>
            <w:r w:rsidRPr="0015309D">
              <w:rPr>
                <w:noProof/>
                <w:webHidden/>
              </w:rPr>
              <w:fldChar w:fldCharType="end"/>
            </w:r>
          </w:hyperlink>
        </w:p>
        <w:p w14:paraId="1C50E860" w14:textId="78F628BE" w:rsidR="0015309D" w:rsidRPr="0015309D" w:rsidRDefault="0015309D" w:rsidP="0015309D">
          <w:pPr>
            <w:pStyle w:val="TOC2"/>
            <w:tabs>
              <w:tab w:val="left" w:pos="1540"/>
            </w:tabs>
            <w:spacing w:line="360" w:lineRule="auto"/>
            <w:jc w:val="left"/>
            <w:rPr>
              <w:rFonts w:asciiTheme="minorHAnsi" w:eastAsiaTheme="minorEastAsia" w:hAnsiTheme="minorHAnsi" w:cstheme="minorBidi"/>
              <w:noProof/>
              <w:kern w:val="2"/>
              <w:lang w:val="en-ID" w:eastAsia="en-ID"/>
              <w14:ligatures w14:val="standardContextual"/>
            </w:rPr>
          </w:pPr>
          <w:hyperlink w:anchor="_Toc171913202" w:history="1">
            <w:r w:rsidRPr="0015309D">
              <w:rPr>
                <w:rStyle w:val="Hyperlink"/>
                <w:noProof/>
              </w:rPr>
              <w:t>3.3</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Hasil Akurasi</w:t>
            </w:r>
            <w:r w:rsidRPr="0015309D">
              <w:rPr>
                <w:noProof/>
                <w:webHidden/>
              </w:rPr>
              <w:tab/>
            </w:r>
            <w:r w:rsidRPr="0015309D">
              <w:rPr>
                <w:noProof/>
                <w:webHidden/>
              </w:rPr>
              <w:fldChar w:fldCharType="begin"/>
            </w:r>
            <w:r w:rsidRPr="0015309D">
              <w:rPr>
                <w:noProof/>
                <w:webHidden/>
              </w:rPr>
              <w:instrText xml:space="preserve"> PAGEREF _Toc171913202 \h </w:instrText>
            </w:r>
            <w:r w:rsidRPr="0015309D">
              <w:rPr>
                <w:noProof/>
                <w:webHidden/>
              </w:rPr>
            </w:r>
            <w:r w:rsidRPr="0015309D">
              <w:rPr>
                <w:noProof/>
                <w:webHidden/>
              </w:rPr>
              <w:fldChar w:fldCharType="separate"/>
            </w:r>
            <w:r w:rsidRPr="0015309D">
              <w:rPr>
                <w:noProof/>
                <w:webHidden/>
              </w:rPr>
              <w:t>35</w:t>
            </w:r>
            <w:r w:rsidRPr="0015309D">
              <w:rPr>
                <w:noProof/>
                <w:webHidden/>
              </w:rPr>
              <w:fldChar w:fldCharType="end"/>
            </w:r>
          </w:hyperlink>
        </w:p>
        <w:p w14:paraId="66EF7640" w14:textId="19EEB2F9" w:rsidR="0015309D" w:rsidRPr="0015309D" w:rsidRDefault="0015309D" w:rsidP="0015309D">
          <w:pPr>
            <w:pStyle w:val="TOC2"/>
            <w:tabs>
              <w:tab w:val="left" w:pos="1540"/>
            </w:tabs>
            <w:spacing w:line="360" w:lineRule="auto"/>
            <w:jc w:val="left"/>
            <w:rPr>
              <w:rFonts w:asciiTheme="minorHAnsi" w:eastAsiaTheme="minorEastAsia" w:hAnsiTheme="minorHAnsi" w:cstheme="minorBidi"/>
              <w:noProof/>
              <w:kern w:val="2"/>
              <w:lang w:val="en-ID" w:eastAsia="en-ID"/>
              <w14:ligatures w14:val="standardContextual"/>
            </w:rPr>
          </w:pPr>
          <w:hyperlink w:anchor="_Toc171913203" w:history="1">
            <w:r w:rsidRPr="0015309D">
              <w:rPr>
                <w:rStyle w:val="Hyperlink"/>
                <w:noProof/>
              </w:rPr>
              <w:t>3.4</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Implementasi Interface</w:t>
            </w:r>
            <w:r w:rsidRPr="0015309D">
              <w:rPr>
                <w:noProof/>
                <w:webHidden/>
              </w:rPr>
              <w:tab/>
            </w:r>
            <w:r w:rsidRPr="0015309D">
              <w:rPr>
                <w:noProof/>
                <w:webHidden/>
              </w:rPr>
              <w:fldChar w:fldCharType="begin"/>
            </w:r>
            <w:r w:rsidRPr="0015309D">
              <w:rPr>
                <w:noProof/>
                <w:webHidden/>
              </w:rPr>
              <w:instrText xml:space="preserve"> PAGEREF _Toc171913203 \h </w:instrText>
            </w:r>
            <w:r w:rsidRPr="0015309D">
              <w:rPr>
                <w:noProof/>
                <w:webHidden/>
              </w:rPr>
            </w:r>
            <w:r w:rsidRPr="0015309D">
              <w:rPr>
                <w:noProof/>
                <w:webHidden/>
              </w:rPr>
              <w:fldChar w:fldCharType="separate"/>
            </w:r>
            <w:r w:rsidRPr="0015309D">
              <w:rPr>
                <w:noProof/>
                <w:webHidden/>
              </w:rPr>
              <w:t>41</w:t>
            </w:r>
            <w:r w:rsidRPr="0015309D">
              <w:rPr>
                <w:noProof/>
                <w:webHidden/>
              </w:rPr>
              <w:fldChar w:fldCharType="end"/>
            </w:r>
          </w:hyperlink>
        </w:p>
        <w:p w14:paraId="0B986B1E" w14:textId="0198EFF0" w:rsidR="0015309D" w:rsidRPr="0015309D" w:rsidRDefault="0015309D" w:rsidP="0015309D">
          <w:pPr>
            <w:pStyle w:val="TOC3"/>
            <w:rPr>
              <w:rFonts w:asciiTheme="minorHAnsi" w:eastAsiaTheme="minorEastAsia" w:hAnsiTheme="minorHAnsi" w:cstheme="minorBidi"/>
              <w:noProof/>
              <w:kern w:val="2"/>
              <w:lang w:val="en-ID" w:eastAsia="en-ID"/>
              <w14:ligatures w14:val="standardContextual"/>
            </w:rPr>
          </w:pPr>
          <w:hyperlink w:anchor="_Toc171913204" w:history="1">
            <w:r w:rsidRPr="0015309D">
              <w:rPr>
                <w:rStyle w:val="Hyperlink"/>
                <w:noProof/>
              </w:rPr>
              <w:t>3.4.1.</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Home Page</w:t>
            </w:r>
            <w:r w:rsidRPr="0015309D">
              <w:rPr>
                <w:noProof/>
                <w:webHidden/>
              </w:rPr>
              <w:tab/>
            </w:r>
            <w:r w:rsidRPr="0015309D">
              <w:rPr>
                <w:noProof/>
                <w:webHidden/>
              </w:rPr>
              <w:fldChar w:fldCharType="begin"/>
            </w:r>
            <w:r w:rsidRPr="0015309D">
              <w:rPr>
                <w:noProof/>
                <w:webHidden/>
              </w:rPr>
              <w:instrText xml:space="preserve"> PAGEREF _Toc171913204 \h </w:instrText>
            </w:r>
            <w:r w:rsidRPr="0015309D">
              <w:rPr>
                <w:noProof/>
                <w:webHidden/>
              </w:rPr>
            </w:r>
            <w:r w:rsidRPr="0015309D">
              <w:rPr>
                <w:noProof/>
                <w:webHidden/>
              </w:rPr>
              <w:fldChar w:fldCharType="separate"/>
            </w:r>
            <w:r w:rsidRPr="0015309D">
              <w:rPr>
                <w:noProof/>
                <w:webHidden/>
              </w:rPr>
              <w:t>41</w:t>
            </w:r>
            <w:r w:rsidRPr="0015309D">
              <w:rPr>
                <w:noProof/>
                <w:webHidden/>
              </w:rPr>
              <w:fldChar w:fldCharType="end"/>
            </w:r>
          </w:hyperlink>
        </w:p>
        <w:p w14:paraId="715206A8" w14:textId="74B584CC" w:rsidR="0015309D" w:rsidRPr="0015309D" w:rsidRDefault="0015309D" w:rsidP="0015309D">
          <w:pPr>
            <w:pStyle w:val="TOC3"/>
            <w:rPr>
              <w:rFonts w:asciiTheme="minorHAnsi" w:eastAsiaTheme="minorEastAsia" w:hAnsiTheme="minorHAnsi" w:cstheme="minorBidi"/>
              <w:noProof/>
              <w:kern w:val="2"/>
              <w:lang w:val="en-ID" w:eastAsia="en-ID"/>
              <w14:ligatures w14:val="standardContextual"/>
            </w:rPr>
          </w:pPr>
          <w:hyperlink w:anchor="_Toc171913205" w:history="1">
            <w:r w:rsidRPr="0015309D">
              <w:rPr>
                <w:rStyle w:val="Hyperlink"/>
                <w:noProof/>
              </w:rPr>
              <w:t>3.4.2.</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Iris Classification</w:t>
            </w:r>
            <w:r w:rsidRPr="0015309D">
              <w:rPr>
                <w:noProof/>
                <w:webHidden/>
              </w:rPr>
              <w:tab/>
            </w:r>
            <w:r w:rsidRPr="0015309D">
              <w:rPr>
                <w:noProof/>
                <w:webHidden/>
              </w:rPr>
              <w:fldChar w:fldCharType="begin"/>
            </w:r>
            <w:r w:rsidRPr="0015309D">
              <w:rPr>
                <w:noProof/>
                <w:webHidden/>
              </w:rPr>
              <w:instrText xml:space="preserve"> PAGEREF _Toc171913205 \h </w:instrText>
            </w:r>
            <w:r w:rsidRPr="0015309D">
              <w:rPr>
                <w:noProof/>
                <w:webHidden/>
              </w:rPr>
            </w:r>
            <w:r w:rsidRPr="0015309D">
              <w:rPr>
                <w:noProof/>
                <w:webHidden/>
              </w:rPr>
              <w:fldChar w:fldCharType="separate"/>
            </w:r>
            <w:r w:rsidRPr="0015309D">
              <w:rPr>
                <w:noProof/>
                <w:webHidden/>
              </w:rPr>
              <w:t>42</w:t>
            </w:r>
            <w:r w:rsidRPr="0015309D">
              <w:rPr>
                <w:noProof/>
                <w:webHidden/>
              </w:rPr>
              <w:fldChar w:fldCharType="end"/>
            </w:r>
          </w:hyperlink>
        </w:p>
        <w:p w14:paraId="72D6540A" w14:textId="0BFE7258" w:rsidR="0015309D" w:rsidRPr="0015309D" w:rsidRDefault="0015309D" w:rsidP="0015309D">
          <w:pPr>
            <w:pStyle w:val="TOC3"/>
            <w:rPr>
              <w:rFonts w:asciiTheme="minorHAnsi" w:eastAsiaTheme="minorEastAsia" w:hAnsiTheme="minorHAnsi" w:cstheme="minorBidi"/>
              <w:noProof/>
              <w:kern w:val="2"/>
              <w:lang w:val="en-ID" w:eastAsia="en-ID"/>
              <w14:ligatures w14:val="standardContextual"/>
            </w:rPr>
          </w:pPr>
          <w:hyperlink w:anchor="_Toc171913206" w:history="1">
            <w:r w:rsidRPr="0015309D">
              <w:rPr>
                <w:rStyle w:val="Hyperlink"/>
                <w:noProof/>
              </w:rPr>
              <w:t>3.4.3.</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About Page</w:t>
            </w:r>
            <w:r w:rsidRPr="0015309D">
              <w:rPr>
                <w:noProof/>
                <w:webHidden/>
              </w:rPr>
              <w:tab/>
            </w:r>
            <w:r w:rsidRPr="0015309D">
              <w:rPr>
                <w:noProof/>
                <w:webHidden/>
              </w:rPr>
              <w:fldChar w:fldCharType="begin"/>
            </w:r>
            <w:r w:rsidRPr="0015309D">
              <w:rPr>
                <w:noProof/>
                <w:webHidden/>
              </w:rPr>
              <w:instrText xml:space="preserve"> PAGEREF _Toc171913206 \h </w:instrText>
            </w:r>
            <w:r w:rsidRPr="0015309D">
              <w:rPr>
                <w:noProof/>
                <w:webHidden/>
              </w:rPr>
            </w:r>
            <w:r w:rsidRPr="0015309D">
              <w:rPr>
                <w:noProof/>
                <w:webHidden/>
              </w:rPr>
              <w:fldChar w:fldCharType="separate"/>
            </w:r>
            <w:r w:rsidRPr="0015309D">
              <w:rPr>
                <w:noProof/>
                <w:webHidden/>
              </w:rPr>
              <w:t>42</w:t>
            </w:r>
            <w:r w:rsidRPr="0015309D">
              <w:rPr>
                <w:noProof/>
                <w:webHidden/>
              </w:rPr>
              <w:fldChar w:fldCharType="end"/>
            </w:r>
          </w:hyperlink>
        </w:p>
        <w:p w14:paraId="2362EAF6" w14:textId="6BFCC30D" w:rsidR="0015309D" w:rsidRPr="0015309D" w:rsidRDefault="0015309D" w:rsidP="0015309D">
          <w:pPr>
            <w:pStyle w:val="TOC2"/>
            <w:tabs>
              <w:tab w:val="left" w:pos="1540"/>
            </w:tabs>
            <w:spacing w:line="360" w:lineRule="auto"/>
            <w:jc w:val="left"/>
            <w:rPr>
              <w:rFonts w:asciiTheme="minorHAnsi" w:eastAsiaTheme="minorEastAsia" w:hAnsiTheme="minorHAnsi" w:cstheme="minorBidi"/>
              <w:noProof/>
              <w:kern w:val="2"/>
              <w:lang w:val="en-ID" w:eastAsia="en-ID"/>
              <w14:ligatures w14:val="standardContextual"/>
            </w:rPr>
          </w:pPr>
          <w:hyperlink w:anchor="_Toc171913207" w:history="1">
            <w:r w:rsidRPr="0015309D">
              <w:rPr>
                <w:rStyle w:val="Hyperlink"/>
                <w:noProof/>
              </w:rPr>
              <w:t>3.5</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Pengujian</w:t>
            </w:r>
            <w:r w:rsidRPr="0015309D">
              <w:rPr>
                <w:noProof/>
                <w:webHidden/>
              </w:rPr>
              <w:tab/>
            </w:r>
            <w:r w:rsidRPr="0015309D">
              <w:rPr>
                <w:noProof/>
                <w:webHidden/>
              </w:rPr>
              <w:fldChar w:fldCharType="begin"/>
            </w:r>
            <w:r w:rsidRPr="0015309D">
              <w:rPr>
                <w:noProof/>
                <w:webHidden/>
              </w:rPr>
              <w:instrText xml:space="preserve"> PAGEREF _Toc171913207 \h </w:instrText>
            </w:r>
            <w:r w:rsidRPr="0015309D">
              <w:rPr>
                <w:noProof/>
                <w:webHidden/>
              </w:rPr>
            </w:r>
            <w:r w:rsidRPr="0015309D">
              <w:rPr>
                <w:noProof/>
                <w:webHidden/>
              </w:rPr>
              <w:fldChar w:fldCharType="separate"/>
            </w:r>
            <w:r w:rsidRPr="0015309D">
              <w:rPr>
                <w:noProof/>
                <w:webHidden/>
              </w:rPr>
              <w:t>43</w:t>
            </w:r>
            <w:r w:rsidRPr="0015309D">
              <w:rPr>
                <w:noProof/>
                <w:webHidden/>
              </w:rPr>
              <w:fldChar w:fldCharType="end"/>
            </w:r>
          </w:hyperlink>
        </w:p>
        <w:p w14:paraId="24DCA56D" w14:textId="7C860821" w:rsidR="0015309D" w:rsidRPr="0015309D" w:rsidRDefault="0015309D" w:rsidP="0015309D">
          <w:pPr>
            <w:pStyle w:val="TOC2"/>
            <w:tabs>
              <w:tab w:val="left" w:pos="1540"/>
            </w:tabs>
            <w:spacing w:line="360" w:lineRule="auto"/>
            <w:jc w:val="left"/>
            <w:rPr>
              <w:rFonts w:asciiTheme="minorHAnsi" w:eastAsiaTheme="minorEastAsia" w:hAnsiTheme="minorHAnsi" w:cstheme="minorBidi"/>
              <w:noProof/>
              <w:kern w:val="2"/>
              <w:lang w:val="en-ID" w:eastAsia="en-ID"/>
              <w14:ligatures w14:val="standardContextual"/>
            </w:rPr>
          </w:pPr>
          <w:hyperlink w:anchor="_Toc171913208" w:history="1">
            <w:r w:rsidRPr="0015309D">
              <w:rPr>
                <w:rStyle w:val="Hyperlink"/>
                <w:noProof/>
              </w:rPr>
              <w:t>3.6</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Usability Testing</w:t>
            </w:r>
            <w:r w:rsidRPr="0015309D">
              <w:rPr>
                <w:noProof/>
                <w:webHidden/>
              </w:rPr>
              <w:tab/>
            </w:r>
            <w:r w:rsidRPr="0015309D">
              <w:rPr>
                <w:noProof/>
                <w:webHidden/>
              </w:rPr>
              <w:fldChar w:fldCharType="begin"/>
            </w:r>
            <w:r w:rsidRPr="0015309D">
              <w:rPr>
                <w:noProof/>
                <w:webHidden/>
              </w:rPr>
              <w:instrText xml:space="preserve"> PAGEREF _Toc171913208 \h </w:instrText>
            </w:r>
            <w:r w:rsidRPr="0015309D">
              <w:rPr>
                <w:noProof/>
                <w:webHidden/>
              </w:rPr>
            </w:r>
            <w:r w:rsidRPr="0015309D">
              <w:rPr>
                <w:noProof/>
                <w:webHidden/>
              </w:rPr>
              <w:fldChar w:fldCharType="separate"/>
            </w:r>
            <w:r w:rsidRPr="0015309D">
              <w:rPr>
                <w:noProof/>
                <w:webHidden/>
              </w:rPr>
              <w:t>45</w:t>
            </w:r>
            <w:r w:rsidRPr="0015309D">
              <w:rPr>
                <w:noProof/>
                <w:webHidden/>
              </w:rPr>
              <w:fldChar w:fldCharType="end"/>
            </w:r>
          </w:hyperlink>
        </w:p>
        <w:p w14:paraId="3FC31A11" w14:textId="568511C0" w:rsidR="0015309D" w:rsidRPr="0015309D" w:rsidRDefault="0015309D" w:rsidP="0015309D">
          <w:pPr>
            <w:pStyle w:val="TOC1"/>
            <w:jc w:val="left"/>
            <w:rPr>
              <w:rFonts w:asciiTheme="minorHAnsi" w:eastAsiaTheme="minorEastAsia" w:hAnsiTheme="minorHAnsi" w:cstheme="minorBidi"/>
              <w:noProof/>
              <w:kern w:val="2"/>
              <w:lang w:val="en-ID" w:eastAsia="en-ID"/>
              <w14:ligatures w14:val="standardContextual"/>
            </w:rPr>
          </w:pPr>
          <w:hyperlink w:anchor="_Toc171913209" w:history="1">
            <w:r w:rsidRPr="0015309D">
              <w:rPr>
                <w:rStyle w:val="Hyperlink"/>
                <w:noProof/>
              </w:rPr>
              <w:t>BAB IV  PENUTUP</w:t>
            </w:r>
            <w:r w:rsidRPr="0015309D">
              <w:rPr>
                <w:noProof/>
                <w:webHidden/>
              </w:rPr>
              <w:tab/>
            </w:r>
            <w:r w:rsidRPr="0015309D">
              <w:rPr>
                <w:noProof/>
                <w:webHidden/>
              </w:rPr>
              <w:fldChar w:fldCharType="begin"/>
            </w:r>
            <w:r w:rsidRPr="0015309D">
              <w:rPr>
                <w:noProof/>
                <w:webHidden/>
              </w:rPr>
              <w:instrText xml:space="preserve"> PAGEREF _Toc171913209 \h </w:instrText>
            </w:r>
            <w:r w:rsidRPr="0015309D">
              <w:rPr>
                <w:noProof/>
                <w:webHidden/>
              </w:rPr>
            </w:r>
            <w:r w:rsidRPr="0015309D">
              <w:rPr>
                <w:noProof/>
                <w:webHidden/>
              </w:rPr>
              <w:fldChar w:fldCharType="separate"/>
            </w:r>
            <w:r w:rsidRPr="0015309D">
              <w:rPr>
                <w:noProof/>
                <w:webHidden/>
              </w:rPr>
              <w:t>47</w:t>
            </w:r>
            <w:r w:rsidRPr="0015309D">
              <w:rPr>
                <w:noProof/>
                <w:webHidden/>
              </w:rPr>
              <w:fldChar w:fldCharType="end"/>
            </w:r>
          </w:hyperlink>
        </w:p>
        <w:p w14:paraId="3ACBE55A" w14:textId="24E49313" w:rsidR="0015309D" w:rsidRPr="0015309D" w:rsidRDefault="0015309D" w:rsidP="0015309D">
          <w:pPr>
            <w:pStyle w:val="TOC2"/>
            <w:tabs>
              <w:tab w:val="left" w:pos="1540"/>
            </w:tabs>
            <w:spacing w:line="360" w:lineRule="auto"/>
            <w:jc w:val="left"/>
            <w:rPr>
              <w:rFonts w:asciiTheme="minorHAnsi" w:eastAsiaTheme="minorEastAsia" w:hAnsiTheme="minorHAnsi" w:cstheme="minorBidi"/>
              <w:noProof/>
              <w:kern w:val="2"/>
              <w:lang w:val="en-ID" w:eastAsia="en-ID"/>
              <w14:ligatures w14:val="standardContextual"/>
            </w:rPr>
          </w:pPr>
          <w:hyperlink w:anchor="_Toc171913210" w:history="1">
            <w:r w:rsidRPr="0015309D">
              <w:rPr>
                <w:rStyle w:val="Hyperlink"/>
                <w:noProof/>
              </w:rPr>
              <w:t>4.1.</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Kesimpulan</w:t>
            </w:r>
            <w:r w:rsidRPr="0015309D">
              <w:rPr>
                <w:noProof/>
                <w:webHidden/>
              </w:rPr>
              <w:tab/>
            </w:r>
            <w:r w:rsidRPr="0015309D">
              <w:rPr>
                <w:noProof/>
                <w:webHidden/>
              </w:rPr>
              <w:fldChar w:fldCharType="begin"/>
            </w:r>
            <w:r w:rsidRPr="0015309D">
              <w:rPr>
                <w:noProof/>
                <w:webHidden/>
              </w:rPr>
              <w:instrText xml:space="preserve"> PAGEREF _Toc171913210 \h </w:instrText>
            </w:r>
            <w:r w:rsidRPr="0015309D">
              <w:rPr>
                <w:noProof/>
                <w:webHidden/>
              </w:rPr>
            </w:r>
            <w:r w:rsidRPr="0015309D">
              <w:rPr>
                <w:noProof/>
                <w:webHidden/>
              </w:rPr>
              <w:fldChar w:fldCharType="separate"/>
            </w:r>
            <w:r w:rsidRPr="0015309D">
              <w:rPr>
                <w:noProof/>
                <w:webHidden/>
              </w:rPr>
              <w:t>47</w:t>
            </w:r>
            <w:r w:rsidRPr="0015309D">
              <w:rPr>
                <w:noProof/>
                <w:webHidden/>
              </w:rPr>
              <w:fldChar w:fldCharType="end"/>
            </w:r>
          </w:hyperlink>
        </w:p>
        <w:p w14:paraId="3B2A8C1B" w14:textId="3A82A4EC" w:rsidR="0015309D" w:rsidRPr="0015309D" w:rsidRDefault="0015309D" w:rsidP="0015309D">
          <w:pPr>
            <w:pStyle w:val="TOC2"/>
            <w:tabs>
              <w:tab w:val="left" w:pos="1540"/>
            </w:tabs>
            <w:spacing w:line="360" w:lineRule="auto"/>
            <w:jc w:val="left"/>
            <w:rPr>
              <w:rFonts w:asciiTheme="minorHAnsi" w:eastAsiaTheme="minorEastAsia" w:hAnsiTheme="minorHAnsi" w:cstheme="minorBidi"/>
              <w:noProof/>
              <w:kern w:val="2"/>
              <w:lang w:val="en-ID" w:eastAsia="en-ID"/>
              <w14:ligatures w14:val="standardContextual"/>
            </w:rPr>
          </w:pPr>
          <w:hyperlink w:anchor="_Toc171913211" w:history="1">
            <w:r w:rsidRPr="0015309D">
              <w:rPr>
                <w:rStyle w:val="Hyperlink"/>
                <w:noProof/>
              </w:rPr>
              <w:t>4.2.</w:t>
            </w:r>
            <w:r w:rsidRPr="0015309D">
              <w:rPr>
                <w:rFonts w:asciiTheme="minorHAnsi" w:eastAsiaTheme="minorEastAsia" w:hAnsiTheme="minorHAnsi" w:cstheme="minorBidi"/>
                <w:noProof/>
                <w:kern w:val="2"/>
                <w:lang w:val="en-ID" w:eastAsia="en-ID"/>
                <w14:ligatures w14:val="standardContextual"/>
              </w:rPr>
              <w:tab/>
            </w:r>
            <w:r w:rsidRPr="0015309D">
              <w:rPr>
                <w:rStyle w:val="Hyperlink"/>
                <w:noProof/>
              </w:rPr>
              <w:t>Saran</w:t>
            </w:r>
            <w:r>
              <w:rPr>
                <w:rStyle w:val="Hyperlink"/>
                <w:noProof/>
              </w:rPr>
              <w:tab/>
            </w:r>
            <w:r w:rsidRPr="0015309D">
              <w:rPr>
                <w:noProof/>
                <w:webHidden/>
              </w:rPr>
              <w:tab/>
            </w:r>
            <w:r w:rsidRPr="0015309D">
              <w:rPr>
                <w:noProof/>
                <w:webHidden/>
              </w:rPr>
              <w:fldChar w:fldCharType="begin"/>
            </w:r>
            <w:r w:rsidRPr="0015309D">
              <w:rPr>
                <w:noProof/>
                <w:webHidden/>
              </w:rPr>
              <w:instrText xml:space="preserve"> PAGEREF _Toc171913211 \h </w:instrText>
            </w:r>
            <w:r w:rsidRPr="0015309D">
              <w:rPr>
                <w:noProof/>
                <w:webHidden/>
              </w:rPr>
            </w:r>
            <w:r w:rsidRPr="0015309D">
              <w:rPr>
                <w:noProof/>
                <w:webHidden/>
              </w:rPr>
              <w:fldChar w:fldCharType="separate"/>
            </w:r>
            <w:r w:rsidRPr="0015309D">
              <w:rPr>
                <w:noProof/>
                <w:webHidden/>
              </w:rPr>
              <w:t>47</w:t>
            </w:r>
            <w:r w:rsidRPr="0015309D">
              <w:rPr>
                <w:noProof/>
                <w:webHidden/>
              </w:rPr>
              <w:fldChar w:fldCharType="end"/>
            </w:r>
          </w:hyperlink>
        </w:p>
        <w:p w14:paraId="6A4DBC8D" w14:textId="685F4ECF" w:rsidR="0015309D" w:rsidRPr="0015309D" w:rsidRDefault="0015309D" w:rsidP="0015309D">
          <w:pPr>
            <w:pStyle w:val="TOC1"/>
            <w:jc w:val="left"/>
            <w:rPr>
              <w:rFonts w:asciiTheme="minorHAnsi" w:eastAsiaTheme="minorEastAsia" w:hAnsiTheme="minorHAnsi" w:cstheme="minorBidi"/>
              <w:noProof/>
              <w:kern w:val="2"/>
              <w:lang w:val="en-ID" w:eastAsia="en-ID"/>
              <w14:ligatures w14:val="standardContextual"/>
            </w:rPr>
          </w:pPr>
          <w:hyperlink w:anchor="_Toc171913212" w:history="1">
            <w:r w:rsidRPr="0015309D">
              <w:rPr>
                <w:rStyle w:val="Hyperlink"/>
                <w:noProof/>
              </w:rPr>
              <w:t>DAFTAR PUSTAKA</w:t>
            </w:r>
            <w:r w:rsidRPr="0015309D">
              <w:rPr>
                <w:noProof/>
                <w:webHidden/>
              </w:rPr>
              <w:tab/>
            </w:r>
            <w:r w:rsidRPr="0015309D">
              <w:rPr>
                <w:noProof/>
                <w:webHidden/>
              </w:rPr>
              <w:fldChar w:fldCharType="begin"/>
            </w:r>
            <w:r w:rsidRPr="0015309D">
              <w:rPr>
                <w:noProof/>
                <w:webHidden/>
              </w:rPr>
              <w:instrText xml:space="preserve"> PAGEREF _Toc171913212 \h </w:instrText>
            </w:r>
            <w:r w:rsidRPr="0015309D">
              <w:rPr>
                <w:noProof/>
                <w:webHidden/>
              </w:rPr>
            </w:r>
            <w:r w:rsidRPr="0015309D">
              <w:rPr>
                <w:noProof/>
                <w:webHidden/>
              </w:rPr>
              <w:fldChar w:fldCharType="separate"/>
            </w:r>
            <w:r w:rsidRPr="0015309D">
              <w:rPr>
                <w:noProof/>
                <w:webHidden/>
              </w:rPr>
              <w:t>49</w:t>
            </w:r>
            <w:r w:rsidRPr="0015309D">
              <w:rPr>
                <w:noProof/>
                <w:webHidden/>
              </w:rPr>
              <w:fldChar w:fldCharType="end"/>
            </w:r>
          </w:hyperlink>
        </w:p>
        <w:p w14:paraId="434757C5" w14:textId="4483448C" w:rsidR="0015309D" w:rsidRPr="0015309D" w:rsidRDefault="0015309D" w:rsidP="0015309D">
          <w:pPr>
            <w:pStyle w:val="TOC1"/>
            <w:jc w:val="left"/>
            <w:rPr>
              <w:rFonts w:asciiTheme="minorHAnsi" w:eastAsiaTheme="minorEastAsia" w:hAnsiTheme="minorHAnsi" w:cstheme="minorBidi"/>
              <w:noProof/>
              <w:kern w:val="2"/>
              <w:lang w:val="en-ID" w:eastAsia="en-ID"/>
              <w14:ligatures w14:val="standardContextual"/>
            </w:rPr>
          </w:pPr>
          <w:hyperlink w:anchor="_Toc171913213" w:history="1">
            <w:r w:rsidRPr="0015309D">
              <w:rPr>
                <w:rStyle w:val="Hyperlink"/>
                <w:noProof/>
              </w:rPr>
              <w:t>LAMPIRAN</w:t>
            </w:r>
            <w:r w:rsidRPr="0015309D">
              <w:rPr>
                <w:noProof/>
                <w:webHidden/>
              </w:rPr>
              <w:tab/>
            </w:r>
            <w:r w:rsidRPr="0015309D">
              <w:rPr>
                <w:noProof/>
                <w:webHidden/>
              </w:rPr>
              <w:fldChar w:fldCharType="begin"/>
            </w:r>
            <w:r w:rsidRPr="0015309D">
              <w:rPr>
                <w:noProof/>
                <w:webHidden/>
              </w:rPr>
              <w:instrText xml:space="preserve"> PAGEREF _Toc171913213 \h </w:instrText>
            </w:r>
            <w:r w:rsidRPr="0015309D">
              <w:rPr>
                <w:noProof/>
                <w:webHidden/>
              </w:rPr>
            </w:r>
            <w:r w:rsidRPr="0015309D">
              <w:rPr>
                <w:noProof/>
                <w:webHidden/>
              </w:rPr>
              <w:fldChar w:fldCharType="separate"/>
            </w:r>
            <w:r w:rsidRPr="0015309D">
              <w:rPr>
                <w:noProof/>
                <w:webHidden/>
              </w:rPr>
              <w:t>52</w:t>
            </w:r>
            <w:r w:rsidRPr="0015309D">
              <w:rPr>
                <w:noProof/>
                <w:webHidden/>
              </w:rPr>
              <w:fldChar w:fldCharType="end"/>
            </w:r>
          </w:hyperlink>
        </w:p>
        <w:p w14:paraId="56AC7A66" w14:textId="22FF05A6" w:rsidR="006C27C3" w:rsidRPr="006C27C3" w:rsidRDefault="006C27C3" w:rsidP="0015309D">
          <w:pPr>
            <w:spacing w:line="360" w:lineRule="auto"/>
            <w:jc w:val="left"/>
          </w:pPr>
          <w:r w:rsidRPr="0015309D">
            <w:rPr>
              <w:noProof/>
            </w:rPr>
            <w:fldChar w:fldCharType="end"/>
          </w:r>
        </w:p>
      </w:sdtContent>
    </w:sdt>
    <w:p w14:paraId="63CADC98" w14:textId="77777777" w:rsidR="006C27C3" w:rsidRPr="006C27C3" w:rsidRDefault="006C27C3" w:rsidP="006C27C3">
      <w:pPr>
        <w:rPr>
          <w:rFonts w:eastAsia="Times New Roman"/>
        </w:rPr>
      </w:pPr>
    </w:p>
    <w:p w14:paraId="7C14F2BC" w14:textId="77777777" w:rsidR="005146A3" w:rsidRDefault="005146A3">
      <w:pPr>
        <w:rPr>
          <w:b/>
          <w:bCs/>
          <w:sz w:val="28"/>
          <w:szCs w:val="28"/>
        </w:rPr>
      </w:pPr>
    </w:p>
    <w:p w14:paraId="4AB107F6" w14:textId="77777777" w:rsidR="005146A3" w:rsidRDefault="005146A3">
      <w:pPr>
        <w:ind w:left="0"/>
        <w:jc w:val="both"/>
      </w:pPr>
    </w:p>
    <w:p w14:paraId="048B5757" w14:textId="77777777" w:rsidR="005146A3" w:rsidRDefault="00000000">
      <w:r>
        <w:br w:type="page"/>
      </w:r>
    </w:p>
    <w:p w14:paraId="581B0E42" w14:textId="548256ED" w:rsidR="006C27C3" w:rsidRDefault="00000000" w:rsidP="006C27C3">
      <w:pPr>
        <w:pStyle w:val="Heading1"/>
        <w:rPr>
          <w:rFonts w:ascii="Times New Roman" w:hAnsi="Times New Roman" w:cs="Times New Roman"/>
          <w:b/>
          <w:bCs/>
          <w:color w:val="auto"/>
        </w:rPr>
      </w:pPr>
      <w:bookmarkStart w:id="15" w:name="_Toc170812677"/>
      <w:bookmarkStart w:id="16" w:name="_Toc169862835"/>
      <w:bookmarkStart w:id="17" w:name="_Toc25749"/>
      <w:bookmarkStart w:id="18" w:name="_Toc171679600"/>
      <w:bookmarkStart w:id="19" w:name="_Toc171913176"/>
      <w:r>
        <w:rPr>
          <w:rFonts w:ascii="Times New Roman" w:hAnsi="Times New Roman" w:cs="Times New Roman"/>
          <w:b/>
          <w:bCs/>
          <w:color w:val="auto"/>
        </w:rPr>
        <w:lastRenderedPageBreak/>
        <w:t>DAFTAR TABEL</w:t>
      </w:r>
      <w:bookmarkEnd w:id="15"/>
      <w:bookmarkEnd w:id="16"/>
      <w:bookmarkEnd w:id="17"/>
      <w:bookmarkEnd w:id="18"/>
      <w:bookmarkEnd w:id="19"/>
    </w:p>
    <w:p w14:paraId="6894CA26" w14:textId="77777777" w:rsidR="006C27C3" w:rsidRPr="006C27C3" w:rsidRDefault="006C27C3" w:rsidP="006C27C3"/>
    <w:p w14:paraId="1ECBBE38" w14:textId="52AD0752" w:rsidR="0015309D" w:rsidRPr="0015309D" w:rsidRDefault="0015309D" w:rsidP="0015309D">
      <w:pPr>
        <w:pStyle w:val="TableofFigures"/>
        <w:tabs>
          <w:tab w:val="right" w:leader="dot" w:pos="7928"/>
        </w:tabs>
        <w:spacing w:line="360" w:lineRule="auto"/>
        <w:rPr>
          <w:rFonts w:ascii="Times New Roman" w:eastAsiaTheme="minorEastAsia" w:hAnsi="Times New Roman" w:cs="Times New Roman"/>
          <w:b w:val="0"/>
          <w:bCs w:val="0"/>
          <w:noProof/>
          <w:kern w:val="2"/>
          <w:sz w:val="24"/>
          <w:szCs w:val="24"/>
          <w:lang w:val="en-ID" w:eastAsia="en-ID"/>
          <w14:ligatures w14:val="standardContextual"/>
        </w:rPr>
      </w:pPr>
      <w:r>
        <w:rPr>
          <w:b w:val="0"/>
          <w:bCs w:val="0"/>
        </w:rPr>
        <w:fldChar w:fldCharType="begin"/>
      </w:r>
      <w:r>
        <w:rPr>
          <w:b w:val="0"/>
          <w:bCs w:val="0"/>
        </w:rPr>
        <w:instrText xml:space="preserve"> TOC \h \z \c "Tabel" </w:instrText>
      </w:r>
      <w:r>
        <w:rPr>
          <w:b w:val="0"/>
          <w:bCs w:val="0"/>
        </w:rPr>
        <w:fldChar w:fldCharType="separate"/>
      </w:r>
      <w:hyperlink w:anchor="_Toc171913452" w:history="1">
        <w:r w:rsidRPr="0015309D">
          <w:rPr>
            <w:rStyle w:val="Hyperlink"/>
            <w:rFonts w:ascii="Times New Roman" w:hAnsi="Times New Roman" w:cs="Times New Roman"/>
            <w:b w:val="0"/>
            <w:bCs w:val="0"/>
            <w:noProof/>
            <w:sz w:val="24"/>
            <w:szCs w:val="24"/>
          </w:rPr>
          <w:t>Tabel 1. Perbandingan Penelitian Terkait Dan Penelitian</w:t>
        </w:r>
        <w:r w:rsidRPr="0015309D">
          <w:rPr>
            <w:rFonts w:ascii="Times New Roman" w:hAnsi="Times New Roman" w:cs="Times New Roman"/>
            <w:b w:val="0"/>
            <w:bCs w:val="0"/>
            <w:noProof/>
            <w:webHidden/>
            <w:sz w:val="24"/>
            <w:szCs w:val="24"/>
          </w:rPr>
          <w:tab/>
        </w:r>
        <w:r w:rsidRPr="0015309D">
          <w:rPr>
            <w:rFonts w:ascii="Times New Roman" w:hAnsi="Times New Roman" w:cs="Times New Roman"/>
            <w:b w:val="0"/>
            <w:bCs w:val="0"/>
            <w:noProof/>
            <w:webHidden/>
            <w:sz w:val="24"/>
            <w:szCs w:val="24"/>
          </w:rPr>
          <w:fldChar w:fldCharType="begin"/>
        </w:r>
        <w:r w:rsidRPr="0015309D">
          <w:rPr>
            <w:rFonts w:ascii="Times New Roman" w:hAnsi="Times New Roman" w:cs="Times New Roman"/>
            <w:b w:val="0"/>
            <w:bCs w:val="0"/>
            <w:noProof/>
            <w:webHidden/>
            <w:sz w:val="24"/>
            <w:szCs w:val="24"/>
          </w:rPr>
          <w:instrText xml:space="preserve"> PAGEREF _Toc171913452 \h </w:instrText>
        </w:r>
        <w:r w:rsidRPr="0015309D">
          <w:rPr>
            <w:rFonts w:ascii="Times New Roman" w:hAnsi="Times New Roman" w:cs="Times New Roman"/>
            <w:b w:val="0"/>
            <w:bCs w:val="0"/>
            <w:noProof/>
            <w:webHidden/>
            <w:sz w:val="24"/>
            <w:szCs w:val="24"/>
          </w:rPr>
        </w:r>
        <w:r w:rsidRPr="0015309D">
          <w:rPr>
            <w:rFonts w:ascii="Times New Roman" w:hAnsi="Times New Roman" w:cs="Times New Roman"/>
            <w:b w:val="0"/>
            <w:bCs w:val="0"/>
            <w:noProof/>
            <w:webHidden/>
            <w:sz w:val="24"/>
            <w:szCs w:val="24"/>
          </w:rPr>
          <w:fldChar w:fldCharType="separate"/>
        </w:r>
        <w:r w:rsidRPr="0015309D">
          <w:rPr>
            <w:rFonts w:ascii="Times New Roman" w:hAnsi="Times New Roman" w:cs="Times New Roman"/>
            <w:b w:val="0"/>
            <w:bCs w:val="0"/>
            <w:noProof/>
            <w:webHidden/>
            <w:sz w:val="24"/>
            <w:szCs w:val="24"/>
          </w:rPr>
          <w:t>16</w:t>
        </w:r>
        <w:r w:rsidRPr="0015309D">
          <w:rPr>
            <w:rFonts w:ascii="Times New Roman" w:hAnsi="Times New Roman" w:cs="Times New Roman"/>
            <w:b w:val="0"/>
            <w:bCs w:val="0"/>
            <w:noProof/>
            <w:webHidden/>
            <w:sz w:val="24"/>
            <w:szCs w:val="24"/>
          </w:rPr>
          <w:fldChar w:fldCharType="end"/>
        </w:r>
      </w:hyperlink>
    </w:p>
    <w:p w14:paraId="094D36ED" w14:textId="3894C6C3" w:rsidR="0015309D" w:rsidRPr="0015309D" w:rsidRDefault="0015309D" w:rsidP="0015309D">
      <w:pPr>
        <w:pStyle w:val="TableofFigures"/>
        <w:tabs>
          <w:tab w:val="right" w:leader="dot" w:pos="7928"/>
        </w:tabs>
        <w:spacing w:line="360" w:lineRule="auto"/>
        <w:rPr>
          <w:rFonts w:ascii="Times New Roman" w:eastAsiaTheme="minorEastAsia" w:hAnsi="Times New Roman" w:cs="Times New Roman"/>
          <w:b w:val="0"/>
          <w:bCs w:val="0"/>
          <w:noProof/>
          <w:kern w:val="2"/>
          <w:sz w:val="24"/>
          <w:szCs w:val="24"/>
          <w:lang w:val="en-ID" w:eastAsia="en-ID"/>
          <w14:ligatures w14:val="standardContextual"/>
        </w:rPr>
      </w:pPr>
      <w:hyperlink w:anchor="_Toc171913453" w:history="1">
        <w:r w:rsidRPr="0015309D">
          <w:rPr>
            <w:rStyle w:val="Hyperlink"/>
            <w:rFonts w:ascii="Times New Roman" w:hAnsi="Times New Roman" w:cs="Times New Roman"/>
            <w:b w:val="0"/>
            <w:bCs w:val="0"/>
            <w:noProof/>
            <w:sz w:val="24"/>
            <w:szCs w:val="24"/>
          </w:rPr>
          <w:t>Tabel 2. Keterangan Flowchart</w:t>
        </w:r>
        <w:r w:rsidRPr="0015309D">
          <w:rPr>
            <w:rFonts w:ascii="Times New Roman" w:hAnsi="Times New Roman" w:cs="Times New Roman"/>
            <w:b w:val="0"/>
            <w:bCs w:val="0"/>
            <w:noProof/>
            <w:webHidden/>
            <w:sz w:val="24"/>
            <w:szCs w:val="24"/>
          </w:rPr>
          <w:tab/>
        </w:r>
        <w:r w:rsidRPr="0015309D">
          <w:rPr>
            <w:rFonts w:ascii="Times New Roman" w:hAnsi="Times New Roman" w:cs="Times New Roman"/>
            <w:b w:val="0"/>
            <w:bCs w:val="0"/>
            <w:noProof/>
            <w:webHidden/>
            <w:sz w:val="24"/>
            <w:szCs w:val="24"/>
          </w:rPr>
          <w:fldChar w:fldCharType="begin"/>
        </w:r>
        <w:r w:rsidRPr="0015309D">
          <w:rPr>
            <w:rFonts w:ascii="Times New Roman" w:hAnsi="Times New Roman" w:cs="Times New Roman"/>
            <w:b w:val="0"/>
            <w:bCs w:val="0"/>
            <w:noProof/>
            <w:webHidden/>
            <w:sz w:val="24"/>
            <w:szCs w:val="24"/>
          </w:rPr>
          <w:instrText xml:space="preserve"> PAGEREF _Toc171913453 \h </w:instrText>
        </w:r>
        <w:r w:rsidRPr="0015309D">
          <w:rPr>
            <w:rFonts w:ascii="Times New Roman" w:hAnsi="Times New Roman" w:cs="Times New Roman"/>
            <w:b w:val="0"/>
            <w:bCs w:val="0"/>
            <w:noProof/>
            <w:webHidden/>
            <w:sz w:val="24"/>
            <w:szCs w:val="24"/>
          </w:rPr>
        </w:r>
        <w:r w:rsidRPr="0015309D">
          <w:rPr>
            <w:rFonts w:ascii="Times New Roman" w:hAnsi="Times New Roman" w:cs="Times New Roman"/>
            <w:b w:val="0"/>
            <w:bCs w:val="0"/>
            <w:noProof/>
            <w:webHidden/>
            <w:sz w:val="24"/>
            <w:szCs w:val="24"/>
          </w:rPr>
          <w:fldChar w:fldCharType="separate"/>
        </w:r>
        <w:r w:rsidRPr="0015309D">
          <w:rPr>
            <w:rFonts w:ascii="Times New Roman" w:hAnsi="Times New Roman" w:cs="Times New Roman"/>
            <w:b w:val="0"/>
            <w:bCs w:val="0"/>
            <w:noProof/>
            <w:webHidden/>
            <w:sz w:val="24"/>
            <w:szCs w:val="24"/>
          </w:rPr>
          <w:t>22</w:t>
        </w:r>
        <w:r w:rsidRPr="0015309D">
          <w:rPr>
            <w:rFonts w:ascii="Times New Roman" w:hAnsi="Times New Roman" w:cs="Times New Roman"/>
            <w:b w:val="0"/>
            <w:bCs w:val="0"/>
            <w:noProof/>
            <w:webHidden/>
            <w:sz w:val="24"/>
            <w:szCs w:val="24"/>
          </w:rPr>
          <w:fldChar w:fldCharType="end"/>
        </w:r>
      </w:hyperlink>
    </w:p>
    <w:p w14:paraId="7240C7A2" w14:textId="6593742F" w:rsidR="0015309D" w:rsidRPr="0015309D" w:rsidRDefault="0015309D" w:rsidP="0015309D">
      <w:pPr>
        <w:pStyle w:val="TableofFigures"/>
        <w:tabs>
          <w:tab w:val="right" w:leader="dot" w:pos="7928"/>
        </w:tabs>
        <w:spacing w:line="360" w:lineRule="auto"/>
        <w:rPr>
          <w:rFonts w:ascii="Times New Roman" w:eastAsiaTheme="minorEastAsia" w:hAnsi="Times New Roman" w:cs="Times New Roman"/>
          <w:b w:val="0"/>
          <w:bCs w:val="0"/>
          <w:noProof/>
          <w:kern w:val="2"/>
          <w:sz w:val="24"/>
          <w:szCs w:val="24"/>
          <w:lang w:val="en-ID" w:eastAsia="en-ID"/>
          <w14:ligatures w14:val="standardContextual"/>
        </w:rPr>
      </w:pPr>
      <w:hyperlink w:anchor="_Toc171913454" w:history="1">
        <w:r w:rsidRPr="0015309D">
          <w:rPr>
            <w:rStyle w:val="Hyperlink"/>
            <w:rFonts w:ascii="Times New Roman" w:hAnsi="Times New Roman" w:cs="Times New Roman"/>
            <w:b w:val="0"/>
            <w:bCs w:val="0"/>
            <w:noProof/>
            <w:sz w:val="24"/>
            <w:szCs w:val="24"/>
          </w:rPr>
          <w:t>Tabel 3. Jumlah Dataset Bunga Iris</w:t>
        </w:r>
        <w:r w:rsidRPr="0015309D">
          <w:rPr>
            <w:rFonts w:ascii="Times New Roman" w:hAnsi="Times New Roman" w:cs="Times New Roman"/>
            <w:b w:val="0"/>
            <w:bCs w:val="0"/>
            <w:noProof/>
            <w:webHidden/>
            <w:sz w:val="24"/>
            <w:szCs w:val="24"/>
          </w:rPr>
          <w:tab/>
        </w:r>
        <w:r w:rsidRPr="0015309D">
          <w:rPr>
            <w:rFonts w:ascii="Times New Roman" w:hAnsi="Times New Roman" w:cs="Times New Roman"/>
            <w:b w:val="0"/>
            <w:bCs w:val="0"/>
            <w:noProof/>
            <w:webHidden/>
            <w:sz w:val="24"/>
            <w:szCs w:val="24"/>
          </w:rPr>
          <w:fldChar w:fldCharType="begin"/>
        </w:r>
        <w:r w:rsidRPr="0015309D">
          <w:rPr>
            <w:rFonts w:ascii="Times New Roman" w:hAnsi="Times New Roman" w:cs="Times New Roman"/>
            <w:b w:val="0"/>
            <w:bCs w:val="0"/>
            <w:noProof/>
            <w:webHidden/>
            <w:sz w:val="24"/>
            <w:szCs w:val="24"/>
          </w:rPr>
          <w:instrText xml:space="preserve"> PAGEREF _Toc171913454 \h </w:instrText>
        </w:r>
        <w:r w:rsidRPr="0015309D">
          <w:rPr>
            <w:rFonts w:ascii="Times New Roman" w:hAnsi="Times New Roman" w:cs="Times New Roman"/>
            <w:b w:val="0"/>
            <w:bCs w:val="0"/>
            <w:noProof/>
            <w:webHidden/>
            <w:sz w:val="24"/>
            <w:szCs w:val="24"/>
          </w:rPr>
        </w:r>
        <w:r w:rsidRPr="0015309D">
          <w:rPr>
            <w:rFonts w:ascii="Times New Roman" w:hAnsi="Times New Roman" w:cs="Times New Roman"/>
            <w:b w:val="0"/>
            <w:bCs w:val="0"/>
            <w:noProof/>
            <w:webHidden/>
            <w:sz w:val="24"/>
            <w:szCs w:val="24"/>
          </w:rPr>
          <w:fldChar w:fldCharType="separate"/>
        </w:r>
        <w:r w:rsidRPr="0015309D">
          <w:rPr>
            <w:rFonts w:ascii="Times New Roman" w:hAnsi="Times New Roman" w:cs="Times New Roman"/>
            <w:b w:val="0"/>
            <w:bCs w:val="0"/>
            <w:noProof/>
            <w:webHidden/>
            <w:sz w:val="24"/>
            <w:szCs w:val="24"/>
          </w:rPr>
          <w:t>26</w:t>
        </w:r>
        <w:r w:rsidRPr="0015309D">
          <w:rPr>
            <w:rFonts w:ascii="Times New Roman" w:hAnsi="Times New Roman" w:cs="Times New Roman"/>
            <w:b w:val="0"/>
            <w:bCs w:val="0"/>
            <w:noProof/>
            <w:webHidden/>
            <w:sz w:val="24"/>
            <w:szCs w:val="24"/>
          </w:rPr>
          <w:fldChar w:fldCharType="end"/>
        </w:r>
      </w:hyperlink>
    </w:p>
    <w:p w14:paraId="3A379221" w14:textId="269EF4FF" w:rsidR="0015309D" w:rsidRPr="0015309D" w:rsidRDefault="0015309D" w:rsidP="0015309D">
      <w:pPr>
        <w:pStyle w:val="TableofFigures"/>
        <w:tabs>
          <w:tab w:val="right" w:leader="dot" w:pos="7928"/>
        </w:tabs>
        <w:spacing w:line="360" w:lineRule="auto"/>
        <w:rPr>
          <w:rFonts w:ascii="Times New Roman" w:eastAsiaTheme="minorEastAsia" w:hAnsi="Times New Roman" w:cs="Times New Roman"/>
          <w:b w:val="0"/>
          <w:bCs w:val="0"/>
          <w:noProof/>
          <w:kern w:val="2"/>
          <w:sz w:val="24"/>
          <w:szCs w:val="24"/>
          <w:lang w:val="en-ID" w:eastAsia="en-ID"/>
          <w14:ligatures w14:val="standardContextual"/>
        </w:rPr>
      </w:pPr>
      <w:hyperlink w:anchor="_Toc171913455" w:history="1">
        <w:r w:rsidRPr="0015309D">
          <w:rPr>
            <w:rStyle w:val="Hyperlink"/>
            <w:rFonts w:ascii="Times New Roman" w:hAnsi="Times New Roman" w:cs="Times New Roman"/>
            <w:b w:val="0"/>
            <w:bCs w:val="0"/>
            <w:noProof/>
            <w:sz w:val="24"/>
            <w:szCs w:val="24"/>
          </w:rPr>
          <w:t>Tabel 4. Pengujian</w:t>
        </w:r>
        <w:r w:rsidRPr="0015309D">
          <w:rPr>
            <w:rFonts w:ascii="Times New Roman" w:hAnsi="Times New Roman" w:cs="Times New Roman"/>
            <w:b w:val="0"/>
            <w:bCs w:val="0"/>
            <w:noProof/>
            <w:webHidden/>
            <w:sz w:val="24"/>
            <w:szCs w:val="24"/>
          </w:rPr>
          <w:tab/>
        </w:r>
        <w:r w:rsidRPr="0015309D">
          <w:rPr>
            <w:rFonts w:ascii="Times New Roman" w:hAnsi="Times New Roman" w:cs="Times New Roman"/>
            <w:b w:val="0"/>
            <w:bCs w:val="0"/>
            <w:noProof/>
            <w:webHidden/>
            <w:sz w:val="24"/>
            <w:szCs w:val="24"/>
          </w:rPr>
          <w:fldChar w:fldCharType="begin"/>
        </w:r>
        <w:r w:rsidRPr="0015309D">
          <w:rPr>
            <w:rFonts w:ascii="Times New Roman" w:hAnsi="Times New Roman" w:cs="Times New Roman"/>
            <w:b w:val="0"/>
            <w:bCs w:val="0"/>
            <w:noProof/>
            <w:webHidden/>
            <w:sz w:val="24"/>
            <w:szCs w:val="24"/>
          </w:rPr>
          <w:instrText xml:space="preserve"> PAGEREF _Toc171913455 \h </w:instrText>
        </w:r>
        <w:r w:rsidRPr="0015309D">
          <w:rPr>
            <w:rFonts w:ascii="Times New Roman" w:hAnsi="Times New Roman" w:cs="Times New Roman"/>
            <w:b w:val="0"/>
            <w:bCs w:val="0"/>
            <w:noProof/>
            <w:webHidden/>
            <w:sz w:val="24"/>
            <w:szCs w:val="24"/>
          </w:rPr>
        </w:r>
        <w:r w:rsidRPr="0015309D">
          <w:rPr>
            <w:rFonts w:ascii="Times New Roman" w:hAnsi="Times New Roman" w:cs="Times New Roman"/>
            <w:b w:val="0"/>
            <w:bCs w:val="0"/>
            <w:noProof/>
            <w:webHidden/>
            <w:sz w:val="24"/>
            <w:szCs w:val="24"/>
          </w:rPr>
          <w:fldChar w:fldCharType="separate"/>
        </w:r>
        <w:r w:rsidRPr="0015309D">
          <w:rPr>
            <w:rFonts w:ascii="Times New Roman" w:hAnsi="Times New Roman" w:cs="Times New Roman"/>
            <w:b w:val="0"/>
            <w:bCs w:val="0"/>
            <w:noProof/>
            <w:webHidden/>
            <w:sz w:val="24"/>
            <w:szCs w:val="24"/>
          </w:rPr>
          <w:t>43</w:t>
        </w:r>
        <w:r w:rsidRPr="0015309D">
          <w:rPr>
            <w:rFonts w:ascii="Times New Roman" w:hAnsi="Times New Roman" w:cs="Times New Roman"/>
            <w:b w:val="0"/>
            <w:bCs w:val="0"/>
            <w:noProof/>
            <w:webHidden/>
            <w:sz w:val="24"/>
            <w:szCs w:val="24"/>
          </w:rPr>
          <w:fldChar w:fldCharType="end"/>
        </w:r>
      </w:hyperlink>
    </w:p>
    <w:p w14:paraId="00EDD4A2" w14:textId="5EC3AD8C" w:rsidR="0015309D" w:rsidRPr="0015309D" w:rsidRDefault="0015309D" w:rsidP="0015309D">
      <w:pPr>
        <w:pStyle w:val="TableofFigures"/>
        <w:tabs>
          <w:tab w:val="right" w:leader="dot" w:pos="7928"/>
        </w:tabs>
        <w:spacing w:line="360" w:lineRule="auto"/>
        <w:rPr>
          <w:rFonts w:ascii="Times New Roman" w:eastAsiaTheme="minorEastAsia" w:hAnsi="Times New Roman" w:cs="Times New Roman"/>
          <w:b w:val="0"/>
          <w:bCs w:val="0"/>
          <w:noProof/>
          <w:kern w:val="2"/>
          <w:sz w:val="24"/>
          <w:szCs w:val="24"/>
          <w:lang w:val="en-ID" w:eastAsia="en-ID"/>
          <w14:ligatures w14:val="standardContextual"/>
        </w:rPr>
      </w:pPr>
      <w:hyperlink w:anchor="_Toc171913456" w:history="1">
        <w:r w:rsidRPr="0015309D">
          <w:rPr>
            <w:rStyle w:val="Hyperlink"/>
            <w:rFonts w:ascii="Times New Roman" w:hAnsi="Times New Roman" w:cs="Times New Roman"/>
            <w:b w:val="0"/>
            <w:bCs w:val="0"/>
            <w:noProof/>
            <w:sz w:val="24"/>
            <w:szCs w:val="24"/>
          </w:rPr>
          <w:t>Tabel 5. Usability Testing</w:t>
        </w:r>
        <w:r w:rsidRPr="0015309D">
          <w:rPr>
            <w:rFonts w:ascii="Times New Roman" w:hAnsi="Times New Roman" w:cs="Times New Roman"/>
            <w:b w:val="0"/>
            <w:bCs w:val="0"/>
            <w:noProof/>
            <w:webHidden/>
            <w:sz w:val="24"/>
            <w:szCs w:val="24"/>
          </w:rPr>
          <w:tab/>
        </w:r>
        <w:r w:rsidRPr="0015309D">
          <w:rPr>
            <w:rFonts w:ascii="Times New Roman" w:hAnsi="Times New Roman" w:cs="Times New Roman"/>
            <w:b w:val="0"/>
            <w:bCs w:val="0"/>
            <w:noProof/>
            <w:webHidden/>
            <w:sz w:val="24"/>
            <w:szCs w:val="24"/>
          </w:rPr>
          <w:fldChar w:fldCharType="begin"/>
        </w:r>
        <w:r w:rsidRPr="0015309D">
          <w:rPr>
            <w:rFonts w:ascii="Times New Roman" w:hAnsi="Times New Roman" w:cs="Times New Roman"/>
            <w:b w:val="0"/>
            <w:bCs w:val="0"/>
            <w:noProof/>
            <w:webHidden/>
            <w:sz w:val="24"/>
            <w:szCs w:val="24"/>
          </w:rPr>
          <w:instrText xml:space="preserve"> PAGEREF _Toc171913456 \h </w:instrText>
        </w:r>
        <w:r w:rsidRPr="0015309D">
          <w:rPr>
            <w:rFonts w:ascii="Times New Roman" w:hAnsi="Times New Roman" w:cs="Times New Roman"/>
            <w:b w:val="0"/>
            <w:bCs w:val="0"/>
            <w:noProof/>
            <w:webHidden/>
            <w:sz w:val="24"/>
            <w:szCs w:val="24"/>
          </w:rPr>
        </w:r>
        <w:r w:rsidRPr="0015309D">
          <w:rPr>
            <w:rFonts w:ascii="Times New Roman" w:hAnsi="Times New Roman" w:cs="Times New Roman"/>
            <w:b w:val="0"/>
            <w:bCs w:val="0"/>
            <w:noProof/>
            <w:webHidden/>
            <w:sz w:val="24"/>
            <w:szCs w:val="24"/>
          </w:rPr>
          <w:fldChar w:fldCharType="separate"/>
        </w:r>
        <w:r w:rsidRPr="0015309D">
          <w:rPr>
            <w:rFonts w:ascii="Times New Roman" w:hAnsi="Times New Roman" w:cs="Times New Roman"/>
            <w:b w:val="0"/>
            <w:bCs w:val="0"/>
            <w:noProof/>
            <w:webHidden/>
            <w:sz w:val="24"/>
            <w:szCs w:val="24"/>
          </w:rPr>
          <w:t>45</w:t>
        </w:r>
        <w:r w:rsidRPr="0015309D">
          <w:rPr>
            <w:rFonts w:ascii="Times New Roman" w:hAnsi="Times New Roman" w:cs="Times New Roman"/>
            <w:b w:val="0"/>
            <w:bCs w:val="0"/>
            <w:noProof/>
            <w:webHidden/>
            <w:sz w:val="24"/>
            <w:szCs w:val="24"/>
          </w:rPr>
          <w:fldChar w:fldCharType="end"/>
        </w:r>
      </w:hyperlink>
    </w:p>
    <w:p w14:paraId="3F02F9C2" w14:textId="6FE66EEA" w:rsidR="0015309D" w:rsidRPr="0015309D" w:rsidRDefault="0015309D" w:rsidP="0015309D">
      <w:pPr>
        <w:pStyle w:val="TableofFigures"/>
        <w:tabs>
          <w:tab w:val="right" w:leader="dot" w:pos="7928"/>
        </w:tabs>
        <w:spacing w:line="360" w:lineRule="auto"/>
        <w:rPr>
          <w:rFonts w:ascii="Times New Roman" w:eastAsiaTheme="minorEastAsia" w:hAnsi="Times New Roman" w:cs="Times New Roman"/>
          <w:b w:val="0"/>
          <w:bCs w:val="0"/>
          <w:noProof/>
          <w:kern w:val="2"/>
          <w:sz w:val="24"/>
          <w:szCs w:val="24"/>
          <w:lang w:val="en-ID" w:eastAsia="en-ID"/>
          <w14:ligatures w14:val="standardContextual"/>
        </w:rPr>
      </w:pPr>
      <w:hyperlink w:anchor="_Toc171913457" w:history="1">
        <w:r w:rsidRPr="0015309D">
          <w:rPr>
            <w:rStyle w:val="Hyperlink"/>
            <w:rFonts w:ascii="Times New Roman" w:hAnsi="Times New Roman" w:cs="Times New Roman"/>
            <w:b w:val="0"/>
            <w:bCs w:val="0"/>
            <w:noProof/>
            <w:sz w:val="24"/>
            <w:szCs w:val="24"/>
          </w:rPr>
          <w:t>Tabel 6. Form Pengisian Tugas Besar</w:t>
        </w:r>
        <w:r w:rsidRPr="0015309D">
          <w:rPr>
            <w:rFonts w:ascii="Times New Roman" w:hAnsi="Times New Roman" w:cs="Times New Roman"/>
            <w:b w:val="0"/>
            <w:bCs w:val="0"/>
            <w:noProof/>
            <w:webHidden/>
            <w:sz w:val="24"/>
            <w:szCs w:val="24"/>
          </w:rPr>
          <w:tab/>
        </w:r>
        <w:r w:rsidRPr="0015309D">
          <w:rPr>
            <w:rFonts w:ascii="Times New Roman" w:hAnsi="Times New Roman" w:cs="Times New Roman"/>
            <w:b w:val="0"/>
            <w:bCs w:val="0"/>
            <w:noProof/>
            <w:webHidden/>
            <w:sz w:val="24"/>
            <w:szCs w:val="24"/>
          </w:rPr>
          <w:fldChar w:fldCharType="begin"/>
        </w:r>
        <w:r w:rsidRPr="0015309D">
          <w:rPr>
            <w:rFonts w:ascii="Times New Roman" w:hAnsi="Times New Roman" w:cs="Times New Roman"/>
            <w:b w:val="0"/>
            <w:bCs w:val="0"/>
            <w:noProof/>
            <w:webHidden/>
            <w:sz w:val="24"/>
            <w:szCs w:val="24"/>
          </w:rPr>
          <w:instrText xml:space="preserve"> PAGEREF _Toc171913457 \h </w:instrText>
        </w:r>
        <w:r w:rsidRPr="0015309D">
          <w:rPr>
            <w:rFonts w:ascii="Times New Roman" w:hAnsi="Times New Roman" w:cs="Times New Roman"/>
            <w:b w:val="0"/>
            <w:bCs w:val="0"/>
            <w:noProof/>
            <w:webHidden/>
            <w:sz w:val="24"/>
            <w:szCs w:val="24"/>
          </w:rPr>
        </w:r>
        <w:r w:rsidRPr="0015309D">
          <w:rPr>
            <w:rFonts w:ascii="Times New Roman" w:hAnsi="Times New Roman" w:cs="Times New Roman"/>
            <w:b w:val="0"/>
            <w:bCs w:val="0"/>
            <w:noProof/>
            <w:webHidden/>
            <w:sz w:val="24"/>
            <w:szCs w:val="24"/>
          </w:rPr>
          <w:fldChar w:fldCharType="separate"/>
        </w:r>
        <w:r w:rsidRPr="0015309D">
          <w:rPr>
            <w:rFonts w:ascii="Times New Roman" w:hAnsi="Times New Roman" w:cs="Times New Roman"/>
            <w:b w:val="0"/>
            <w:bCs w:val="0"/>
            <w:noProof/>
            <w:webHidden/>
            <w:sz w:val="24"/>
            <w:szCs w:val="24"/>
          </w:rPr>
          <w:t>55</w:t>
        </w:r>
        <w:r w:rsidRPr="0015309D">
          <w:rPr>
            <w:rFonts w:ascii="Times New Roman" w:hAnsi="Times New Roman" w:cs="Times New Roman"/>
            <w:b w:val="0"/>
            <w:bCs w:val="0"/>
            <w:noProof/>
            <w:webHidden/>
            <w:sz w:val="24"/>
            <w:szCs w:val="24"/>
          </w:rPr>
          <w:fldChar w:fldCharType="end"/>
        </w:r>
      </w:hyperlink>
    </w:p>
    <w:p w14:paraId="4565C7F5" w14:textId="70345613" w:rsidR="00E5773E" w:rsidRPr="00E5773E" w:rsidRDefault="0015309D" w:rsidP="00E5773E">
      <w:r>
        <w:rPr>
          <w:rFonts w:asciiTheme="minorHAnsi" w:hAnsiTheme="minorHAnsi" w:cstheme="minorHAnsi"/>
          <w:b/>
          <w:bCs/>
          <w:sz w:val="20"/>
          <w:szCs w:val="20"/>
        </w:rPr>
        <w:fldChar w:fldCharType="end"/>
      </w:r>
    </w:p>
    <w:p w14:paraId="1F284EA8" w14:textId="77777777" w:rsidR="005146A3" w:rsidRDefault="005146A3">
      <w:pPr>
        <w:ind w:left="0"/>
        <w:jc w:val="both"/>
      </w:pPr>
    </w:p>
    <w:p w14:paraId="00304A71" w14:textId="56BEC149" w:rsidR="005146A3" w:rsidRDefault="005146A3">
      <w:pPr>
        <w:jc w:val="both"/>
      </w:pPr>
    </w:p>
    <w:p w14:paraId="57A485B9" w14:textId="77777777" w:rsidR="005146A3" w:rsidRDefault="005146A3"/>
    <w:p w14:paraId="5DAAFEA5" w14:textId="77777777" w:rsidR="005146A3" w:rsidRDefault="005146A3"/>
    <w:p w14:paraId="03F7F283" w14:textId="77777777" w:rsidR="005146A3" w:rsidRDefault="005146A3"/>
    <w:p w14:paraId="5A1F34A6" w14:textId="77777777" w:rsidR="005146A3" w:rsidRDefault="005146A3"/>
    <w:p w14:paraId="7A33B2D2" w14:textId="77777777" w:rsidR="005146A3" w:rsidRDefault="005146A3">
      <w:bookmarkStart w:id="20" w:name="_heading=h.1t3h5sf" w:colFirst="0" w:colLast="0"/>
      <w:bookmarkEnd w:id="20"/>
    </w:p>
    <w:p w14:paraId="2C601F6C" w14:textId="77777777" w:rsidR="005146A3" w:rsidRDefault="00000000">
      <w:pPr>
        <w:rPr>
          <w:rFonts w:eastAsia="Times New Roman"/>
          <w:sz w:val="28"/>
          <w:szCs w:val="28"/>
        </w:rPr>
      </w:pPr>
      <w:r>
        <w:br w:type="page"/>
      </w:r>
    </w:p>
    <w:p w14:paraId="7EA232E5" w14:textId="77777777" w:rsidR="005146A3" w:rsidRDefault="00000000">
      <w:pPr>
        <w:pStyle w:val="Heading1"/>
        <w:rPr>
          <w:rFonts w:ascii="Times New Roman" w:hAnsi="Times New Roman" w:cs="Times New Roman"/>
          <w:b/>
          <w:bCs/>
          <w:color w:val="auto"/>
        </w:rPr>
      </w:pPr>
      <w:bookmarkStart w:id="21" w:name="_Toc169862836"/>
      <w:bookmarkStart w:id="22" w:name="_Toc26309"/>
      <w:bookmarkStart w:id="23" w:name="_Toc170812678"/>
      <w:bookmarkStart w:id="24" w:name="_Toc171679601"/>
      <w:bookmarkStart w:id="25" w:name="_Toc171913177"/>
      <w:r>
        <w:rPr>
          <w:rFonts w:ascii="Times New Roman" w:hAnsi="Times New Roman" w:cs="Times New Roman"/>
          <w:b/>
          <w:bCs/>
          <w:color w:val="auto"/>
        </w:rPr>
        <w:lastRenderedPageBreak/>
        <w:t>DAFTAR GAMBAR</w:t>
      </w:r>
      <w:bookmarkEnd w:id="21"/>
      <w:bookmarkEnd w:id="22"/>
      <w:bookmarkEnd w:id="23"/>
      <w:bookmarkEnd w:id="24"/>
      <w:bookmarkEnd w:id="25"/>
    </w:p>
    <w:p w14:paraId="7C39F6D2" w14:textId="77777777" w:rsidR="00E5773E" w:rsidRPr="006C27C3" w:rsidRDefault="00E5773E" w:rsidP="006C27C3">
      <w:pPr>
        <w:spacing w:line="360" w:lineRule="auto"/>
      </w:pPr>
    </w:p>
    <w:p w14:paraId="5951F276" w14:textId="3B8E4377" w:rsidR="0015309D" w:rsidRPr="0015309D" w:rsidRDefault="0015309D" w:rsidP="0015309D">
      <w:pPr>
        <w:pStyle w:val="TableofFigures"/>
        <w:tabs>
          <w:tab w:val="right" w:leader="dot" w:pos="7928"/>
        </w:tabs>
        <w:spacing w:line="360" w:lineRule="auto"/>
        <w:rPr>
          <w:rFonts w:ascii="Times New Roman" w:eastAsiaTheme="minorEastAsia" w:hAnsi="Times New Roman" w:cs="Times New Roman"/>
          <w:b w:val="0"/>
          <w:bCs w:val="0"/>
          <w:noProof/>
          <w:kern w:val="2"/>
          <w:sz w:val="24"/>
          <w:szCs w:val="24"/>
          <w:lang w:val="en-ID" w:eastAsia="en-ID"/>
          <w14:ligatures w14:val="standardContextual"/>
        </w:rPr>
      </w:pPr>
      <w:r>
        <w:fldChar w:fldCharType="begin"/>
      </w:r>
      <w:r>
        <w:instrText xml:space="preserve"> TOC \h \z \c "Gambar" </w:instrText>
      </w:r>
      <w:r>
        <w:fldChar w:fldCharType="separate"/>
      </w:r>
      <w:hyperlink w:anchor="_Toc171913513" w:history="1">
        <w:r w:rsidRPr="0015309D">
          <w:rPr>
            <w:rStyle w:val="Hyperlink"/>
            <w:rFonts w:ascii="Times New Roman" w:hAnsi="Times New Roman" w:cs="Times New Roman"/>
            <w:b w:val="0"/>
            <w:bCs w:val="0"/>
            <w:noProof/>
            <w:sz w:val="24"/>
            <w:szCs w:val="24"/>
          </w:rPr>
          <w:t>Gambar 1. State Of Art</w:t>
        </w:r>
        <w:r w:rsidRPr="0015309D">
          <w:rPr>
            <w:rFonts w:ascii="Times New Roman" w:hAnsi="Times New Roman" w:cs="Times New Roman"/>
            <w:b w:val="0"/>
            <w:bCs w:val="0"/>
            <w:noProof/>
            <w:webHidden/>
            <w:sz w:val="24"/>
            <w:szCs w:val="24"/>
          </w:rPr>
          <w:tab/>
        </w:r>
        <w:r w:rsidRPr="0015309D">
          <w:rPr>
            <w:rFonts w:ascii="Times New Roman" w:hAnsi="Times New Roman" w:cs="Times New Roman"/>
            <w:b w:val="0"/>
            <w:bCs w:val="0"/>
            <w:noProof/>
            <w:webHidden/>
            <w:sz w:val="24"/>
            <w:szCs w:val="24"/>
          </w:rPr>
          <w:fldChar w:fldCharType="begin"/>
        </w:r>
        <w:r w:rsidRPr="0015309D">
          <w:rPr>
            <w:rFonts w:ascii="Times New Roman" w:hAnsi="Times New Roman" w:cs="Times New Roman"/>
            <w:b w:val="0"/>
            <w:bCs w:val="0"/>
            <w:noProof/>
            <w:webHidden/>
            <w:sz w:val="24"/>
            <w:szCs w:val="24"/>
          </w:rPr>
          <w:instrText xml:space="preserve"> PAGEREF _Toc171913513 \h </w:instrText>
        </w:r>
        <w:r w:rsidRPr="0015309D">
          <w:rPr>
            <w:rFonts w:ascii="Times New Roman" w:hAnsi="Times New Roman" w:cs="Times New Roman"/>
            <w:b w:val="0"/>
            <w:bCs w:val="0"/>
            <w:noProof/>
            <w:webHidden/>
            <w:sz w:val="24"/>
            <w:szCs w:val="24"/>
          </w:rPr>
        </w:r>
        <w:r w:rsidRPr="0015309D">
          <w:rPr>
            <w:rFonts w:ascii="Times New Roman" w:hAnsi="Times New Roman" w:cs="Times New Roman"/>
            <w:b w:val="0"/>
            <w:bCs w:val="0"/>
            <w:noProof/>
            <w:webHidden/>
            <w:sz w:val="24"/>
            <w:szCs w:val="24"/>
          </w:rPr>
          <w:fldChar w:fldCharType="separate"/>
        </w:r>
        <w:r w:rsidRPr="0015309D">
          <w:rPr>
            <w:rFonts w:ascii="Times New Roman" w:hAnsi="Times New Roman" w:cs="Times New Roman"/>
            <w:b w:val="0"/>
            <w:bCs w:val="0"/>
            <w:noProof/>
            <w:webHidden/>
            <w:sz w:val="24"/>
            <w:szCs w:val="24"/>
          </w:rPr>
          <w:t>5</w:t>
        </w:r>
        <w:r w:rsidRPr="0015309D">
          <w:rPr>
            <w:rFonts w:ascii="Times New Roman" w:hAnsi="Times New Roman" w:cs="Times New Roman"/>
            <w:b w:val="0"/>
            <w:bCs w:val="0"/>
            <w:noProof/>
            <w:webHidden/>
            <w:sz w:val="24"/>
            <w:szCs w:val="24"/>
          </w:rPr>
          <w:fldChar w:fldCharType="end"/>
        </w:r>
      </w:hyperlink>
    </w:p>
    <w:p w14:paraId="37CF7EC5" w14:textId="6926C60D" w:rsidR="0015309D" w:rsidRPr="0015309D" w:rsidRDefault="0015309D" w:rsidP="0015309D">
      <w:pPr>
        <w:pStyle w:val="TableofFigures"/>
        <w:tabs>
          <w:tab w:val="right" w:leader="dot" w:pos="7928"/>
        </w:tabs>
        <w:spacing w:line="360" w:lineRule="auto"/>
        <w:rPr>
          <w:rFonts w:ascii="Times New Roman" w:eastAsiaTheme="minorEastAsia" w:hAnsi="Times New Roman" w:cs="Times New Roman"/>
          <w:b w:val="0"/>
          <w:bCs w:val="0"/>
          <w:noProof/>
          <w:kern w:val="2"/>
          <w:sz w:val="24"/>
          <w:szCs w:val="24"/>
          <w:lang w:val="en-ID" w:eastAsia="en-ID"/>
          <w14:ligatures w14:val="standardContextual"/>
        </w:rPr>
      </w:pPr>
      <w:hyperlink w:anchor="_Toc171913514" w:history="1">
        <w:r w:rsidRPr="0015309D">
          <w:rPr>
            <w:rStyle w:val="Hyperlink"/>
            <w:rFonts w:ascii="Times New Roman" w:hAnsi="Times New Roman" w:cs="Times New Roman"/>
            <w:b w:val="0"/>
            <w:bCs w:val="0"/>
            <w:noProof/>
            <w:sz w:val="24"/>
            <w:szCs w:val="24"/>
          </w:rPr>
          <w:t>Gambar 2. Flowchart</w:t>
        </w:r>
        <w:r w:rsidRPr="0015309D">
          <w:rPr>
            <w:rFonts w:ascii="Times New Roman" w:hAnsi="Times New Roman" w:cs="Times New Roman"/>
            <w:b w:val="0"/>
            <w:bCs w:val="0"/>
            <w:noProof/>
            <w:webHidden/>
            <w:sz w:val="24"/>
            <w:szCs w:val="24"/>
          </w:rPr>
          <w:tab/>
        </w:r>
        <w:r w:rsidRPr="0015309D">
          <w:rPr>
            <w:rFonts w:ascii="Times New Roman" w:hAnsi="Times New Roman" w:cs="Times New Roman"/>
            <w:b w:val="0"/>
            <w:bCs w:val="0"/>
            <w:noProof/>
            <w:webHidden/>
            <w:sz w:val="24"/>
            <w:szCs w:val="24"/>
          </w:rPr>
          <w:fldChar w:fldCharType="begin"/>
        </w:r>
        <w:r w:rsidRPr="0015309D">
          <w:rPr>
            <w:rFonts w:ascii="Times New Roman" w:hAnsi="Times New Roman" w:cs="Times New Roman"/>
            <w:b w:val="0"/>
            <w:bCs w:val="0"/>
            <w:noProof/>
            <w:webHidden/>
            <w:sz w:val="24"/>
            <w:szCs w:val="24"/>
          </w:rPr>
          <w:instrText xml:space="preserve"> PAGEREF _Toc171913514 \h </w:instrText>
        </w:r>
        <w:r w:rsidRPr="0015309D">
          <w:rPr>
            <w:rFonts w:ascii="Times New Roman" w:hAnsi="Times New Roman" w:cs="Times New Roman"/>
            <w:b w:val="0"/>
            <w:bCs w:val="0"/>
            <w:noProof/>
            <w:webHidden/>
            <w:sz w:val="24"/>
            <w:szCs w:val="24"/>
          </w:rPr>
        </w:r>
        <w:r w:rsidRPr="0015309D">
          <w:rPr>
            <w:rFonts w:ascii="Times New Roman" w:hAnsi="Times New Roman" w:cs="Times New Roman"/>
            <w:b w:val="0"/>
            <w:bCs w:val="0"/>
            <w:noProof/>
            <w:webHidden/>
            <w:sz w:val="24"/>
            <w:szCs w:val="24"/>
          </w:rPr>
          <w:fldChar w:fldCharType="separate"/>
        </w:r>
        <w:r w:rsidRPr="0015309D">
          <w:rPr>
            <w:rFonts w:ascii="Times New Roman" w:hAnsi="Times New Roman" w:cs="Times New Roman"/>
            <w:b w:val="0"/>
            <w:bCs w:val="0"/>
            <w:noProof/>
            <w:webHidden/>
            <w:sz w:val="24"/>
            <w:szCs w:val="24"/>
          </w:rPr>
          <w:t>34</w:t>
        </w:r>
        <w:r w:rsidRPr="0015309D">
          <w:rPr>
            <w:rFonts w:ascii="Times New Roman" w:hAnsi="Times New Roman" w:cs="Times New Roman"/>
            <w:b w:val="0"/>
            <w:bCs w:val="0"/>
            <w:noProof/>
            <w:webHidden/>
            <w:sz w:val="24"/>
            <w:szCs w:val="24"/>
          </w:rPr>
          <w:fldChar w:fldCharType="end"/>
        </w:r>
      </w:hyperlink>
    </w:p>
    <w:p w14:paraId="2E3F269B" w14:textId="6AAEDA24" w:rsidR="0015309D" w:rsidRPr="0015309D" w:rsidRDefault="0015309D" w:rsidP="0015309D">
      <w:pPr>
        <w:pStyle w:val="TableofFigures"/>
        <w:tabs>
          <w:tab w:val="right" w:leader="dot" w:pos="7928"/>
        </w:tabs>
        <w:spacing w:line="360" w:lineRule="auto"/>
        <w:rPr>
          <w:rFonts w:ascii="Times New Roman" w:eastAsiaTheme="minorEastAsia" w:hAnsi="Times New Roman" w:cs="Times New Roman"/>
          <w:b w:val="0"/>
          <w:bCs w:val="0"/>
          <w:noProof/>
          <w:kern w:val="2"/>
          <w:sz w:val="24"/>
          <w:szCs w:val="24"/>
          <w:lang w:val="en-ID" w:eastAsia="en-ID"/>
          <w14:ligatures w14:val="standardContextual"/>
        </w:rPr>
      </w:pPr>
      <w:hyperlink w:anchor="_Toc171913515" w:history="1">
        <w:r w:rsidRPr="0015309D">
          <w:rPr>
            <w:rStyle w:val="Hyperlink"/>
            <w:rFonts w:ascii="Times New Roman" w:hAnsi="Times New Roman" w:cs="Times New Roman"/>
            <w:b w:val="0"/>
            <w:bCs w:val="0"/>
            <w:noProof/>
            <w:sz w:val="24"/>
            <w:szCs w:val="24"/>
          </w:rPr>
          <w:t>Gambar 3. Grafik Hasil Akurasi</w:t>
        </w:r>
        <w:r w:rsidRPr="0015309D">
          <w:rPr>
            <w:rFonts w:ascii="Times New Roman" w:hAnsi="Times New Roman" w:cs="Times New Roman"/>
            <w:b w:val="0"/>
            <w:bCs w:val="0"/>
            <w:noProof/>
            <w:webHidden/>
            <w:sz w:val="24"/>
            <w:szCs w:val="24"/>
          </w:rPr>
          <w:tab/>
        </w:r>
        <w:r w:rsidRPr="0015309D">
          <w:rPr>
            <w:rFonts w:ascii="Times New Roman" w:hAnsi="Times New Roman" w:cs="Times New Roman"/>
            <w:b w:val="0"/>
            <w:bCs w:val="0"/>
            <w:noProof/>
            <w:webHidden/>
            <w:sz w:val="24"/>
            <w:szCs w:val="24"/>
          </w:rPr>
          <w:fldChar w:fldCharType="begin"/>
        </w:r>
        <w:r w:rsidRPr="0015309D">
          <w:rPr>
            <w:rFonts w:ascii="Times New Roman" w:hAnsi="Times New Roman" w:cs="Times New Roman"/>
            <w:b w:val="0"/>
            <w:bCs w:val="0"/>
            <w:noProof/>
            <w:webHidden/>
            <w:sz w:val="24"/>
            <w:szCs w:val="24"/>
          </w:rPr>
          <w:instrText xml:space="preserve"> PAGEREF _Toc171913515 \h </w:instrText>
        </w:r>
        <w:r w:rsidRPr="0015309D">
          <w:rPr>
            <w:rFonts w:ascii="Times New Roman" w:hAnsi="Times New Roman" w:cs="Times New Roman"/>
            <w:b w:val="0"/>
            <w:bCs w:val="0"/>
            <w:noProof/>
            <w:webHidden/>
            <w:sz w:val="24"/>
            <w:szCs w:val="24"/>
          </w:rPr>
        </w:r>
        <w:r w:rsidRPr="0015309D">
          <w:rPr>
            <w:rFonts w:ascii="Times New Roman" w:hAnsi="Times New Roman" w:cs="Times New Roman"/>
            <w:b w:val="0"/>
            <w:bCs w:val="0"/>
            <w:noProof/>
            <w:webHidden/>
            <w:sz w:val="24"/>
            <w:szCs w:val="24"/>
          </w:rPr>
          <w:fldChar w:fldCharType="separate"/>
        </w:r>
        <w:r w:rsidRPr="0015309D">
          <w:rPr>
            <w:rFonts w:ascii="Times New Roman" w:hAnsi="Times New Roman" w:cs="Times New Roman"/>
            <w:b w:val="0"/>
            <w:bCs w:val="0"/>
            <w:noProof/>
            <w:webHidden/>
            <w:sz w:val="24"/>
            <w:szCs w:val="24"/>
          </w:rPr>
          <w:t>36</w:t>
        </w:r>
        <w:r w:rsidRPr="0015309D">
          <w:rPr>
            <w:rFonts w:ascii="Times New Roman" w:hAnsi="Times New Roman" w:cs="Times New Roman"/>
            <w:b w:val="0"/>
            <w:bCs w:val="0"/>
            <w:noProof/>
            <w:webHidden/>
            <w:sz w:val="24"/>
            <w:szCs w:val="24"/>
          </w:rPr>
          <w:fldChar w:fldCharType="end"/>
        </w:r>
      </w:hyperlink>
    </w:p>
    <w:p w14:paraId="47B8D662" w14:textId="2A5B024A" w:rsidR="0015309D" w:rsidRPr="0015309D" w:rsidRDefault="0015309D" w:rsidP="0015309D">
      <w:pPr>
        <w:pStyle w:val="TableofFigures"/>
        <w:tabs>
          <w:tab w:val="right" w:leader="dot" w:pos="7928"/>
        </w:tabs>
        <w:spacing w:line="360" w:lineRule="auto"/>
        <w:rPr>
          <w:rFonts w:ascii="Times New Roman" w:eastAsiaTheme="minorEastAsia" w:hAnsi="Times New Roman" w:cs="Times New Roman"/>
          <w:b w:val="0"/>
          <w:bCs w:val="0"/>
          <w:noProof/>
          <w:kern w:val="2"/>
          <w:sz w:val="24"/>
          <w:szCs w:val="24"/>
          <w:lang w:val="en-ID" w:eastAsia="en-ID"/>
          <w14:ligatures w14:val="standardContextual"/>
        </w:rPr>
      </w:pPr>
      <w:hyperlink w:anchor="_Toc171913516" w:history="1">
        <w:r w:rsidRPr="0015309D">
          <w:rPr>
            <w:rStyle w:val="Hyperlink"/>
            <w:rFonts w:ascii="Times New Roman" w:hAnsi="Times New Roman" w:cs="Times New Roman"/>
            <w:b w:val="0"/>
            <w:bCs w:val="0"/>
            <w:noProof/>
            <w:sz w:val="24"/>
            <w:szCs w:val="24"/>
          </w:rPr>
          <w:t>Gambar 4. Heatmap Hasil Akurasi</w:t>
        </w:r>
        <w:r w:rsidRPr="0015309D">
          <w:rPr>
            <w:rFonts w:ascii="Times New Roman" w:hAnsi="Times New Roman" w:cs="Times New Roman"/>
            <w:b w:val="0"/>
            <w:bCs w:val="0"/>
            <w:noProof/>
            <w:webHidden/>
            <w:sz w:val="24"/>
            <w:szCs w:val="24"/>
          </w:rPr>
          <w:tab/>
        </w:r>
        <w:r w:rsidRPr="0015309D">
          <w:rPr>
            <w:rFonts w:ascii="Times New Roman" w:hAnsi="Times New Roman" w:cs="Times New Roman"/>
            <w:b w:val="0"/>
            <w:bCs w:val="0"/>
            <w:noProof/>
            <w:webHidden/>
            <w:sz w:val="24"/>
            <w:szCs w:val="24"/>
          </w:rPr>
          <w:fldChar w:fldCharType="begin"/>
        </w:r>
        <w:r w:rsidRPr="0015309D">
          <w:rPr>
            <w:rFonts w:ascii="Times New Roman" w:hAnsi="Times New Roman" w:cs="Times New Roman"/>
            <w:b w:val="0"/>
            <w:bCs w:val="0"/>
            <w:noProof/>
            <w:webHidden/>
            <w:sz w:val="24"/>
            <w:szCs w:val="24"/>
          </w:rPr>
          <w:instrText xml:space="preserve"> PAGEREF _Toc171913516 \h </w:instrText>
        </w:r>
        <w:r w:rsidRPr="0015309D">
          <w:rPr>
            <w:rFonts w:ascii="Times New Roman" w:hAnsi="Times New Roman" w:cs="Times New Roman"/>
            <w:b w:val="0"/>
            <w:bCs w:val="0"/>
            <w:noProof/>
            <w:webHidden/>
            <w:sz w:val="24"/>
            <w:szCs w:val="24"/>
          </w:rPr>
        </w:r>
        <w:r w:rsidRPr="0015309D">
          <w:rPr>
            <w:rFonts w:ascii="Times New Roman" w:hAnsi="Times New Roman" w:cs="Times New Roman"/>
            <w:b w:val="0"/>
            <w:bCs w:val="0"/>
            <w:noProof/>
            <w:webHidden/>
            <w:sz w:val="24"/>
            <w:szCs w:val="24"/>
          </w:rPr>
          <w:fldChar w:fldCharType="separate"/>
        </w:r>
        <w:r w:rsidRPr="0015309D">
          <w:rPr>
            <w:rFonts w:ascii="Times New Roman" w:hAnsi="Times New Roman" w:cs="Times New Roman"/>
            <w:b w:val="0"/>
            <w:bCs w:val="0"/>
            <w:noProof/>
            <w:webHidden/>
            <w:sz w:val="24"/>
            <w:szCs w:val="24"/>
          </w:rPr>
          <w:t>37</w:t>
        </w:r>
        <w:r w:rsidRPr="0015309D">
          <w:rPr>
            <w:rFonts w:ascii="Times New Roman" w:hAnsi="Times New Roman" w:cs="Times New Roman"/>
            <w:b w:val="0"/>
            <w:bCs w:val="0"/>
            <w:noProof/>
            <w:webHidden/>
            <w:sz w:val="24"/>
            <w:szCs w:val="24"/>
          </w:rPr>
          <w:fldChar w:fldCharType="end"/>
        </w:r>
      </w:hyperlink>
    </w:p>
    <w:p w14:paraId="190551C9" w14:textId="2F0B3D85" w:rsidR="0015309D" w:rsidRPr="0015309D" w:rsidRDefault="0015309D" w:rsidP="0015309D">
      <w:pPr>
        <w:pStyle w:val="TableofFigures"/>
        <w:tabs>
          <w:tab w:val="right" w:leader="dot" w:pos="7928"/>
        </w:tabs>
        <w:spacing w:line="360" w:lineRule="auto"/>
        <w:rPr>
          <w:rFonts w:ascii="Times New Roman" w:eastAsiaTheme="minorEastAsia" w:hAnsi="Times New Roman" w:cs="Times New Roman"/>
          <w:b w:val="0"/>
          <w:bCs w:val="0"/>
          <w:noProof/>
          <w:kern w:val="2"/>
          <w:sz w:val="24"/>
          <w:szCs w:val="24"/>
          <w:lang w:val="en-ID" w:eastAsia="en-ID"/>
          <w14:ligatures w14:val="standardContextual"/>
        </w:rPr>
      </w:pPr>
      <w:hyperlink w:anchor="_Toc171913517" w:history="1">
        <w:r w:rsidRPr="0015309D">
          <w:rPr>
            <w:rStyle w:val="Hyperlink"/>
            <w:rFonts w:ascii="Times New Roman" w:hAnsi="Times New Roman" w:cs="Times New Roman"/>
            <w:b w:val="0"/>
            <w:bCs w:val="0"/>
            <w:noProof/>
            <w:sz w:val="24"/>
            <w:szCs w:val="24"/>
          </w:rPr>
          <w:t>Gambar 5. Boxplot Hasil Akurasi</w:t>
        </w:r>
        <w:r w:rsidRPr="0015309D">
          <w:rPr>
            <w:rFonts w:ascii="Times New Roman" w:hAnsi="Times New Roman" w:cs="Times New Roman"/>
            <w:b w:val="0"/>
            <w:bCs w:val="0"/>
            <w:noProof/>
            <w:webHidden/>
            <w:sz w:val="24"/>
            <w:szCs w:val="24"/>
          </w:rPr>
          <w:tab/>
        </w:r>
        <w:r w:rsidRPr="0015309D">
          <w:rPr>
            <w:rFonts w:ascii="Times New Roman" w:hAnsi="Times New Roman" w:cs="Times New Roman"/>
            <w:b w:val="0"/>
            <w:bCs w:val="0"/>
            <w:noProof/>
            <w:webHidden/>
            <w:sz w:val="24"/>
            <w:szCs w:val="24"/>
          </w:rPr>
          <w:fldChar w:fldCharType="begin"/>
        </w:r>
        <w:r w:rsidRPr="0015309D">
          <w:rPr>
            <w:rFonts w:ascii="Times New Roman" w:hAnsi="Times New Roman" w:cs="Times New Roman"/>
            <w:b w:val="0"/>
            <w:bCs w:val="0"/>
            <w:noProof/>
            <w:webHidden/>
            <w:sz w:val="24"/>
            <w:szCs w:val="24"/>
          </w:rPr>
          <w:instrText xml:space="preserve"> PAGEREF _Toc171913517 \h </w:instrText>
        </w:r>
        <w:r w:rsidRPr="0015309D">
          <w:rPr>
            <w:rFonts w:ascii="Times New Roman" w:hAnsi="Times New Roman" w:cs="Times New Roman"/>
            <w:b w:val="0"/>
            <w:bCs w:val="0"/>
            <w:noProof/>
            <w:webHidden/>
            <w:sz w:val="24"/>
            <w:szCs w:val="24"/>
          </w:rPr>
        </w:r>
        <w:r w:rsidRPr="0015309D">
          <w:rPr>
            <w:rFonts w:ascii="Times New Roman" w:hAnsi="Times New Roman" w:cs="Times New Roman"/>
            <w:b w:val="0"/>
            <w:bCs w:val="0"/>
            <w:noProof/>
            <w:webHidden/>
            <w:sz w:val="24"/>
            <w:szCs w:val="24"/>
          </w:rPr>
          <w:fldChar w:fldCharType="separate"/>
        </w:r>
        <w:r w:rsidRPr="0015309D">
          <w:rPr>
            <w:rFonts w:ascii="Times New Roman" w:hAnsi="Times New Roman" w:cs="Times New Roman"/>
            <w:b w:val="0"/>
            <w:bCs w:val="0"/>
            <w:noProof/>
            <w:webHidden/>
            <w:sz w:val="24"/>
            <w:szCs w:val="24"/>
          </w:rPr>
          <w:t>39</w:t>
        </w:r>
        <w:r w:rsidRPr="0015309D">
          <w:rPr>
            <w:rFonts w:ascii="Times New Roman" w:hAnsi="Times New Roman" w:cs="Times New Roman"/>
            <w:b w:val="0"/>
            <w:bCs w:val="0"/>
            <w:noProof/>
            <w:webHidden/>
            <w:sz w:val="24"/>
            <w:szCs w:val="24"/>
          </w:rPr>
          <w:fldChar w:fldCharType="end"/>
        </w:r>
      </w:hyperlink>
    </w:p>
    <w:p w14:paraId="7C1F39DF" w14:textId="2F02DF50" w:rsidR="0015309D" w:rsidRPr="0015309D" w:rsidRDefault="0015309D" w:rsidP="0015309D">
      <w:pPr>
        <w:pStyle w:val="TableofFigures"/>
        <w:tabs>
          <w:tab w:val="right" w:leader="dot" w:pos="7928"/>
        </w:tabs>
        <w:spacing w:line="360" w:lineRule="auto"/>
        <w:rPr>
          <w:rFonts w:ascii="Times New Roman" w:eastAsiaTheme="minorEastAsia" w:hAnsi="Times New Roman" w:cs="Times New Roman"/>
          <w:b w:val="0"/>
          <w:bCs w:val="0"/>
          <w:noProof/>
          <w:kern w:val="2"/>
          <w:sz w:val="24"/>
          <w:szCs w:val="24"/>
          <w:lang w:val="en-ID" w:eastAsia="en-ID"/>
          <w14:ligatures w14:val="standardContextual"/>
        </w:rPr>
      </w:pPr>
      <w:hyperlink w:anchor="_Toc171913518" w:history="1">
        <w:r w:rsidRPr="0015309D">
          <w:rPr>
            <w:rStyle w:val="Hyperlink"/>
            <w:rFonts w:ascii="Times New Roman" w:hAnsi="Times New Roman" w:cs="Times New Roman"/>
            <w:b w:val="0"/>
            <w:bCs w:val="0"/>
            <w:noProof/>
            <w:sz w:val="24"/>
            <w:szCs w:val="24"/>
          </w:rPr>
          <w:t>Gambar 6. Hasil Akurasi Model KNN</w:t>
        </w:r>
        <w:r w:rsidRPr="0015309D">
          <w:rPr>
            <w:rFonts w:ascii="Times New Roman" w:hAnsi="Times New Roman" w:cs="Times New Roman"/>
            <w:b w:val="0"/>
            <w:bCs w:val="0"/>
            <w:noProof/>
            <w:webHidden/>
            <w:sz w:val="24"/>
            <w:szCs w:val="24"/>
          </w:rPr>
          <w:tab/>
        </w:r>
        <w:r w:rsidRPr="0015309D">
          <w:rPr>
            <w:rFonts w:ascii="Times New Roman" w:hAnsi="Times New Roman" w:cs="Times New Roman"/>
            <w:b w:val="0"/>
            <w:bCs w:val="0"/>
            <w:noProof/>
            <w:webHidden/>
            <w:sz w:val="24"/>
            <w:szCs w:val="24"/>
          </w:rPr>
          <w:fldChar w:fldCharType="begin"/>
        </w:r>
        <w:r w:rsidRPr="0015309D">
          <w:rPr>
            <w:rFonts w:ascii="Times New Roman" w:hAnsi="Times New Roman" w:cs="Times New Roman"/>
            <w:b w:val="0"/>
            <w:bCs w:val="0"/>
            <w:noProof/>
            <w:webHidden/>
            <w:sz w:val="24"/>
            <w:szCs w:val="24"/>
          </w:rPr>
          <w:instrText xml:space="preserve"> PAGEREF _Toc171913518 \h </w:instrText>
        </w:r>
        <w:r w:rsidRPr="0015309D">
          <w:rPr>
            <w:rFonts w:ascii="Times New Roman" w:hAnsi="Times New Roman" w:cs="Times New Roman"/>
            <w:b w:val="0"/>
            <w:bCs w:val="0"/>
            <w:noProof/>
            <w:webHidden/>
            <w:sz w:val="24"/>
            <w:szCs w:val="24"/>
          </w:rPr>
        </w:r>
        <w:r w:rsidRPr="0015309D">
          <w:rPr>
            <w:rFonts w:ascii="Times New Roman" w:hAnsi="Times New Roman" w:cs="Times New Roman"/>
            <w:b w:val="0"/>
            <w:bCs w:val="0"/>
            <w:noProof/>
            <w:webHidden/>
            <w:sz w:val="24"/>
            <w:szCs w:val="24"/>
          </w:rPr>
          <w:fldChar w:fldCharType="separate"/>
        </w:r>
        <w:r w:rsidRPr="0015309D">
          <w:rPr>
            <w:rFonts w:ascii="Times New Roman" w:hAnsi="Times New Roman" w:cs="Times New Roman"/>
            <w:b w:val="0"/>
            <w:bCs w:val="0"/>
            <w:noProof/>
            <w:webHidden/>
            <w:sz w:val="24"/>
            <w:szCs w:val="24"/>
          </w:rPr>
          <w:t>40</w:t>
        </w:r>
        <w:r w:rsidRPr="0015309D">
          <w:rPr>
            <w:rFonts w:ascii="Times New Roman" w:hAnsi="Times New Roman" w:cs="Times New Roman"/>
            <w:b w:val="0"/>
            <w:bCs w:val="0"/>
            <w:noProof/>
            <w:webHidden/>
            <w:sz w:val="24"/>
            <w:szCs w:val="24"/>
          </w:rPr>
          <w:fldChar w:fldCharType="end"/>
        </w:r>
      </w:hyperlink>
    </w:p>
    <w:p w14:paraId="54FC2682" w14:textId="42BC4B5A" w:rsidR="0015309D" w:rsidRPr="0015309D" w:rsidRDefault="0015309D" w:rsidP="0015309D">
      <w:pPr>
        <w:pStyle w:val="TableofFigures"/>
        <w:tabs>
          <w:tab w:val="right" w:leader="dot" w:pos="7928"/>
        </w:tabs>
        <w:spacing w:line="360" w:lineRule="auto"/>
        <w:rPr>
          <w:rFonts w:ascii="Times New Roman" w:eastAsiaTheme="minorEastAsia" w:hAnsi="Times New Roman" w:cs="Times New Roman"/>
          <w:b w:val="0"/>
          <w:bCs w:val="0"/>
          <w:noProof/>
          <w:kern w:val="2"/>
          <w:sz w:val="24"/>
          <w:szCs w:val="24"/>
          <w:lang w:val="en-ID" w:eastAsia="en-ID"/>
          <w14:ligatures w14:val="standardContextual"/>
        </w:rPr>
      </w:pPr>
      <w:hyperlink w:anchor="_Toc171913519" w:history="1">
        <w:r w:rsidRPr="0015309D">
          <w:rPr>
            <w:rStyle w:val="Hyperlink"/>
            <w:rFonts w:ascii="Times New Roman" w:hAnsi="Times New Roman" w:cs="Times New Roman"/>
            <w:b w:val="0"/>
            <w:bCs w:val="0"/>
            <w:noProof/>
            <w:sz w:val="24"/>
            <w:szCs w:val="24"/>
          </w:rPr>
          <w:t>Gambar 7. Hasil Akurasi Model SVM</w:t>
        </w:r>
        <w:r w:rsidRPr="0015309D">
          <w:rPr>
            <w:rFonts w:ascii="Times New Roman" w:hAnsi="Times New Roman" w:cs="Times New Roman"/>
            <w:b w:val="0"/>
            <w:bCs w:val="0"/>
            <w:noProof/>
            <w:webHidden/>
            <w:sz w:val="24"/>
            <w:szCs w:val="24"/>
          </w:rPr>
          <w:tab/>
        </w:r>
        <w:r w:rsidRPr="0015309D">
          <w:rPr>
            <w:rFonts w:ascii="Times New Roman" w:hAnsi="Times New Roman" w:cs="Times New Roman"/>
            <w:b w:val="0"/>
            <w:bCs w:val="0"/>
            <w:noProof/>
            <w:webHidden/>
            <w:sz w:val="24"/>
            <w:szCs w:val="24"/>
          </w:rPr>
          <w:fldChar w:fldCharType="begin"/>
        </w:r>
        <w:r w:rsidRPr="0015309D">
          <w:rPr>
            <w:rFonts w:ascii="Times New Roman" w:hAnsi="Times New Roman" w:cs="Times New Roman"/>
            <w:b w:val="0"/>
            <w:bCs w:val="0"/>
            <w:noProof/>
            <w:webHidden/>
            <w:sz w:val="24"/>
            <w:szCs w:val="24"/>
          </w:rPr>
          <w:instrText xml:space="preserve"> PAGEREF _Toc171913519 \h </w:instrText>
        </w:r>
        <w:r w:rsidRPr="0015309D">
          <w:rPr>
            <w:rFonts w:ascii="Times New Roman" w:hAnsi="Times New Roman" w:cs="Times New Roman"/>
            <w:b w:val="0"/>
            <w:bCs w:val="0"/>
            <w:noProof/>
            <w:webHidden/>
            <w:sz w:val="24"/>
            <w:szCs w:val="24"/>
          </w:rPr>
        </w:r>
        <w:r w:rsidRPr="0015309D">
          <w:rPr>
            <w:rFonts w:ascii="Times New Roman" w:hAnsi="Times New Roman" w:cs="Times New Roman"/>
            <w:b w:val="0"/>
            <w:bCs w:val="0"/>
            <w:noProof/>
            <w:webHidden/>
            <w:sz w:val="24"/>
            <w:szCs w:val="24"/>
          </w:rPr>
          <w:fldChar w:fldCharType="separate"/>
        </w:r>
        <w:r w:rsidRPr="0015309D">
          <w:rPr>
            <w:rFonts w:ascii="Times New Roman" w:hAnsi="Times New Roman" w:cs="Times New Roman"/>
            <w:b w:val="0"/>
            <w:bCs w:val="0"/>
            <w:noProof/>
            <w:webHidden/>
            <w:sz w:val="24"/>
            <w:szCs w:val="24"/>
          </w:rPr>
          <w:t>40</w:t>
        </w:r>
        <w:r w:rsidRPr="0015309D">
          <w:rPr>
            <w:rFonts w:ascii="Times New Roman" w:hAnsi="Times New Roman" w:cs="Times New Roman"/>
            <w:b w:val="0"/>
            <w:bCs w:val="0"/>
            <w:noProof/>
            <w:webHidden/>
            <w:sz w:val="24"/>
            <w:szCs w:val="24"/>
          </w:rPr>
          <w:fldChar w:fldCharType="end"/>
        </w:r>
      </w:hyperlink>
    </w:p>
    <w:p w14:paraId="685E24DD" w14:textId="4EAF56F1" w:rsidR="0015309D" w:rsidRPr="0015309D" w:rsidRDefault="0015309D" w:rsidP="0015309D">
      <w:pPr>
        <w:pStyle w:val="TableofFigures"/>
        <w:tabs>
          <w:tab w:val="right" w:leader="dot" w:pos="7928"/>
        </w:tabs>
        <w:spacing w:line="360" w:lineRule="auto"/>
        <w:rPr>
          <w:rFonts w:ascii="Times New Roman" w:eastAsiaTheme="minorEastAsia" w:hAnsi="Times New Roman" w:cs="Times New Roman"/>
          <w:b w:val="0"/>
          <w:bCs w:val="0"/>
          <w:noProof/>
          <w:kern w:val="2"/>
          <w:sz w:val="24"/>
          <w:szCs w:val="24"/>
          <w:lang w:val="en-ID" w:eastAsia="en-ID"/>
          <w14:ligatures w14:val="standardContextual"/>
        </w:rPr>
      </w:pPr>
      <w:hyperlink w:anchor="_Toc171913520" w:history="1">
        <w:r w:rsidRPr="0015309D">
          <w:rPr>
            <w:rStyle w:val="Hyperlink"/>
            <w:rFonts w:ascii="Times New Roman" w:hAnsi="Times New Roman" w:cs="Times New Roman"/>
            <w:b w:val="0"/>
            <w:bCs w:val="0"/>
            <w:noProof/>
            <w:sz w:val="24"/>
            <w:szCs w:val="24"/>
          </w:rPr>
          <w:t>Gambar 8. Hasil Akurasi Model Naive Bayes</w:t>
        </w:r>
        <w:r w:rsidRPr="0015309D">
          <w:rPr>
            <w:rFonts w:ascii="Times New Roman" w:hAnsi="Times New Roman" w:cs="Times New Roman"/>
            <w:b w:val="0"/>
            <w:bCs w:val="0"/>
            <w:noProof/>
            <w:webHidden/>
            <w:sz w:val="24"/>
            <w:szCs w:val="24"/>
          </w:rPr>
          <w:tab/>
        </w:r>
        <w:r w:rsidRPr="0015309D">
          <w:rPr>
            <w:rFonts w:ascii="Times New Roman" w:hAnsi="Times New Roman" w:cs="Times New Roman"/>
            <w:b w:val="0"/>
            <w:bCs w:val="0"/>
            <w:noProof/>
            <w:webHidden/>
            <w:sz w:val="24"/>
            <w:szCs w:val="24"/>
          </w:rPr>
          <w:fldChar w:fldCharType="begin"/>
        </w:r>
        <w:r w:rsidRPr="0015309D">
          <w:rPr>
            <w:rFonts w:ascii="Times New Roman" w:hAnsi="Times New Roman" w:cs="Times New Roman"/>
            <w:b w:val="0"/>
            <w:bCs w:val="0"/>
            <w:noProof/>
            <w:webHidden/>
            <w:sz w:val="24"/>
            <w:szCs w:val="24"/>
          </w:rPr>
          <w:instrText xml:space="preserve"> PAGEREF _Toc171913520 \h </w:instrText>
        </w:r>
        <w:r w:rsidRPr="0015309D">
          <w:rPr>
            <w:rFonts w:ascii="Times New Roman" w:hAnsi="Times New Roman" w:cs="Times New Roman"/>
            <w:b w:val="0"/>
            <w:bCs w:val="0"/>
            <w:noProof/>
            <w:webHidden/>
            <w:sz w:val="24"/>
            <w:szCs w:val="24"/>
          </w:rPr>
        </w:r>
        <w:r w:rsidRPr="0015309D">
          <w:rPr>
            <w:rFonts w:ascii="Times New Roman" w:hAnsi="Times New Roman" w:cs="Times New Roman"/>
            <w:b w:val="0"/>
            <w:bCs w:val="0"/>
            <w:noProof/>
            <w:webHidden/>
            <w:sz w:val="24"/>
            <w:szCs w:val="24"/>
          </w:rPr>
          <w:fldChar w:fldCharType="separate"/>
        </w:r>
        <w:r w:rsidRPr="0015309D">
          <w:rPr>
            <w:rFonts w:ascii="Times New Roman" w:hAnsi="Times New Roman" w:cs="Times New Roman"/>
            <w:b w:val="0"/>
            <w:bCs w:val="0"/>
            <w:noProof/>
            <w:webHidden/>
            <w:sz w:val="24"/>
            <w:szCs w:val="24"/>
          </w:rPr>
          <w:t>40</w:t>
        </w:r>
        <w:r w:rsidRPr="0015309D">
          <w:rPr>
            <w:rFonts w:ascii="Times New Roman" w:hAnsi="Times New Roman" w:cs="Times New Roman"/>
            <w:b w:val="0"/>
            <w:bCs w:val="0"/>
            <w:noProof/>
            <w:webHidden/>
            <w:sz w:val="24"/>
            <w:szCs w:val="24"/>
          </w:rPr>
          <w:fldChar w:fldCharType="end"/>
        </w:r>
      </w:hyperlink>
    </w:p>
    <w:p w14:paraId="7EB911BE" w14:textId="6B845DD7" w:rsidR="0015309D" w:rsidRPr="0015309D" w:rsidRDefault="0015309D" w:rsidP="0015309D">
      <w:pPr>
        <w:pStyle w:val="TableofFigures"/>
        <w:tabs>
          <w:tab w:val="right" w:leader="dot" w:pos="7928"/>
        </w:tabs>
        <w:spacing w:line="360" w:lineRule="auto"/>
        <w:rPr>
          <w:rFonts w:ascii="Times New Roman" w:eastAsiaTheme="minorEastAsia" w:hAnsi="Times New Roman" w:cs="Times New Roman"/>
          <w:b w:val="0"/>
          <w:bCs w:val="0"/>
          <w:noProof/>
          <w:kern w:val="2"/>
          <w:sz w:val="24"/>
          <w:szCs w:val="24"/>
          <w:lang w:val="en-ID" w:eastAsia="en-ID"/>
          <w14:ligatures w14:val="standardContextual"/>
        </w:rPr>
      </w:pPr>
      <w:hyperlink w:anchor="_Toc171913521" w:history="1">
        <w:r w:rsidRPr="0015309D">
          <w:rPr>
            <w:rStyle w:val="Hyperlink"/>
            <w:rFonts w:ascii="Times New Roman" w:hAnsi="Times New Roman" w:cs="Times New Roman"/>
            <w:b w:val="0"/>
            <w:bCs w:val="0"/>
            <w:noProof/>
            <w:sz w:val="24"/>
            <w:szCs w:val="24"/>
          </w:rPr>
          <w:t>Gambar 9. Hasil Akurasi C4.5</w:t>
        </w:r>
        <w:r w:rsidRPr="0015309D">
          <w:rPr>
            <w:rFonts w:ascii="Times New Roman" w:hAnsi="Times New Roman" w:cs="Times New Roman"/>
            <w:b w:val="0"/>
            <w:bCs w:val="0"/>
            <w:noProof/>
            <w:webHidden/>
            <w:sz w:val="24"/>
            <w:szCs w:val="24"/>
          </w:rPr>
          <w:tab/>
        </w:r>
        <w:r w:rsidRPr="0015309D">
          <w:rPr>
            <w:rFonts w:ascii="Times New Roman" w:hAnsi="Times New Roman" w:cs="Times New Roman"/>
            <w:b w:val="0"/>
            <w:bCs w:val="0"/>
            <w:noProof/>
            <w:webHidden/>
            <w:sz w:val="24"/>
            <w:szCs w:val="24"/>
          </w:rPr>
          <w:fldChar w:fldCharType="begin"/>
        </w:r>
        <w:r w:rsidRPr="0015309D">
          <w:rPr>
            <w:rFonts w:ascii="Times New Roman" w:hAnsi="Times New Roman" w:cs="Times New Roman"/>
            <w:b w:val="0"/>
            <w:bCs w:val="0"/>
            <w:noProof/>
            <w:webHidden/>
            <w:sz w:val="24"/>
            <w:szCs w:val="24"/>
          </w:rPr>
          <w:instrText xml:space="preserve"> PAGEREF _Toc171913521 \h </w:instrText>
        </w:r>
        <w:r w:rsidRPr="0015309D">
          <w:rPr>
            <w:rFonts w:ascii="Times New Roman" w:hAnsi="Times New Roman" w:cs="Times New Roman"/>
            <w:b w:val="0"/>
            <w:bCs w:val="0"/>
            <w:noProof/>
            <w:webHidden/>
            <w:sz w:val="24"/>
            <w:szCs w:val="24"/>
          </w:rPr>
        </w:r>
        <w:r w:rsidRPr="0015309D">
          <w:rPr>
            <w:rFonts w:ascii="Times New Roman" w:hAnsi="Times New Roman" w:cs="Times New Roman"/>
            <w:b w:val="0"/>
            <w:bCs w:val="0"/>
            <w:noProof/>
            <w:webHidden/>
            <w:sz w:val="24"/>
            <w:szCs w:val="24"/>
          </w:rPr>
          <w:fldChar w:fldCharType="separate"/>
        </w:r>
        <w:r w:rsidRPr="0015309D">
          <w:rPr>
            <w:rFonts w:ascii="Times New Roman" w:hAnsi="Times New Roman" w:cs="Times New Roman"/>
            <w:b w:val="0"/>
            <w:bCs w:val="0"/>
            <w:noProof/>
            <w:webHidden/>
            <w:sz w:val="24"/>
            <w:szCs w:val="24"/>
          </w:rPr>
          <w:t>40</w:t>
        </w:r>
        <w:r w:rsidRPr="0015309D">
          <w:rPr>
            <w:rFonts w:ascii="Times New Roman" w:hAnsi="Times New Roman" w:cs="Times New Roman"/>
            <w:b w:val="0"/>
            <w:bCs w:val="0"/>
            <w:noProof/>
            <w:webHidden/>
            <w:sz w:val="24"/>
            <w:szCs w:val="24"/>
          </w:rPr>
          <w:fldChar w:fldCharType="end"/>
        </w:r>
      </w:hyperlink>
    </w:p>
    <w:p w14:paraId="1CEA8F9A" w14:textId="465800FC" w:rsidR="0015309D" w:rsidRPr="0015309D" w:rsidRDefault="0015309D" w:rsidP="0015309D">
      <w:pPr>
        <w:pStyle w:val="TableofFigures"/>
        <w:tabs>
          <w:tab w:val="right" w:leader="dot" w:pos="7928"/>
        </w:tabs>
        <w:spacing w:line="360" w:lineRule="auto"/>
        <w:rPr>
          <w:rFonts w:ascii="Times New Roman" w:eastAsiaTheme="minorEastAsia" w:hAnsi="Times New Roman" w:cs="Times New Roman"/>
          <w:b w:val="0"/>
          <w:bCs w:val="0"/>
          <w:noProof/>
          <w:kern w:val="2"/>
          <w:sz w:val="24"/>
          <w:szCs w:val="24"/>
          <w:lang w:val="en-ID" w:eastAsia="en-ID"/>
          <w14:ligatures w14:val="standardContextual"/>
        </w:rPr>
      </w:pPr>
      <w:hyperlink w:anchor="_Toc171913522" w:history="1">
        <w:r w:rsidRPr="0015309D">
          <w:rPr>
            <w:rStyle w:val="Hyperlink"/>
            <w:rFonts w:ascii="Times New Roman" w:hAnsi="Times New Roman" w:cs="Times New Roman"/>
            <w:b w:val="0"/>
            <w:bCs w:val="0"/>
            <w:noProof/>
            <w:sz w:val="24"/>
            <w:szCs w:val="24"/>
          </w:rPr>
          <w:t>Gambar 10. Home Page</w:t>
        </w:r>
        <w:r w:rsidRPr="0015309D">
          <w:rPr>
            <w:rFonts w:ascii="Times New Roman" w:hAnsi="Times New Roman" w:cs="Times New Roman"/>
            <w:b w:val="0"/>
            <w:bCs w:val="0"/>
            <w:noProof/>
            <w:webHidden/>
            <w:sz w:val="24"/>
            <w:szCs w:val="24"/>
          </w:rPr>
          <w:tab/>
        </w:r>
        <w:r w:rsidRPr="0015309D">
          <w:rPr>
            <w:rFonts w:ascii="Times New Roman" w:hAnsi="Times New Roman" w:cs="Times New Roman"/>
            <w:b w:val="0"/>
            <w:bCs w:val="0"/>
            <w:noProof/>
            <w:webHidden/>
            <w:sz w:val="24"/>
            <w:szCs w:val="24"/>
          </w:rPr>
          <w:fldChar w:fldCharType="begin"/>
        </w:r>
        <w:r w:rsidRPr="0015309D">
          <w:rPr>
            <w:rFonts w:ascii="Times New Roman" w:hAnsi="Times New Roman" w:cs="Times New Roman"/>
            <w:b w:val="0"/>
            <w:bCs w:val="0"/>
            <w:noProof/>
            <w:webHidden/>
            <w:sz w:val="24"/>
            <w:szCs w:val="24"/>
          </w:rPr>
          <w:instrText xml:space="preserve"> PAGEREF _Toc171913522 \h </w:instrText>
        </w:r>
        <w:r w:rsidRPr="0015309D">
          <w:rPr>
            <w:rFonts w:ascii="Times New Roman" w:hAnsi="Times New Roman" w:cs="Times New Roman"/>
            <w:b w:val="0"/>
            <w:bCs w:val="0"/>
            <w:noProof/>
            <w:webHidden/>
            <w:sz w:val="24"/>
            <w:szCs w:val="24"/>
          </w:rPr>
        </w:r>
        <w:r w:rsidRPr="0015309D">
          <w:rPr>
            <w:rFonts w:ascii="Times New Roman" w:hAnsi="Times New Roman" w:cs="Times New Roman"/>
            <w:b w:val="0"/>
            <w:bCs w:val="0"/>
            <w:noProof/>
            <w:webHidden/>
            <w:sz w:val="24"/>
            <w:szCs w:val="24"/>
          </w:rPr>
          <w:fldChar w:fldCharType="separate"/>
        </w:r>
        <w:r w:rsidRPr="0015309D">
          <w:rPr>
            <w:rFonts w:ascii="Times New Roman" w:hAnsi="Times New Roman" w:cs="Times New Roman"/>
            <w:b w:val="0"/>
            <w:bCs w:val="0"/>
            <w:noProof/>
            <w:webHidden/>
            <w:sz w:val="24"/>
            <w:szCs w:val="24"/>
          </w:rPr>
          <w:t>41</w:t>
        </w:r>
        <w:r w:rsidRPr="0015309D">
          <w:rPr>
            <w:rFonts w:ascii="Times New Roman" w:hAnsi="Times New Roman" w:cs="Times New Roman"/>
            <w:b w:val="0"/>
            <w:bCs w:val="0"/>
            <w:noProof/>
            <w:webHidden/>
            <w:sz w:val="24"/>
            <w:szCs w:val="24"/>
          </w:rPr>
          <w:fldChar w:fldCharType="end"/>
        </w:r>
      </w:hyperlink>
    </w:p>
    <w:p w14:paraId="6D93B7DF" w14:textId="2F750CAD" w:rsidR="0015309D" w:rsidRPr="0015309D" w:rsidRDefault="0015309D" w:rsidP="0015309D">
      <w:pPr>
        <w:pStyle w:val="TableofFigures"/>
        <w:tabs>
          <w:tab w:val="right" w:leader="dot" w:pos="7928"/>
        </w:tabs>
        <w:spacing w:line="360" w:lineRule="auto"/>
        <w:rPr>
          <w:rFonts w:ascii="Times New Roman" w:eastAsiaTheme="minorEastAsia" w:hAnsi="Times New Roman" w:cs="Times New Roman"/>
          <w:b w:val="0"/>
          <w:bCs w:val="0"/>
          <w:noProof/>
          <w:kern w:val="2"/>
          <w:sz w:val="24"/>
          <w:szCs w:val="24"/>
          <w:lang w:val="en-ID" w:eastAsia="en-ID"/>
          <w14:ligatures w14:val="standardContextual"/>
        </w:rPr>
      </w:pPr>
      <w:hyperlink w:anchor="_Toc171913523" w:history="1">
        <w:r w:rsidRPr="0015309D">
          <w:rPr>
            <w:rStyle w:val="Hyperlink"/>
            <w:rFonts w:ascii="Times New Roman" w:hAnsi="Times New Roman" w:cs="Times New Roman"/>
            <w:b w:val="0"/>
            <w:bCs w:val="0"/>
            <w:noProof/>
            <w:sz w:val="24"/>
            <w:szCs w:val="24"/>
          </w:rPr>
          <w:t>Gambar 11. Iris Classification</w:t>
        </w:r>
        <w:r w:rsidRPr="0015309D">
          <w:rPr>
            <w:rFonts w:ascii="Times New Roman" w:hAnsi="Times New Roman" w:cs="Times New Roman"/>
            <w:b w:val="0"/>
            <w:bCs w:val="0"/>
            <w:noProof/>
            <w:webHidden/>
            <w:sz w:val="24"/>
            <w:szCs w:val="24"/>
          </w:rPr>
          <w:tab/>
        </w:r>
        <w:r w:rsidRPr="0015309D">
          <w:rPr>
            <w:rFonts w:ascii="Times New Roman" w:hAnsi="Times New Roman" w:cs="Times New Roman"/>
            <w:b w:val="0"/>
            <w:bCs w:val="0"/>
            <w:noProof/>
            <w:webHidden/>
            <w:sz w:val="24"/>
            <w:szCs w:val="24"/>
          </w:rPr>
          <w:fldChar w:fldCharType="begin"/>
        </w:r>
        <w:r w:rsidRPr="0015309D">
          <w:rPr>
            <w:rFonts w:ascii="Times New Roman" w:hAnsi="Times New Roman" w:cs="Times New Roman"/>
            <w:b w:val="0"/>
            <w:bCs w:val="0"/>
            <w:noProof/>
            <w:webHidden/>
            <w:sz w:val="24"/>
            <w:szCs w:val="24"/>
          </w:rPr>
          <w:instrText xml:space="preserve"> PAGEREF _Toc171913523 \h </w:instrText>
        </w:r>
        <w:r w:rsidRPr="0015309D">
          <w:rPr>
            <w:rFonts w:ascii="Times New Roman" w:hAnsi="Times New Roman" w:cs="Times New Roman"/>
            <w:b w:val="0"/>
            <w:bCs w:val="0"/>
            <w:noProof/>
            <w:webHidden/>
            <w:sz w:val="24"/>
            <w:szCs w:val="24"/>
          </w:rPr>
        </w:r>
        <w:r w:rsidRPr="0015309D">
          <w:rPr>
            <w:rFonts w:ascii="Times New Roman" w:hAnsi="Times New Roman" w:cs="Times New Roman"/>
            <w:b w:val="0"/>
            <w:bCs w:val="0"/>
            <w:noProof/>
            <w:webHidden/>
            <w:sz w:val="24"/>
            <w:szCs w:val="24"/>
          </w:rPr>
          <w:fldChar w:fldCharType="separate"/>
        </w:r>
        <w:r w:rsidRPr="0015309D">
          <w:rPr>
            <w:rFonts w:ascii="Times New Roman" w:hAnsi="Times New Roman" w:cs="Times New Roman"/>
            <w:b w:val="0"/>
            <w:bCs w:val="0"/>
            <w:noProof/>
            <w:webHidden/>
            <w:sz w:val="24"/>
            <w:szCs w:val="24"/>
          </w:rPr>
          <w:t>42</w:t>
        </w:r>
        <w:r w:rsidRPr="0015309D">
          <w:rPr>
            <w:rFonts w:ascii="Times New Roman" w:hAnsi="Times New Roman" w:cs="Times New Roman"/>
            <w:b w:val="0"/>
            <w:bCs w:val="0"/>
            <w:noProof/>
            <w:webHidden/>
            <w:sz w:val="24"/>
            <w:szCs w:val="24"/>
          </w:rPr>
          <w:fldChar w:fldCharType="end"/>
        </w:r>
      </w:hyperlink>
    </w:p>
    <w:p w14:paraId="5701D74D" w14:textId="13313A51" w:rsidR="0015309D" w:rsidRPr="0015309D" w:rsidRDefault="0015309D" w:rsidP="0015309D">
      <w:pPr>
        <w:pStyle w:val="TableofFigures"/>
        <w:tabs>
          <w:tab w:val="right" w:leader="dot" w:pos="7928"/>
        </w:tabs>
        <w:spacing w:line="360" w:lineRule="auto"/>
        <w:rPr>
          <w:rFonts w:ascii="Times New Roman" w:eastAsiaTheme="minorEastAsia" w:hAnsi="Times New Roman" w:cs="Times New Roman"/>
          <w:b w:val="0"/>
          <w:bCs w:val="0"/>
          <w:noProof/>
          <w:kern w:val="2"/>
          <w:sz w:val="24"/>
          <w:szCs w:val="24"/>
          <w:lang w:val="en-ID" w:eastAsia="en-ID"/>
          <w14:ligatures w14:val="standardContextual"/>
        </w:rPr>
      </w:pPr>
      <w:hyperlink w:anchor="_Toc171913524" w:history="1">
        <w:r w:rsidRPr="0015309D">
          <w:rPr>
            <w:rStyle w:val="Hyperlink"/>
            <w:rFonts w:ascii="Times New Roman" w:hAnsi="Times New Roman" w:cs="Times New Roman"/>
            <w:b w:val="0"/>
            <w:bCs w:val="0"/>
            <w:noProof/>
            <w:sz w:val="24"/>
            <w:szCs w:val="24"/>
          </w:rPr>
          <w:t>Gambar 12. About Page</w:t>
        </w:r>
        <w:r w:rsidRPr="0015309D">
          <w:rPr>
            <w:rFonts w:ascii="Times New Roman" w:hAnsi="Times New Roman" w:cs="Times New Roman"/>
            <w:b w:val="0"/>
            <w:bCs w:val="0"/>
            <w:noProof/>
            <w:webHidden/>
            <w:sz w:val="24"/>
            <w:szCs w:val="24"/>
          </w:rPr>
          <w:tab/>
        </w:r>
        <w:r w:rsidRPr="0015309D">
          <w:rPr>
            <w:rFonts w:ascii="Times New Roman" w:hAnsi="Times New Roman" w:cs="Times New Roman"/>
            <w:b w:val="0"/>
            <w:bCs w:val="0"/>
            <w:noProof/>
            <w:webHidden/>
            <w:sz w:val="24"/>
            <w:szCs w:val="24"/>
          </w:rPr>
          <w:fldChar w:fldCharType="begin"/>
        </w:r>
        <w:r w:rsidRPr="0015309D">
          <w:rPr>
            <w:rFonts w:ascii="Times New Roman" w:hAnsi="Times New Roman" w:cs="Times New Roman"/>
            <w:b w:val="0"/>
            <w:bCs w:val="0"/>
            <w:noProof/>
            <w:webHidden/>
            <w:sz w:val="24"/>
            <w:szCs w:val="24"/>
          </w:rPr>
          <w:instrText xml:space="preserve"> PAGEREF _Toc171913524 \h </w:instrText>
        </w:r>
        <w:r w:rsidRPr="0015309D">
          <w:rPr>
            <w:rFonts w:ascii="Times New Roman" w:hAnsi="Times New Roman" w:cs="Times New Roman"/>
            <w:b w:val="0"/>
            <w:bCs w:val="0"/>
            <w:noProof/>
            <w:webHidden/>
            <w:sz w:val="24"/>
            <w:szCs w:val="24"/>
          </w:rPr>
        </w:r>
        <w:r w:rsidRPr="0015309D">
          <w:rPr>
            <w:rFonts w:ascii="Times New Roman" w:hAnsi="Times New Roman" w:cs="Times New Roman"/>
            <w:b w:val="0"/>
            <w:bCs w:val="0"/>
            <w:noProof/>
            <w:webHidden/>
            <w:sz w:val="24"/>
            <w:szCs w:val="24"/>
          </w:rPr>
          <w:fldChar w:fldCharType="separate"/>
        </w:r>
        <w:r w:rsidRPr="0015309D">
          <w:rPr>
            <w:rFonts w:ascii="Times New Roman" w:hAnsi="Times New Roman" w:cs="Times New Roman"/>
            <w:b w:val="0"/>
            <w:bCs w:val="0"/>
            <w:noProof/>
            <w:webHidden/>
            <w:sz w:val="24"/>
            <w:szCs w:val="24"/>
          </w:rPr>
          <w:t>43</w:t>
        </w:r>
        <w:r w:rsidRPr="0015309D">
          <w:rPr>
            <w:rFonts w:ascii="Times New Roman" w:hAnsi="Times New Roman" w:cs="Times New Roman"/>
            <w:b w:val="0"/>
            <w:bCs w:val="0"/>
            <w:noProof/>
            <w:webHidden/>
            <w:sz w:val="24"/>
            <w:szCs w:val="24"/>
          </w:rPr>
          <w:fldChar w:fldCharType="end"/>
        </w:r>
      </w:hyperlink>
    </w:p>
    <w:p w14:paraId="7CAD9763" w14:textId="26917E88" w:rsidR="0015309D" w:rsidRPr="0015309D" w:rsidRDefault="0015309D" w:rsidP="0015309D">
      <w:pPr>
        <w:pStyle w:val="TableofFigures"/>
        <w:tabs>
          <w:tab w:val="right" w:leader="dot" w:pos="7928"/>
        </w:tabs>
        <w:spacing w:line="360" w:lineRule="auto"/>
        <w:rPr>
          <w:rFonts w:ascii="Times New Roman" w:eastAsiaTheme="minorEastAsia" w:hAnsi="Times New Roman" w:cs="Times New Roman"/>
          <w:b w:val="0"/>
          <w:bCs w:val="0"/>
          <w:noProof/>
          <w:kern w:val="2"/>
          <w:sz w:val="24"/>
          <w:szCs w:val="24"/>
          <w:lang w:val="en-ID" w:eastAsia="en-ID"/>
          <w14:ligatures w14:val="standardContextual"/>
        </w:rPr>
      </w:pPr>
      <w:hyperlink w:anchor="_Toc171913525" w:history="1">
        <w:r w:rsidRPr="0015309D">
          <w:rPr>
            <w:rStyle w:val="Hyperlink"/>
            <w:rFonts w:ascii="Times New Roman" w:hAnsi="Times New Roman" w:cs="Times New Roman"/>
            <w:b w:val="0"/>
            <w:bCs w:val="0"/>
            <w:noProof/>
            <w:sz w:val="24"/>
            <w:szCs w:val="24"/>
          </w:rPr>
          <w:t>Gambar 13. Dokumentasi Pengerjaan Tugas</w:t>
        </w:r>
        <w:r w:rsidRPr="0015309D">
          <w:rPr>
            <w:rFonts w:ascii="Times New Roman" w:hAnsi="Times New Roman" w:cs="Times New Roman"/>
            <w:b w:val="0"/>
            <w:bCs w:val="0"/>
            <w:noProof/>
            <w:webHidden/>
            <w:sz w:val="24"/>
            <w:szCs w:val="24"/>
          </w:rPr>
          <w:tab/>
        </w:r>
        <w:r w:rsidRPr="0015309D">
          <w:rPr>
            <w:rFonts w:ascii="Times New Roman" w:hAnsi="Times New Roman" w:cs="Times New Roman"/>
            <w:b w:val="0"/>
            <w:bCs w:val="0"/>
            <w:noProof/>
            <w:webHidden/>
            <w:sz w:val="24"/>
            <w:szCs w:val="24"/>
          </w:rPr>
          <w:fldChar w:fldCharType="begin"/>
        </w:r>
        <w:r w:rsidRPr="0015309D">
          <w:rPr>
            <w:rFonts w:ascii="Times New Roman" w:hAnsi="Times New Roman" w:cs="Times New Roman"/>
            <w:b w:val="0"/>
            <w:bCs w:val="0"/>
            <w:noProof/>
            <w:webHidden/>
            <w:sz w:val="24"/>
            <w:szCs w:val="24"/>
          </w:rPr>
          <w:instrText xml:space="preserve"> PAGEREF _Toc171913525 \h </w:instrText>
        </w:r>
        <w:r w:rsidRPr="0015309D">
          <w:rPr>
            <w:rFonts w:ascii="Times New Roman" w:hAnsi="Times New Roman" w:cs="Times New Roman"/>
            <w:b w:val="0"/>
            <w:bCs w:val="0"/>
            <w:noProof/>
            <w:webHidden/>
            <w:sz w:val="24"/>
            <w:szCs w:val="24"/>
          </w:rPr>
        </w:r>
        <w:r w:rsidRPr="0015309D">
          <w:rPr>
            <w:rFonts w:ascii="Times New Roman" w:hAnsi="Times New Roman" w:cs="Times New Roman"/>
            <w:b w:val="0"/>
            <w:bCs w:val="0"/>
            <w:noProof/>
            <w:webHidden/>
            <w:sz w:val="24"/>
            <w:szCs w:val="24"/>
          </w:rPr>
          <w:fldChar w:fldCharType="separate"/>
        </w:r>
        <w:r w:rsidRPr="0015309D">
          <w:rPr>
            <w:rFonts w:ascii="Times New Roman" w:hAnsi="Times New Roman" w:cs="Times New Roman"/>
            <w:b w:val="0"/>
            <w:bCs w:val="0"/>
            <w:noProof/>
            <w:webHidden/>
            <w:sz w:val="24"/>
            <w:szCs w:val="24"/>
          </w:rPr>
          <w:t>53</w:t>
        </w:r>
        <w:r w:rsidRPr="0015309D">
          <w:rPr>
            <w:rFonts w:ascii="Times New Roman" w:hAnsi="Times New Roman" w:cs="Times New Roman"/>
            <w:b w:val="0"/>
            <w:bCs w:val="0"/>
            <w:noProof/>
            <w:webHidden/>
            <w:sz w:val="24"/>
            <w:szCs w:val="24"/>
          </w:rPr>
          <w:fldChar w:fldCharType="end"/>
        </w:r>
      </w:hyperlink>
    </w:p>
    <w:p w14:paraId="68FD5FEA" w14:textId="2A9598D1" w:rsidR="00E5773E" w:rsidRPr="00E5773E" w:rsidRDefault="0015309D" w:rsidP="006C27C3">
      <w:pPr>
        <w:spacing w:line="360" w:lineRule="auto"/>
      </w:pPr>
      <w:r>
        <w:fldChar w:fldCharType="end"/>
      </w:r>
    </w:p>
    <w:p w14:paraId="2F877207" w14:textId="77777777" w:rsidR="005146A3" w:rsidRDefault="005146A3"/>
    <w:p w14:paraId="4B65375A" w14:textId="32E7651B" w:rsidR="005146A3" w:rsidRDefault="005146A3" w:rsidP="00A53611">
      <w:pPr>
        <w:spacing w:line="360" w:lineRule="auto"/>
      </w:pPr>
    </w:p>
    <w:p w14:paraId="1641E120" w14:textId="77777777" w:rsidR="00E5773E" w:rsidRDefault="00E5773E" w:rsidP="00A53611">
      <w:pPr>
        <w:spacing w:line="360" w:lineRule="auto"/>
      </w:pPr>
    </w:p>
    <w:p w14:paraId="6E75E648" w14:textId="77777777" w:rsidR="00E5773E" w:rsidRDefault="00E5773E" w:rsidP="00A53611">
      <w:pPr>
        <w:spacing w:line="360" w:lineRule="auto"/>
      </w:pPr>
    </w:p>
    <w:p w14:paraId="70742AC5" w14:textId="77777777" w:rsidR="00E5773E" w:rsidRDefault="00E5773E" w:rsidP="00A53611">
      <w:pPr>
        <w:spacing w:line="360" w:lineRule="auto"/>
      </w:pPr>
    </w:p>
    <w:p w14:paraId="1F469554" w14:textId="77777777" w:rsidR="00E5773E" w:rsidRDefault="00E5773E" w:rsidP="00A53611">
      <w:pPr>
        <w:spacing w:line="360" w:lineRule="auto"/>
      </w:pPr>
    </w:p>
    <w:p w14:paraId="5D24F7B5" w14:textId="77777777" w:rsidR="005146A3" w:rsidRDefault="005146A3">
      <w:pPr>
        <w:ind w:left="0"/>
        <w:jc w:val="both"/>
      </w:pPr>
      <w:bookmarkStart w:id="26" w:name="_heading=h.2s8eyo1" w:colFirst="0" w:colLast="0"/>
      <w:bookmarkStart w:id="27" w:name="_Toc168418084"/>
      <w:bookmarkEnd w:id="26"/>
    </w:p>
    <w:p w14:paraId="1C50A4C8" w14:textId="77777777" w:rsidR="006C27C3" w:rsidRDefault="006C27C3">
      <w:pPr>
        <w:ind w:left="0"/>
        <w:jc w:val="both"/>
      </w:pPr>
    </w:p>
    <w:p w14:paraId="294C8E30" w14:textId="77777777" w:rsidR="006C27C3" w:rsidRDefault="006C27C3">
      <w:pPr>
        <w:ind w:left="0"/>
        <w:jc w:val="both"/>
      </w:pPr>
    </w:p>
    <w:p w14:paraId="2091D9C4" w14:textId="77777777" w:rsidR="006C27C3" w:rsidRDefault="006C27C3">
      <w:pPr>
        <w:ind w:left="0"/>
        <w:jc w:val="both"/>
        <w:sectPr w:rsidR="006C27C3">
          <w:pgSz w:w="11907" w:h="16839"/>
          <w:pgMar w:top="1701" w:right="1701" w:bottom="1701" w:left="2268" w:header="709" w:footer="709" w:gutter="0"/>
          <w:pgNumType w:fmt="lowerRoman"/>
          <w:cols w:space="0"/>
          <w:docGrid w:linePitch="326"/>
        </w:sectPr>
      </w:pPr>
    </w:p>
    <w:p w14:paraId="6082FC7B" w14:textId="77777777" w:rsidR="005146A3" w:rsidRDefault="00000000" w:rsidP="00E5773E">
      <w:pPr>
        <w:pStyle w:val="Heading1"/>
        <w:ind w:left="0"/>
        <w:rPr>
          <w:rFonts w:ascii="Times New Roman" w:hAnsi="Times New Roman" w:cs="Times New Roman"/>
          <w:b/>
          <w:bCs/>
          <w:color w:val="auto"/>
        </w:rPr>
      </w:pPr>
      <w:bookmarkStart w:id="28" w:name="_Toc6178"/>
      <w:bookmarkStart w:id="29" w:name="_Toc168409835"/>
      <w:bookmarkStart w:id="30" w:name="_Toc169862837"/>
      <w:bookmarkStart w:id="31" w:name="_Toc168408470"/>
      <w:bookmarkStart w:id="32" w:name="_Toc170812679"/>
      <w:bookmarkStart w:id="33" w:name="_Toc171679602"/>
      <w:bookmarkStart w:id="34" w:name="_Toc171913178"/>
      <w:r>
        <w:rPr>
          <w:rFonts w:ascii="Times New Roman" w:hAnsi="Times New Roman" w:cs="Times New Roman"/>
          <w:b/>
          <w:bCs/>
          <w:color w:val="auto"/>
        </w:rPr>
        <w:lastRenderedPageBreak/>
        <w:t xml:space="preserve">BAB I </w:t>
      </w:r>
      <w:r>
        <w:rPr>
          <w:rFonts w:ascii="Times New Roman" w:hAnsi="Times New Roman" w:cs="Times New Roman"/>
          <w:b/>
          <w:bCs/>
          <w:color w:val="auto"/>
          <w:lang w:val="id-ID"/>
        </w:rPr>
        <w:br/>
      </w:r>
      <w:r>
        <w:rPr>
          <w:rFonts w:ascii="Times New Roman" w:hAnsi="Times New Roman" w:cs="Times New Roman"/>
          <w:b/>
          <w:bCs/>
          <w:color w:val="auto"/>
        </w:rPr>
        <w:t>PENDAHULUAN</w:t>
      </w:r>
      <w:bookmarkEnd w:id="28"/>
      <w:bookmarkEnd w:id="29"/>
      <w:bookmarkEnd w:id="30"/>
      <w:bookmarkEnd w:id="31"/>
      <w:bookmarkEnd w:id="32"/>
      <w:bookmarkEnd w:id="33"/>
      <w:bookmarkEnd w:id="34"/>
    </w:p>
    <w:p w14:paraId="1C1CF618" w14:textId="77777777" w:rsidR="005146A3" w:rsidRDefault="00000000">
      <w:pPr>
        <w:pStyle w:val="Heading2"/>
      </w:pPr>
      <w:bookmarkStart w:id="35" w:name="_Toc23220"/>
      <w:bookmarkStart w:id="36" w:name="_Toc169862838"/>
      <w:bookmarkStart w:id="37" w:name="_Toc170812680"/>
      <w:bookmarkStart w:id="38" w:name="_Toc171679603"/>
      <w:bookmarkStart w:id="39" w:name="_Toc171913179"/>
      <w:r>
        <w:t xml:space="preserve">Latar </w:t>
      </w:r>
      <w:proofErr w:type="spellStart"/>
      <w:r>
        <w:t>Belakang</w:t>
      </w:r>
      <w:bookmarkEnd w:id="35"/>
      <w:bookmarkEnd w:id="36"/>
      <w:bookmarkEnd w:id="37"/>
      <w:bookmarkEnd w:id="38"/>
      <w:bookmarkEnd w:id="39"/>
      <w:proofErr w:type="spellEnd"/>
    </w:p>
    <w:p w14:paraId="1E19B06A" w14:textId="77777777" w:rsidR="005146A3" w:rsidRDefault="00000000">
      <w:pPr>
        <w:ind w:firstLine="644"/>
        <w:jc w:val="both"/>
        <w:rPr>
          <w:b/>
          <w:bCs/>
        </w:rPr>
      </w:pPr>
      <w:r>
        <w:t xml:space="preserve">Bunga </w:t>
      </w:r>
      <w:proofErr w:type="spellStart"/>
      <w:r>
        <w:t>adalah</w:t>
      </w:r>
      <w:proofErr w:type="spellEnd"/>
      <w:r>
        <w:t xml:space="preserve"> </w:t>
      </w:r>
      <w:proofErr w:type="spellStart"/>
      <w:r>
        <w:t>alat</w:t>
      </w:r>
      <w:proofErr w:type="spellEnd"/>
      <w:r>
        <w:t xml:space="preserve"> </w:t>
      </w:r>
      <w:proofErr w:type="spellStart"/>
      <w:r>
        <w:t>reproduksi</w:t>
      </w:r>
      <w:proofErr w:type="spellEnd"/>
      <w:r>
        <w:t xml:space="preserve"> </w:t>
      </w:r>
      <w:proofErr w:type="spellStart"/>
      <w:r>
        <w:t>seksual</w:t>
      </w:r>
      <w:proofErr w:type="spellEnd"/>
      <w:r>
        <w:t xml:space="preserve"> pada </w:t>
      </w:r>
      <w:proofErr w:type="spellStart"/>
      <w:r>
        <w:t>tumbuhan</w:t>
      </w:r>
      <w:proofErr w:type="spellEnd"/>
      <w:r>
        <w:t xml:space="preserve">. Pada </w:t>
      </w:r>
      <w:proofErr w:type="spellStart"/>
      <w:r>
        <w:t>bagian</w:t>
      </w:r>
      <w:proofErr w:type="spellEnd"/>
      <w:r>
        <w:t xml:space="preserve"> </w:t>
      </w:r>
      <w:proofErr w:type="spellStart"/>
      <w:r>
        <w:t>bunga</w:t>
      </w:r>
      <w:proofErr w:type="spellEnd"/>
      <w:r>
        <w:t xml:space="preserve">, </w:t>
      </w:r>
      <w:proofErr w:type="spellStart"/>
      <w:r>
        <w:t>terdapat</w:t>
      </w:r>
      <w:proofErr w:type="spellEnd"/>
      <w:r>
        <w:t xml:space="preserve"> dua organ </w:t>
      </w:r>
      <w:proofErr w:type="spellStart"/>
      <w:r>
        <w:t>reproduksi</w:t>
      </w:r>
      <w:proofErr w:type="spellEnd"/>
      <w:r>
        <w:t xml:space="preserve"> </w:t>
      </w:r>
      <w:proofErr w:type="spellStart"/>
      <w:r>
        <w:t>yaitu</w:t>
      </w:r>
      <w:proofErr w:type="spellEnd"/>
      <w:r>
        <w:t xml:space="preserve"> </w:t>
      </w:r>
      <w:proofErr w:type="spellStart"/>
      <w:r>
        <w:t>putik</w:t>
      </w:r>
      <w:proofErr w:type="spellEnd"/>
      <w:r>
        <w:t xml:space="preserve"> dan </w:t>
      </w:r>
      <w:proofErr w:type="spellStart"/>
      <w:r>
        <w:t>benang</w:t>
      </w:r>
      <w:proofErr w:type="spellEnd"/>
      <w:r>
        <w:t xml:space="preserve"> sari. Bunga </w:t>
      </w:r>
      <w:proofErr w:type="spellStart"/>
      <w:r>
        <w:t>mempunyai</w:t>
      </w:r>
      <w:proofErr w:type="spellEnd"/>
      <w:r>
        <w:t xml:space="preserve"> </w:t>
      </w:r>
      <w:proofErr w:type="spellStart"/>
      <w:r>
        <w:t>jenis</w:t>
      </w:r>
      <w:proofErr w:type="spellEnd"/>
      <w:r>
        <w:t xml:space="preserve"> dan </w:t>
      </w:r>
      <w:proofErr w:type="spellStart"/>
      <w:r>
        <w:t>ciri</w:t>
      </w:r>
      <w:proofErr w:type="spellEnd"/>
      <w:r>
        <w:t xml:space="preserve"> yang </w:t>
      </w:r>
      <w:proofErr w:type="spellStart"/>
      <w:r>
        <w:t>beragam</w:t>
      </w:r>
      <w:proofErr w:type="spellEnd"/>
      <w:r>
        <w:t xml:space="preserve">. </w:t>
      </w:r>
      <w:proofErr w:type="spellStart"/>
      <w:r>
        <w:t>Terkadang</w:t>
      </w:r>
      <w:proofErr w:type="spellEnd"/>
      <w:r>
        <w:t xml:space="preserve"> </w:t>
      </w:r>
      <w:proofErr w:type="spellStart"/>
      <w:r>
        <w:t>bunga</w:t>
      </w:r>
      <w:proofErr w:type="spellEnd"/>
      <w:r>
        <w:t xml:space="preserve"> yang </w:t>
      </w:r>
      <w:proofErr w:type="spellStart"/>
      <w:r>
        <w:t>mempunyai</w:t>
      </w:r>
      <w:proofErr w:type="spellEnd"/>
      <w:r>
        <w:t xml:space="preserve"> </w:t>
      </w:r>
      <w:proofErr w:type="spellStart"/>
      <w:r>
        <w:t>kemiripan</w:t>
      </w:r>
      <w:proofErr w:type="spellEnd"/>
      <w:r>
        <w:t xml:space="preserve"> pun </w:t>
      </w:r>
      <w:proofErr w:type="spellStart"/>
      <w:r>
        <w:t>ter</w:t>
      </w:r>
      <w:proofErr w:type="spellEnd"/>
      <w:r>
        <w:t xml:space="preserve"> </w:t>
      </w:r>
      <w:proofErr w:type="spellStart"/>
      <w:r>
        <w:t>dapat</w:t>
      </w:r>
      <w:proofErr w:type="spellEnd"/>
      <w:r>
        <w:t xml:space="preserve"> </w:t>
      </w:r>
      <w:proofErr w:type="spellStart"/>
      <w:r>
        <w:t>perbedaan</w:t>
      </w:r>
      <w:proofErr w:type="spellEnd"/>
      <w:r>
        <w:t xml:space="preserve">. </w:t>
      </w:r>
      <w:proofErr w:type="spellStart"/>
      <w:r>
        <w:t>Keunikan</w:t>
      </w:r>
      <w:proofErr w:type="spellEnd"/>
      <w:r>
        <w:t xml:space="preserve"> </w:t>
      </w:r>
      <w:proofErr w:type="spellStart"/>
      <w:r>
        <w:t>bunga</w:t>
      </w:r>
      <w:proofErr w:type="spellEnd"/>
      <w:r>
        <w:t xml:space="preserve"> </w:t>
      </w:r>
      <w:proofErr w:type="spellStart"/>
      <w:r>
        <w:t>terletak</w:t>
      </w:r>
      <w:proofErr w:type="spellEnd"/>
      <w:r>
        <w:t xml:space="preserve"> pada </w:t>
      </w:r>
      <w:proofErr w:type="spellStart"/>
      <w:r>
        <w:t>warna</w:t>
      </w:r>
      <w:proofErr w:type="spellEnd"/>
      <w:r>
        <w:t xml:space="preserve"> dan </w:t>
      </w:r>
      <w:proofErr w:type="spellStart"/>
      <w:r>
        <w:t>bentuk</w:t>
      </w:r>
      <w:proofErr w:type="spellEnd"/>
      <w:r>
        <w:t xml:space="preserve">. Maka </w:t>
      </w:r>
      <w:proofErr w:type="spellStart"/>
      <w:r>
        <w:t>dari</w:t>
      </w:r>
      <w:proofErr w:type="spellEnd"/>
      <w:r>
        <w:t xml:space="preserve"> </w:t>
      </w:r>
      <w:proofErr w:type="spellStart"/>
      <w:r>
        <w:t>itu</w:t>
      </w:r>
      <w:proofErr w:type="spellEnd"/>
      <w:r>
        <w:t xml:space="preserve"> </w:t>
      </w:r>
      <w:proofErr w:type="spellStart"/>
      <w:r>
        <w:t>untuk</w:t>
      </w:r>
      <w:proofErr w:type="spellEnd"/>
      <w:r>
        <w:t xml:space="preserve"> </w:t>
      </w:r>
      <w:proofErr w:type="spellStart"/>
      <w:r>
        <w:t>membedakan</w:t>
      </w:r>
      <w:proofErr w:type="spellEnd"/>
      <w:r>
        <w:t xml:space="preserve"> </w:t>
      </w:r>
      <w:proofErr w:type="spellStart"/>
      <w:r>
        <w:t>bunga</w:t>
      </w:r>
      <w:proofErr w:type="spellEnd"/>
      <w:r>
        <w:t xml:space="preserve"> </w:t>
      </w:r>
      <w:proofErr w:type="spellStart"/>
      <w:r>
        <w:t>adalah</w:t>
      </w:r>
      <w:proofErr w:type="spellEnd"/>
      <w:r>
        <w:t xml:space="preserve"> </w:t>
      </w:r>
      <w:proofErr w:type="spellStart"/>
      <w:r>
        <w:t>dari</w:t>
      </w:r>
      <w:proofErr w:type="spellEnd"/>
      <w:r>
        <w:t xml:space="preserve"> </w:t>
      </w:r>
      <w:proofErr w:type="spellStart"/>
      <w:r>
        <w:t>segi</w:t>
      </w:r>
      <w:proofErr w:type="spellEnd"/>
      <w:r>
        <w:t xml:space="preserve"> </w:t>
      </w:r>
      <w:proofErr w:type="spellStart"/>
      <w:r>
        <w:t>warna</w:t>
      </w:r>
      <w:proofErr w:type="spellEnd"/>
      <w:r>
        <w:t xml:space="preserve"> dan </w:t>
      </w:r>
      <w:proofErr w:type="spellStart"/>
      <w:r>
        <w:t>bentuk</w:t>
      </w:r>
      <w:proofErr w:type="spellEnd"/>
      <w:r>
        <w:t xml:space="preserve"> </w:t>
      </w:r>
      <w:proofErr w:type="spellStart"/>
      <w:r>
        <w:t>bunga</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identitas</w:t>
      </w:r>
      <w:proofErr w:type="spellEnd"/>
      <w:r>
        <w:t xml:space="preserve"> </w:t>
      </w:r>
      <w:proofErr w:type="spellStart"/>
      <w:r>
        <w:t>pengenal</w:t>
      </w:r>
      <w:proofErr w:type="spellEnd"/>
      <w:r>
        <w:t xml:space="preserve"> </w:t>
      </w:r>
      <w:proofErr w:type="spellStart"/>
      <w:r>
        <w:t>dari</w:t>
      </w:r>
      <w:proofErr w:type="spellEnd"/>
      <w:r>
        <w:t xml:space="preserve"> masing-masing </w:t>
      </w:r>
      <w:proofErr w:type="spellStart"/>
      <w:r>
        <w:t>bunga</w:t>
      </w:r>
      <w:proofErr w:type="spellEnd"/>
      <w:r>
        <w:t xml:space="preserve"> </w:t>
      </w:r>
      <w:proofErr w:type="spellStart"/>
      <w:r>
        <w:t>tersebut</w:t>
      </w:r>
      <w:proofErr w:type="spellEnd"/>
      <w:r>
        <w:t xml:space="preserve">. Maka </w:t>
      </w:r>
      <w:proofErr w:type="spellStart"/>
      <w:r>
        <w:t>dengan</w:t>
      </w:r>
      <w:proofErr w:type="spellEnd"/>
      <w:r>
        <w:t xml:space="preserve"> </w:t>
      </w:r>
      <w:proofErr w:type="spellStart"/>
      <w:r>
        <w:t>pemanfaatan</w:t>
      </w:r>
      <w:proofErr w:type="spellEnd"/>
      <w:r>
        <w:t xml:space="preserve"> </w:t>
      </w:r>
      <w:proofErr w:type="spellStart"/>
      <w:r>
        <w:t>studi</w:t>
      </w:r>
      <w:proofErr w:type="spellEnd"/>
      <w:r>
        <w:t xml:space="preserve"> </w:t>
      </w:r>
      <w:proofErr w:type="spellStart"/>
      <w:r>
        <w:t>pengolahan</w:t>
      </w:r>
      <w:proofErr w:type="spellEnd"/>
      <w:r>
        <w:t xml:space="preserve">  </w:t>
      </w:r>
      <w:proofErr w:type="spellStart"/>
      <w:r>
        <w:t>pengenalan</w:t>
      </w:r>
      <w:proofErr w:type="spellEnd"/>
      <w:r>
        <w:t xml:space="preserve"> </w:t>
      </w:r>
      <w:proofErr w:type="spellStart"/>
      <w:r>
        <w:t>bunga</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ekstraksi</w:t>
      </w:r>
      <w:proofErr w:type="spellEnd"/>
      <w:r>
        <w:t xml:space="preserve"> </w:t>
      </w:r>
      <w:proofErr w:type="spellStart"/>
      <w:r>
        <w:t>warna</w:t>
      </w:r>
      <w:proofErr w:type="spellEnd"/>
      <w:r>
        <w:t xml:space="preserve">, </w:t>
      </w:r>
      <w:proofErr w:type="spellStart"/>
      <w:r>
        <w:t>ekstaksi</w:t>
      </w:r>
      <w:proofErr w:type="spellEnd"/>
      <w:r>
        <w:t xml:space="preserve"> </w:t>
      </w:r>
      <w:proofErr w:type="spellStart"/>
      <w:r>
        <w:t>bentuk</w:t>
      </w:r>
      <w:proofErr w:type="spellEnd"/>
      <w:r>
        <w:t xml:space="preserve"> dan </w:t>
      </w:r>
      <w:proofErr w:type="spellStart"/>
      <w:r>
        <w:t>penggunaan</w:t>
      </w:r>
      <w:proofErr w:type="spellEnd"/>
      <w:r>
        <w:t xml:space="preserve"> </w:t>
      </w:r>
      <w:proofErr w:type="spellStart"/>
      <w:r>
        <w:t>metode</w:t>
      </w:r>
      <w:proofErr w:type="spellEnd"/>
      <w:r>
        <w:t xml:space="preserve"> </w:t>
      </w:r>
      <w:proofErr w:type="spellStart"/>
      <w:r>
        <w:t>klasifikasi</w:t>
      </w:r>
      <w:proofErr w:type="spellEnd"/>
      <w:r>
        <w:t xml:space="preserve"> </w:t>
      </w:r>
      <w:proofErr w:type="spellStart"/>
      <w:r>
        <w:t>terhadap</w:t>
      </w:r>
      <w:proofErr w:type="spellEnd"/>
      <w:r>
        <w:t xml:space="preserve"> </w:t>
      </w:r>
      <w:proofErr w:type="spellStart"/>
      <w:r>
        <w:t>bunga</w:t>
      </w:r>
      <w:proofErr w:type="spellEnd"/>
      <w:r>
        <w:t xml:space="preserve"> Iris. </w:t>
      </w:r>
      <w:r>
        <w:rPr>
          <w:b/>
          <w:bCs/>
        </w:rPr>
        <w:fldChar w:fldCharType="begin" w:fldLock="1"/>
      </w:r>
      <w:r>
        <w:rPr>
          <w:b/>
          <w:bCs/>
        </w:rPr>
        <w:instrText>ADDIN CSL_CITATION {"citationItems":[{"id":"ITEM-1","itemData":{"DOI":"10.51401/jinteks.v5i2.2506","abstract":"Bisnis simpan pinjam di era sat ini semakin banyak beredar di masyarakat, baik itu online maupun konvensional. Banyak juga perusahaan penyedia jasa simpan pinjam kepada para konsumen atau nasabahnya atau disebut sebagai debitur yang kurang mempertimbangkan kemampuan nasabahnya dalam mengembalikan uang pinjamannya. Sebenarnya banyak algoritma yang mampu dimanfaatkan dalam mengatasi atau memprediksi seorang debitur tersbut nantinya layak untuk diberi pinjaman atau tidak. Salah satunya adalah algoritma k-nearest neighbour, dimana algorima ini nantinya akan melakukan klasifikasi varibel dasar penilaian seorang debitur. Sudah banyak juga algoritma k-nn diterapkan ke sistem pendukung keputusan memprediksi seorang debitur itu layak memperoleh pinjaman atau atau tidak disebuah bank maupun di koperasi simpan pinjam. Akan tetapi, akurasi algoritma k-nn hasilnya berbeda-beda di beberapa kasus yang sudah ada. Kali ini, pada penelitian ini algoritma k-nn akan dicaritahu seberapa besar akurasinya menggunakan k-fold Cross Validation jika diterapkan kedalam sample data Debitur di KSP Galih manunggal. Hasil dari k-fold cross validation nantinya bisa mengetahui rata-rata keberhasilan dari suatu sistem dengan cara melakukan perulangan dengan mengacak atribut masukan sehingga sistem tersebut teruji untuk beberapa atribut input yang acak.","author":[{"dropping-particle":"","family":"Agung Nugroho","given":"","non-dropping-particle":"","parse-names":false,"suffix":""},{"dropping-particle":"","family":"Agit Amrullah","given":"","non-dropping-particle":"","parse-names":false,"suffix":""}],"container-title":"Jurnal Informatika Teknologi dan Sains (Jinteks)","id":"ITEM-1","issue":"2","issued":{"date-parts":[["2023"]]},"page":"294-300","title":"Evaluasi Kinerja Algoritma K-Nn Menggunakan K-Fold Cross Validation Pada Data Debitur Ksp Galih Manunggal","type":"article-journal","volume":"5"},"uris":["http://www.mendeley.com/documents/?uuid=667c2b8d-e7ab-4d3c-9681-8da15310cb36"]}],"mendeley":{"formattedCitation":"(Agung Nugroho &amp; Agit Amrullah, 2023)","plainTextFormattedCitation":"(Agung Nugroho &amp; Agit Amrullah, 2023)","previouslyFormattedCitation":"(Agung Nugroho &amp; Agit Amrullah, 2023)"},"properties":{"noteIndex":0},"schema":"https://github.com/citation-style-language/schema/raw/master/csl-citation.json"}</w:instrText>
      </w:r>
      <w:r>
        <w:rPr>
          <w:b/>
          <w:bCs/>
        </w:rPr>
        <w:fldChar w:fldCharType="separate"/>
      </w:r>
      <w:r>
        <w:rPr>
          <w:noProof/>
        </w:rPr>
        <w:t>(Agung Nugroho &amp; Agit Amrullah, 2023)</w:t>
      </w:r>
      <w:r>
        <w:rPr>
          <w:b/>
          <w:bCs/>
        </w:rPr>
        <w:fldChar w:fldCharType="end"/>
      </w:r>
    </w:p>
    <w:p w14:paraId="5A91A71A" w14:textId="77777777" w:rsidR="005146A3" w:rsidRDefault="00000000">
      <w:pPr>
        <w:ind w:firstLine="644"/>
        <w:jc w:val="both"/>
        <w:rPr>
          <w:rFonts w:eastAsia="Segoe UI"/>
          <w:b/>
          <w:bCs/>
          <w:color w:val="1F1F1F"/>
          <w:shd w:val="clear" w:color="auto" w:fill="FFFFFF"/>
        </w:rPr>
      </w:pPr>
      <w:proofErr w:type="spellStart"/>
      <w:r>
        <w:rPr>
          <w:rFonts w:eastAsia="Segoe UI"/>
          <w:color w:val="1F1F1F"/>
          <w:shd w:val="clear" w:color="auto" w:fill="FFFFFF"/>
        </w:rPr>
        <w:t>Klasifikasi</w:t>
      </w:r>
      <w:proofErr w:type="spellEnd"/>
      <w:r>
        <w:rPr>
          <w:rFonts w:eastAsia="Segoe UI"/>
          <w:color w:val="1F1F1F"/>
          <w:shd w:val="clear" w:color="auto" w:fill="FFFFFF"/>
        </w:rPr>
        <w:t xml:space="preserve"> </w:t>
      </w:r>
      <w:proofErr w:type="spellStart"/>
      <w:r>
        <w:rPr>
          <w:rFonts w:eastAsia="Segoe UI"/>
          <w:color w:val="1F1F1F"/>
          <w:shd w:val="clear" w:color="auto" w:fill="FFFFFF"/>
        </w:rPr>
        <w:t>merupakan</w:t>
      </w:r>
      <w:proofErr w:type="spellEnd"/>
      <w:r>
        <w:rPr>
          <w:rFonts w:eastAsia="Segoe UI"/>
          <w:color w:val="1F1F1F"/>
          <w:shd w:val="clear" w:color="auto" w:fill="FFFFFF"/>
        </w:rPr>
        <w:t xml:space="preserve"> salah </w:t>
      </w:r>
      <w:proofErr w:type="spellStart"/>
      <w:r>
        <w:rPr>
          <w:rFonts w:eastAsia="Segoe UI"/>
          <w:color w:val="1F1F1F"/>
          <w:shd w:val="clear" w:color="auto" w:fill="FFFFFF"/>
        </w:rPr>
        <w:t>satu</w:t>
      </w:r>
      <w:proofErr w:type="spellEnd"/>
      <w:r>
        <w:rPr>
          <w:rFonts w:eastAsia="Segoe UI"/>
          <w:color w:val="1F1F1F"/>
          <w:shd w:val="clear" w:color="auto" w:fill="FFFFFF"/>
        </w:rPr>
        <w:t xml:space="preserve"> </w:t>
      </w:r>
      <w:proofErr w:type="spellStart"/>
      <w:r>
        <w:rPr>
          <w:rFonts w:eastAsia="Segoe UI"/>
          <w:color w:val="1F1F1F"/>
          <w:shd w:val="clear" w:color="auto" w:fill="FFFFFF"/>
        </w:rPr>
        <w:t>kegiatan</w:t>
      </w:r>
      <w:proofErr w:type="spellEnd"/>
      <w:r>
        <w:rPr>
          <w:rFonts w:eastAsia="Segoe UI"/>
          <w:color w:val="1F1F1F"/>
          <w:shd w:val="clear" w:color="auto" w:fill="FFFFFF"/>
        </w:rPr>
        <w:t xml:space="preserve"> yang paling </w:t>
      </w:r>
      <w:proofErr w:type="spellStart"/>
      <w:r>
        <w:rPr>
          <w:rFonts w:eastAsia="Segoe UI"/>
          <w:color w:val="1F1F1F"/>
          <w:shd w:val="clear" w:color="auto" w:fill="FFFFFF"/>
        </w:rPr>
        <w:t>sering</w:t>
      </w:r>
      <w:proofErr w:type="spellEnd"/>
      <w:r>
        <w:rPr>
          <w:rFonts w:eastAsia="Segoe UI"/>
          <w:color w:val="1F1F1F"/>
          <w:shd w:val="clear" w:color="auto" w:fill="FFFFFF"/>
        </w:rPr>
        <w:t xml:space="preserve"> </w:t>
      </w:r>
      <w:proofErr w:type="spellStart"/>
      <w:r>
        <w:rPr>
          <w:rFonts w:eastAsia="Segoe UI"/>
          <w:color w:val="1F1F1F"/>
          <w:shd w:val="clear" w:color="auto" w:fill="FFFFFF"/>
        </w:rPr>
        <w:t>dilakukan</w:t>
      </w:r>
      <w:proofErr w:type="spellEnd"/>
      <w:r>
        <w:rPr>
          <w:rFonts w:eastAsia="Segoe UI"/>
          <w:color w:val="1F1F1F"/>
          <w:shd w:val="clear" w:color="auto" w:fill="FFFFFF"/>
        </w:rPr>
        <w:t xml:space="preserve"> </w:t>
      </w:r>
      <w:proofErr w:type="spellStart"/>
      <w:r>
        <w:rPr>
          <w:rFonts w:eastAsia="Segoe UI"/>
          <w:color w:val="1F1F1F"/>
          <w:shd w:val="clear" w:color="auto" w:fill="FFFFFF"/>
        </w:rPr>
        <w:t>menggunakan</w:t>
      </w:r>
      <w:proofErr w:type="spellEnd"/>
      <w:r>
        <w:rPr>
          <w:rFonts w:eastAsia="Segoe UI"/>
          <w:color w:val="1F1F1F"/>
          <w:shd w:val="clear" w:color="auto" w:fill="FFFFFF"/>
        </w:rPr>
        <w:t> </w:t>
      </w:r>
      <w:r>
        <w:rPr>
          <w:rStyle w:val="Emphasis"/>
          <w:rFonts w:eastAsia="Segoe UI"/>
          <w:color w:val="1F1F1F"/>
          <w:shd w:val="clear" w:color="auto" w:fill="FFFFFF"/>
        </w:rPr>
        <w:t>machine learning</w:t>
      </w:r>
      <w:r>
        <w:rPr>
          <w:rFonts w:eastAsia="Segoe UI"/>
          <w:color w:val="1F1F1F"/>
          <w:shd w:val="clear" w:color="auto" w:fill="FFFFFF"/>
        </w:rPr>
        <w:t xml:space="preserve">. </w:t>
      </w:r>
      <w:r>
        <w:rPr>
          <w:shd w:val="clear" w:color="auto" w:fill="FFFFFF"/>
        </w:rPr>
        <w:t xml:space="preserve">Dalam </w:t>
      </w:r>
      <w:proofErr w:type="spellStart"/>
      <w:r>
        <w:rPr>
          <w:shd w:val="clear" w:color="auto" w:fill="FFFFFF"/>
        </w:rPr>
        <w:t>melakukan</w:t>
      </w:r>
      <w:proofErr w:type="spellEnd"/>
      <w:r>
        <w:rPr>
          <w:shd w:val="clear" w:color="auto" w:fill="FFFFFF"/>
        </w:rPr>
        <w:t xml:space="preserve"> proses </w:t>
      </w:r>
      <w:proofErr w:type="spellStart"/>
      <w:r>
        <w:rPr>
          <w:shd w:val="clear" w:color="auto" w:fill="FFFFFF"/>
        </w:rPr>
        <w:t>klasifikasi</w:t>
      </w:r>
      <w:proofErr w:type="spellEnd"/>
      <w:r>
        <w:rPr>
          <w:shd w:val="clear" w:color="auto" w:fill="FFFFFF"/>
        </w:rPr>
        <w:t xml:space="preserve"> data </w:t>
      </w:r>
      <w:proofErr w:type="spellStart"/>
      <w:r>
        <w:rPr>
          <w:shd w:val="clear" w:color="auto" w:fill="FFFFFF"/>
        </w:rPr>
        <w:t>mengacu</w:t>
      </w:r>
      <w:proofErr w:type="spellEnd"/>
      <w:r>
        <w:rPr>
          <w:shd w:val="clear" w:color="auto" w:fill="FFFFFF"/>
        </w:rPr>
        <w:t xml:space="preserve"> pada </w:t>
      </w:r>
      <w:proofErr w:type="spellStart"/>
      <w:r>
        <w:rPr>
          <w:shd w:val="clear" w:color="auto" w:fill="FFFFFF"/>
        </w:rPr>
        <w:t>metode</w:t>
      </w:r>
      <w:proofErr w:type="spellEnd"/>
      <w:r>
        <w:rPr>
          <w:shd w:val="clear" w:color="auto" w:fill="FFFFFF"/>
        </w:rPr>
        <w:t xml:space="preserve"> </w:t>
      </w:r>
      <w:proofErr w:type="spellStart"/>
      <w:r>
        <w:rPr>
          <w:shd w:val="clear" w:color="auto" w:fill="FFFFFF"/>
        </w:rPr>
        <w:t>kecerdasan</w:t>
      </w:r>
      <w:proofErr w:type="spellEnd"/>
      <w:r>
        <w:rPr>
          <w:shd w:val="clear" w:color="auto" w:fill="FFFFFF"/>
        </w:rPr>
        <w:t xml:space="preserve"> </w:t>
      </w:r>
      <w:proofErr w:type="spellStart"/>
      <w:r>
        <w:rPr>
          <w:shd w:val="clear" w:color="auto" w:fill="FFFFFF"/>
        </w:rPr>
        <w:t>buatan</w:t>
      </w:r>
      <w:proofErr w:type="spellEnd"/>
      <w:r>
        <w:rPr>
          <w:shd w:val="clear" w:color="auto" w:fill="FFFFFF"/>
        </w:rPr>
        <w:t xml:space="preserve"> yang </w:t>
      </w:r>
      <w:proofErr w:type="spellStart"/>
      <w:r>
        <w:rPr>
          <w:shd w:val="clear" w:color="auto" w:fill="FFFFFF"/>
        </w:rPr>
        <w:t>memfokuskan</w:t>
      </w:r>
      <w:proofErr w:type="spellEnd"/>
      <w:r>
        <w:rPr>
          <w:shd w:val="clear" w:color="auto" w:fill="FFFFFF"/>
        </w:rPr>
        <w:t xml:space="preserve"> pada </w:t>
      </w:r>
      <w:proofErr w:type="spellStart"/>
      <w:r>
        <w:rPr>
          <w:shd w:val="clear" w:color="auto" w:fill="FFFFFF"/>
        </w:rPr>
        <w:t>pembelajaran</w:t>
      </w:r>
      <w:proofErr w:type="spellEnd"/>
      <w:r>
        <w:rPr>
          <w:shd w:val="clear" w:color="auto" w:fill="FFFFFF"/>
        </w:rPr>
        <w:t xml:space="preserve"> </w:t>
      </w:r>
      <w:proofErr w:type="spellStart"/>
      <w:r>
        <w:rPr>
          <w:shd w:val="clear" w:color="auto" w:fill="FFFFFF"/>
        </w:rPr>
        <w:t>mesin</w:t>
      </w:r>
      <w:proofErr w:type="spellEnd"/>
      <w:r>
        <w:rPr>
          <w:shd w:val="clear" w:color="auto" w:fill="FFFFFF"/>
        </w:rPr>
        <w:t xml:space="preserve"> (machine learning). Banyak </w:t>
      </w:r>
      <w:proofErr w:type="spellStart"/>
      <w:r>
        <w:rPr>
          <w:shd w:val="clear" w:color="auto" w:fill="FFFFFF"/>
        </w:rPr>
        <w:t>metode</w:t>
      </w:r>
      <w:proofErr w:type="spellEnd"/>
      <w:r>
        <w:rPr>
          <w:shd w:val="clear" w:color="auto" w:fill="FFFFFF"/>
        </w:rPr>
        <w:t xml:space="preserve"> lain </w:t>
      </w:r>
      <w:proofErr w:type="spellStart"/>
      <w:r>
        <w:rPr>
          <w:shd w:val="clear" w:color="auto" w:fill="FFFFFF"/>
        </w:rPr>
        <w:t>untuk</w:t>
      </w:r>
      <w:proofErr w:type="spellEnd"/>
      <w:r>
        <w:rPr>
          <w:shd w:val="clear" w:color="auto" w:fill="FFFFFF"/>
        </w:rPr>
        <w:t xml:space="preserve"> </w:t>
      </w:r>
      <w:proofErr w:type="spellStart"/>
      <w:r>
        <w:rPr>
          <w:shd w:val="clear" w:color="auto" w:fill="FFFFFF"/>
        </w:rPr>
        <w:t>mengetahui</w:t>
      </w:r>
      <w:proofErr w:type="spellEnd"/>
      <w:r>
        <w:rPr>
          <w:shd w:val="clear" w:color="auto" w:fill="FFFFFF"/>
        </w:rPr>
        <w:t xml:space="preserve"> </w:t>
      </w:r>
      <w:proofErr w:type="spellStart"/>
      <w:r>
        <w:rPr>
          <w:shd w:val="clear" w:color="auto" w:fill="FFFFFF"/>
        </w:rPr>
        <w:t>mesin</w:t>
      </w:r>
      <w:proofErr w:type="spellEnd"/>
      <w:r>
        <w:rPr>
          <w:shd w:val="clear" w:color="auto" w:fill="FFFFFF"/>
        </w:rPr>
        <w:t xml:space="preserve"> (</w:t>
      </w:r>
      <w:proofErr w:type="gramStart"/>
      <w:r>
        <w:rPr>
          <w:shd w:val="clear" w:color="auto" w:fill="FFFFFF"/>
        </w:rPr>
        <w:t>machine  learning</w:t>
      </w:r>
      <w:proofErr w:type="gramEnd"/>
      <w:r>
        <w:rPr>
          <w:shd w:val="clear" w:color="auto" w:fill="FFFFFF"/>
        </w:rPr>
        <w:t xml:space="preserve">)  yang  </w:t>
      </w:r>
      <w:proofErr w:type="spellStart"/>
      <w:r>
        <w:rPr>
          <w:shd w:val="clear" w:color="auto" w:fill="FFFFFF"/>
        </w:rPr>
        <w:t>digunakan</w:t>
      </w:r>
      <w:proofErr w:type="spellEnd"/>
      <w:r>
        <w:rPr>
          <w:shd w:val="clear" w:color="auto" w:fill="FFFFFF"/>
        </w:rPr>
        <w:t xml:space="preserve">  </w:t>
      </w:r>
      <w:proofErr w:type="spellStart"/>
      <w:r>
        <w:rPr>
          <w:shd w:val="clear" w:color="auto" w:fill="FFFFFF"/>
        </w:rPr>
        <w:t>sebagai</w:t>
      </w:r>
      <w:proofErr w:type="spellEnd"/>
      <w:r>
        <w:rPr>
          <w:shd w:val="clear" w:color="auto" w:fill="FFFFFF"/>
        </w:rPr>
        <w:t xml:space="preserve"> proses </w:t>
      </w:r>
      <w:proofErr w:type="spellStart"/>
      <w:r>
        <w:rPr>
          <w:shd w:val="clear" w:color="auto" w:fill="FFFFFF"/>
        </w:rPr>
        <w:t>klasifikasi</w:t>
      </w:r>
      <w:proofErr w:type="spellEnd"/>
      <w:r>
        <w:rPr>
          <w:shd w:val="clear" w:color="auto" w:fill="FFFFFF"/>
        </w:rPr>
        <w:t xml:space="preserve"> </w:t>
      </w:r>
      <w:proofErr w:type="spellStart"/>
      <w:r>
        <w:rPr>
          <w:shd w:val="clear" w:color="auto" w:fill="FFFFFF"/>
        </w:rPr>
        <w:t>diantaranya</w:t>
      </w:r>
      <w:proofErr w:type="spellEnd"/>
      <w:r>
        <w:rPr>
          <w:shd w:val="clear" w:color="auto" w:fill="FFFFFF"/>
        </w:rPr>
        <w:t xml:space="preserve"> K-Nearest Neighbor (k-NN) dan Naïve </w:t>
      </w:r>
      <w:proofErr w:type="spellStart"/>
      <w:r>
        <w:rPr>
          <w:shd w:val="clear" w:color="auto" w:fill="FFFFFF"/>
        </w:rPr>
        <w:t>BayesClassifier</w:t>
      </w:r>
      <w:proofErr w:type="spellEnd"/>
      <w:r>
        <w:rPr>
          <w:shd w:val="clear" w:color="auto" w:fill="FFFFFF"/>
        </w:rPr>
        <w:t xml:space="preserve">. </w:t>
      </w:r>
      <w:proofErr w:type="spellStart"/>
      <w:proofErr w:type="gramStart"/>
      <w:r>
        <w:rPr>
          <w:shd w:val="clear" w:color="auto" w:fill="FFFFFF"/>
        </w:rPr>
        <w:t>Klasifikasi</w:t>
      </w:r>
      <w:proofErr w:type="spellEnd"/>
      <w:r>
        <w:rPr>
          <w:shd w:val="clear" w:color="auto" w:fill="FFFFFF"/>
        </w:rPr>
        <w:t xml:space="preserve">  </w:t>
      </w:r>
      <w:proofErr w:type="spellStart"/>
      <w:r>
        <w:rPr>
          <w:shd w:val="clear" w:color="auto" w:fill="FFFFFF"/>
        </w:rPr>
        <w:t>adalah</w:t>
      </w:r>
      <w:proofErr w:type="spellEnd"/>
      <w:proofErr w:type="gramEnd"/>
      <w:r>
        <w:rPr>
          <w:shd w:val="clear" w:color="auto" w:fill="FFFFFF"/>
        </w:rPr>
        <w:t xml:space="preserve">  </w:t>
      </w:r>
      <w:proofErr w:type="spellStart"/>
      <w:r>
        <w:rPr>
          <w:shd w:val="clear" w:color="auto" w:fill="FFFFFF"/>
        </w:rPr>
        <w:t>cara</w:t>
      </w:r>
      <w:proofErr w:type="spellEnd"/>
      <w:r>
        <w:rPr>
          <w:shd w:val="clear" w:color="auto" w:fill="FFFFFF"/>
        </w:rPr>
        <w:t xml:space="preserve">  yang  </w:t>
      </w:r>
      <w:proofErr w:type="spellStart"/>
      <w:r>
        <w:rPr>
          <w:shd w:val="clear" w:color="auto" w:fill="FFFFFF"/>
        </w:rPr>
        <w:t>dilakukan</w:t>
      </w:r>
      <w:proofErr w:type="spellEnd"/>
      <w:r>
        <w:rPr>
          <w:shd w:val="clear" w:color="auto" w:fill="FFFFFF"/>
        </w:rPr>
        <w:t xml:space="preserve"> </w:t>
      </w:r>
      <w:proofErr w:type="spellStart"/>
      <w:r>
        <w:rPr>
          <w:shd w:val="clear" w:color="auto" w:fill="FFFFFF"/>
        </w:rPr>
        <w:t>sebagai</w:t>
      </w:r>
      <w:proofErr w:type="spellEnd"/>
      <w:r>
        <w:rPr>
          <w:shd w:val="clear" w:color="auto" w:fill="FFFFFF"/>
        </w:rPr>
        <w:t xml:space="preserve"> </w:t>
      </w:r>
      <w:proofErr w:type="spellStart"/>
      <w:r>
        <w:rPr>
          <w:shd w:val="clear" w:color="auto" w:fill="FFFFFF"/>
        </w:rPr>
        <w:t>teknik</w:t>
      </w:r>
      <w:proofErr w:type="spellEnd"/>
      <w:r>
        <w:rPr>
          <w:shd w:val="clear" w:color="auto" w:fill="FFFFFF"/>
        </w:rPr>
        <w:t xml:space="preserve"> </w:t>
      </w:r>
      <w:proofErr w:type="spellStart"/>
      <w:r>
        <w:rPr>
          <w:shd w:val="clear" w:color="auto" w:fill="FFFFFF"/>
        </w:rPr>
        <w:t>untuk</w:t>
      </w:r>
      <w:proofErr w:type="spellEnd"/>
      <w:r>
        <w:rPr>
          <w:shd w:val="clear" w:color="auto" w:fill="FFFFFF"/>
        </w:rPr>
        <w:t xml:space="preserve"> </w:t>
      </w:r>
      <w:proofErr w:type="spellStart"/>
      <w:r>
        <w:rPr>
          <w:shd w:val="clear" w:color="auto" w:fill="FFFFFF"/>
        </w:rPr>
        <w:t>membentuk</w:t>
      </w:r>
      <w:proofErr w:type="spellEnd"/>
      <w:r>
        <w:rPr>
          <w:shd w:val="clear" w:color="auto" w:fill="FFFFFF"/>
        </w:rPr>
        <w:t xml:space="preserve"> model  </w:t>
      </w:r>
      <w:proofErr w:type="spellStart"/>
      <w:r>
        <w:rPr>
          <w:shd w:val="clear" w:color="auto" w:fill="FFFFFF"/>
        </w:rPr>
        <w:t>klasifikasi</w:t>
      </w:r>
      <w:proofErr w:type="spellEnd"/>
      <w:r>
        <w:rPr>
          <w:shd w:val="clear" w:color="auto" w:fill="FFFFFF"/>
        </w:rPr>
        <w:t xml:space="preserve">  </w:t>
      </w:r>
      <w:proofErr w:type="spellStart"/>
      <w:r>
        <w:rPr>
          <w:shd w:val="clear" w:color="auto" w:fill="FFFFFF"/>
        </w:rPr>
        <w:t>dari</w:t>
      </w:r>
      <w:proofErr w:type="spellEnd"/>
      <w:r>
        <w:rPr>
          <w:shd w:val="clear" w:color="auto" w:fill="FFFFFF"/>
        </w:rPr>
        <w:t xml:space="preserve">  </w:t>
      </w:r>
      <w:proofErr w:type="spellStart"/>
      <w:r>
        <w:rPr>
          <w:shd w:val="clear" w:color="auto" w:fill="FFFFFF"/>
        </w:rPr>
        <w:t>contoh</w:t>
      </w:r>
      <w:proofErr w:type="spellEnd"/>
      <w:r>
        <w:rPr>
          <w:shd w:val="clear" w:color="auto" w:fill="FFFFFF"/>
        </w:rPr>
        <w:t xml:space="preserve">  data </w:t>
      </w:r>
      <w:proofErr w:type="spellStart"/>
      <w:r>
        <w:rPr>
          <w:shd w:val="clear" w:color="auto" w:fill="FFFFFF"/>
        </w:rPr>
        <w:t>pelatihan</w:t>
      </w:r>
      <w:proofErr w:type="spellEnd"/>
      <w:r>
        <w:rPr>
          <w:shd w:val="clear" w:color="auto" w:fill="FFFFFF"/>
        </w:rPr>
        <w:t xml:space="preserve">. </w:t>
      </w:r>
      <w:proofErr w:type="spellStart"/>
      <w:proofErr w:type="gramStart"/>
      <w:r>
        <w:rPr>
          <w:shd w:val="clear" w:color="auto" w:fill="FFFFFF"/>
        </w:rPr>
        <w:t>Klasifikasi</w:t>
      </w:r>
      <w:proofErr w:type="spellEnd"/>
      <w:r>
        <w:rPr>
          <w:shd w:val="clear" w:color="auto" w:fill="FFFFFF"/>
        </w:rPr>
        <w:t xml:space="preserve">  </w:t>
      </w:r>
      <w:proofErr w:type="spellStart"/>
      <w:r>
        <w:rPr>
          <w:shd w:val="clear" w:color="auto" w:fill="FFFFFF"/>
        </w:rPr>
        <w:t>akan</w:t>
      </w:r>
      <w:proofErr w:type="spellEnd"/>
      <w:proofErr w:type="gramEnd"/>
      <w:r>
        <w:rPr>
          <w:shd w:val="clear" w:color="auto" w:fill="FFFFFF"/>
        </w:rPr>
        <w:t xml:space="preserve">  </w:t>
      </w:r>
      <w:proofErr w:type="spellStart"/>
      <w:r>
        <w:rPr>
          <w:shd w:val="clear" w:color="auto" w:fill="FFFFFF"/>
        </w:rPr>
        <w:t>menganalisis</w:t>
      </w:r>
      <w:proofErr w:type="spellEnd"/>
      <w:r>
        <w:rPr>
          <w:shd w:val="clear" w:color="auto" w:fill="FFFFFF"/>
        </w:rPr>
        <w:t xml:space="preserve">  input  </w:t>
      </w:r>
      <w:proofErr w:type="spellStart"/>
      <w:r>
        <w:rPr>
          <w:shd w:val="clear" w:color="auto" w:fill="FFFFFF"/>
        </w:rPr>
        <w:t>datadan</w:t>
      </w:r>
      <w:proofErr w:type="spellEnd"/>
      <w:r>
        <w:rPr>
          <w:shd w:val="clear" w:color="auto" w:fill="FFFFFF"/>
        </w:rPr>
        <w:t xml:space="preserve"> </w:t>
      </w:r>
      <w:proofErr w:type="spellStart"/>
      <w:r>
        <w:rPr>
          <w:shd w:val="clear" w:color="auto" w:fill="FFFFFF"/>
        </w:rPr>
        <w:t>membentuk</w:t>
      </w:r>
      <w:proofErr w:type="spellEnd"/>
      <w:r>
        <w:rPr>
          <w:shd w:val="clear" w:color="auto" w:fill="FFFFFF"/>
        </w:rPr>
        <w:t xml:space="preserve">  model  </w:t>
      </w:r>
      <w:proofErr w:type="spellStart"/>
      <w:r>
        <w:rPr>
          <w:shd w:val="clear" w:color="auto" w:fill="FFFFFF"/>
        </w:rPr>
        <w:t>dengan</w:t>
      </w:r>
      <w:proofErr w:type="spellEnd"/>
      <w:r>
        <w:rPr>
          <w:shd w:val="clear" w:color="auto" w:fill="FFFFFF"/>
        </w:rPr>
        <w:t xml:space="preserve">  </w:t>
      </w:r>
      <w:proofErr w:type="spellStart"/>
      <w:r>
        <w:rPr>
          <w:shd w:val="clear" w:color="auto" w:fill="FFFFFF"/>
        </w:rPr>
        <w:t>menggambarkan</w:t>
      </w:r>
      <w:proofErr w:type="spellEnd"/>
      <w:r>
        <w:rPr>
          <w:shd w:val="clear" w:color="auto" w:fill="FFFFFF"/>
        </w:rPr>
        <w:t xml:space="preserve"> </w:t>
      </w:r>
      <w:proofErr w:type="spellStart"/>
      <w:r>
        <w:rPr>
          <w:shd w:val="clear" w:color="auto" w:fill="FFFFFF"/>
        </w:rPr>
        <w:t>kelas</w:t>
      </w:r>
      <w:proofErr w:type="spellEnd"/>
      <w:r>
        <w:rPr>
          <w:shd w:val="clear" w:color="auto" w:fill="FFFFFF"/>
        </w:rPr>
        <w:t xml:space="preserve"> </w:t>
      </w:r>
      <w:proofErr w:type="spellStart"/>
      <w:r>
        <w:rPr>
          <w:shd w:val="clear" w:color="auto" w:fill="FFFFFF"/>
        </w:rPr>
        <w:t>data.Dengan</w:t>
      </w:r>
      <w:proofErr w:type="spellEnd"/>
      <w:r>
        <w:rPr>
          <w:shd w:val="clear" w:color="auto" w:fill="FFFFFF"/>
        </w:rPr>
        <w:t xml:space="preserve">  </w:t>
      </w:r>
      <w:proofErr w:type="spellStart"/>
      <w:r>
        <w:rPr>
          <w:shd w:val="clear" w:color="auto" w:fill="FFFFFF"/>
        </w:rPr>
        <w:t>menggunakan</w:t>
      </w:r>
      <w:proofErr w:type="spellEnd"/>
      <w:r>
        <w:rPr>
          <w:shd w:val="clear" w:color="auto" w:fill="FFFFFF"/>
        </w:rPr>
        <w:t xml:space="preserve">  </w:t>
      </w:r>
      <w:proofErr w:type="spellStart"/>
      <w:r>
        <w:rPr>
          <w:shd w:val="clear" w:color="auto" w:fill="FFFFFF"/>
        </w:rPr>
        <w:t>metode</w:t>
      </w:r>
      <w:proofErr w:type="spellEnd"/>
      <w:r>
        <w:rPr>
          <w:shd w:val="clear" w:color="auto" w:fill="FFFFFF"/>
        </w:rPr>
        <w:t xml:space="preserve"> K-</w:t>
      </w:r>
      <w:proofErr w:type="spellStart"/>
      <w:r>
        <w:rPr>
          <w:shd w:val="clear" w:color="auto" w:fill="FFFFFF"/>
        </w:rPr>
        <w:t>Nearst</w:t>
      </w:r>
      <w:proofErr w:type="spellEnd"/>
      <w:r>
        <w:rPr>
          <w:shd w:val="clear" w:color="auto" w:fill="FFFFFF"/>
        </w:rPr>
        <w:t xml:space="preserve"> Neighbor (KNN)    </w:t>
      </w:r>
      <w:proofErr w:type="spellStart"/>
      <w:r>
        <w:rPr>
          <w:shd w:val="clear" w:color="auto" w:fill="FFFFFF"/>
        </w:rPr>
        <w:t>merupakan</w:t>
      </w:r>
      <w:proofErr w:type="spellEnd"/>
      <w:r>
        <w:rPr>
          <w:shd w:val="clear" w:color="auto" w:fill="FFFFFF"/>
        </w:rPr>
        <w:t xml:space="preserve">    salah    </w:t>
      </w:r>
      <w:proofErr w:type="spellStart"/>
      <w:r>
        <w:rPr>
          <w:shd w:val="clear" w:color="auto" w:fill="FFFFFF"/>
        </w:rPr>
        <w:t>satu</w:t>
      </w:r>
      <w:proofErr w:type="spellEnd"/>
      <w:r>
        <w:rPr>
          <w:shd w:val="clear" w:color="auto" w:fill="FFFFFF"/>
        </w:rPr>
        <w:t xml:space="preserve"> </w:t>
      </w:r>
      <w:proofErr w:type="spellStart"/>
      <w:r>
        <w:rPr>
          <w:shd w:val="clear" w:color="auto" w:fill="FFFFFF"/>
        </w:rPr>
        <w:t>metode</w:t>
      </w:r>
      <w:proofErr w:type="spellEnd"/>
      <w:r>
        <w:rPr>
          <w:shd w:val="clear" w:color="auto" w:fill="FFFFFF"/>
        </w:rPr>
        <w:t xml:space="preserve">  </w:t>
      </w:r>
      <w:proofErr w:type="spellStart"/>
      <w:r>
        <w:rPr>
          <w:shd w:val="clear" w:color="auto" w:fill="FFFFFF"/>
        </w:rPr>
        <w:t>klasifikasi</w:t>
      </w:r>
      <w:proofErr w:type="spellEnd"/>
      <w:r>
        <w:rPr>
          <w:shd w:val="clear" w:color="auto" w:fill="FFFFFF"/>
        </w:rPr>
        <w:t xml:space="preserve">  </w:t>
      </w:r>
      <w:proofErr w:type="spellStart"/>
      <w:r>
        <w:rPr>
          <w:shd w:val="clear" w:color="auto" w:fill="FFFFFF"/>
        </w:rPr>
        <w:t>terhadap</w:t>
      </w:r>
      <w:proofErr w:type="spellEnd"/>
      <w:r>
        <w:rPr>
          <w:shd w:val="clear" w:color="auto" w:fill="FFFFFF"/>
        </w:rPr>
        <w:t xml:space="preserve">  </w:t>
      </w:r>
      <w:proofErr w:type="spellStart"/>
      <w:r>
        <w:rPr>
          <w:shd w:val="clear" w:color="auto" w:fill="FFFFFF"/>
        </w:rPr>
        <w:t>sekumpulan</w:t>
      </w:r>
      <w:proofErr w:type="spellEnd"/>
      <w:r>
        <w:rPr>
          <w:shd w:val="clear" w:color="auto" w:fill="FFFFFF"/>
        </w:rPr>
        <w:t xml:space="preserve">  data yang </w:t>
      </w:r>
      <w:proofErr w:type="spellStart"/>
      <w:r>
        <w:rPr>
          <w:shd w:val="clear" w:color="auto" w:fill="FFFFFF"/>
        </w:rPr>
        <w:t>berdasarkan</w:t>
      </w:r>
      <w:proofErr w:type="spellEnd"/>
      <w:r>
        <w:rPr>
          <w:shd w:val="clear" w:color="auto" w:fill="FFFFFF"/>
        </w:rPr>
        <w:t xml:space="preserve"> </w:t>
      </w:r>
      <w:proofErr w:type="spellStart"/>
      <w:r>
        <w:rPr>
          <w:shd w:val="clear" w:color="auto" w:fill="FFFFFF"/>
        </w:rPr>
        <w:t>mayoritas</w:t>
      </w:r>
      <w:proofErr w:type="spellEnd"/>
      <w:r>
        <w:rPr>
          <w:shd w:val="clear" w:color="auto" w:fill="FFFFFF"/>
        </w:rPr>
        <w:t xml:space="preserve"> </w:t>
      </w:r>
      <w:proofErr w:type="spellStart"/>
      <w:r>
        <w:rPr>
          <w:shd w:val="clear" w:color="auto" w:fill="FFFFFF"/>
        </w:rPr>
        <w:t>dari</w:t>
      </w:r>
      <w:proofErr w:type="spellEnd"/>
      <w:r>
        <w:rPr>
          <w:shd w:val="clear" w:color="auto" w:fill="FFFFFF"/>
        </w:rPr>
        <w:t xml:space="preserve"> </w:t>
      </w:r>
      <w:proofErr w:type="spellStart"/>
      <w:r>
        <w:rPr>
          <w:shd w:val="clear" w:color="auto" w:fill="FFFFFF"/>
        </w:rPr>
        <w:t>kategori</w:t>
      </w:r>
      <w:proofErr w:type="spellEnd"/>
      <w:r>
        <w:rPr>
          <w:shd w:val="clear" w:color="auto" w:fill="FFFFFF"/>
        </w:rPr>
        <w:t xml:space="preserve"> dan </w:t>
      </w:r>
      <w:proofErr w:type="spellStart"/>
      <w:r>
        <w:rPr>
          <w:shd w:val="clear" w:color="auto" w:fill="FFFFFF"/>
        </w:rPr>
        <w:t>tujuannya</w:t>
      </w:r>
      <w:proofErr w:type="spellEnd"/>
      <w:r>
        <w:rPr>
          <w:shd w:val="clear" w:color="auto" w:fill="FFFFFF"/>
        </w:rPr>
        <w:t xml:space="preserve">   </w:t>
      </w:r>
      <w:proofErr w:type="spellStart"/>
      <w:r>
        <w:rPr>
          <w:shd w:val="clear" w:color="auto" w:fill="FFFFFF"/>
        </w:rPr>
        <w:t>untuk</w:t>
      </w:r>
      <w:proofErr w:type="spellEnd"/>
      <w:r>
        <w:rPr>
          <w:shd w:val="clear" w:color="auto" w:fill="FFFFFF"/>
        </w:rPr>
        <w:t xml:space="preserve">   </w:t>
      </w:r>
      <w:proofErr w:type="spellStart"/>
      <w:r>
        <w:rPr>
          <w:shd w:val="clear" w:color="auto" w:fill="FFFFFF"/>
        </w:rPr>
        <w:t>mengklasifikasikan</w:t>
      </w:r>
      <w:proofErr w:type="spellEnd"/>
      <w:r>
        <w:rPr>
          <w:shd w:val="clear" w:color="auto" w:fill="FFFFFF"/>
        </w:rPr>
        <w:t xml:space="preserve">   </w:t>
      </w:r>
      <w:proofErr w:type="spellStart"/>
      <w:r>
        <w:rPr>
          <w:shd w:val="clear" w:color="auto" w:fill="FFFFFF"/>
        </w:rPr>
        <w:t>obyek</w:t>
      </w:r>
      <w:proofErr w:type="spellEnd"/>
      <w:r>
        <w:rPr>
          <w:shd w:val="clear" w:color="auto" w:fill="FFFFFF"/>
        </w:rPr>
        <w:t xml:space="preserve"> </w:t>
      </w:r>
      <w:proofErr w:type="spellStart"/>
      <w:r>
        <w:rPr>
          <w:shd w:val="clear" w:color="auto" w:fill="FFFFFF"/>
        </w:rPr>
        <w:t>baru</w:t>
      </w:r>
      <w:proofErr w:type="spellEnd"/>
      <w:r>
        <w:rPr>
          <w:shd w:val="clear" w:color="auto" w:fill="FFFFFF"/>
        </w:rPr>
        <w:t xml:space="preserve">  </w:t>
      </w:r>
      <w:proofErr w:type="spellStart"/>
      <w:r>
        <w:rPr>
          <w:shd w:val="clear" w:color="auto" w:fill="FFFFFF"/>
        </w:rPr>
        <w:t>berdasarkan</w:t>
      </w:r>
      <w:proofErr w:type="spellEnd"/>
      <w:r>
        <w:rPr>
          <w:shd w:val="clear" w:color="auto" w:fill="FFFFFF"/>
        </w:rPr>
        <w:t xml:space="preserve">  </w:t>
      </w:r>
      <w:proofErr w:type="spellStart"/>
      <w:r>
        <w:rPr>
          <w:shd w:val="clear" w:color="auto" w:fill="FFFFFF"/>
        </w:rPr>
        <w:t>atribut</w:t>
      </w:r>
      <w:proofErr w:type="spellEnd"/>
      <w:r>
        <w:rPr>
          <w:shd w:val="clear" w:color="auto" w:fill="FFFFFF"/>
        </w:rPr>
        <w:t xml:space="preserve">  dan sample </w:t>
      </w:r>
      <w:proofErr w:type="spellStart"/>
      <w:r>
        <w:rPr>
          <w:shd w:val="clear" w:color="auto" w:fill="FFFFFF"/>
        </w:rPr>
        <w:t>sampledari</w:t>
      </w:r>
      <w:proofErr w:type="spellEnd"/>
      <w:r>
        <w:rPr>
          <w:shd w:val="clear" w:color="auto" w:fill="FFFFFF"/>
        </w:rPr>
        <w:t xml:space="preserve"> </w:t>
      </w:r>
      <w:proofErr w:type="spellStart"/>
      <w:r>
        <w:rPr>
          <w:shd w:val="clear" w:color="auto" w:fill="FFFFFF"/>
        </w:rPr>
        <w:t>trainingdata</w:t>
      </w:r>
      <w:proofErr w:type="spellEnd"/>
      <w:r>
        <w:rPr>
          <w:shd w:val="clear" w:color="auto" w:fill="FFFFFF"/>
        </w:rPr>
        <w:t xml:space="preserve">.   </w:t>
      </w:r>
      <w:proofErr w:type="spellStart"/>
      <w:r>
        <w:rPr>
          <w:shd w:val="clear" w:color="auto" w:fill="FFFFFF"/>
        </w:rPr>
        <w:t>Sehingga</w:t>
      </w:r>
      <w:proofErr w:type="spellEnd"/>
      <w:r>
        <w:rPr>
          <w:shd w:val="clear" w:color="auto" w:fill="FFFFFF"/>
        </w:rPr>
        <w:t xml:space="preserve">   target output </w:t>
      </w:r>
      <w:proofErr w:type="gramStart"/>
      <w:r>
        <w:rPr>
          <w:shd w:val="clear" w:color="auto" w:fill="FFFFFF"/>
        </w:rPr>
        <w:t xml:space="preserve">yang  </w:t>
      </w:r>
      <w:proofErr w:type="spellStart"/>
      <w:r>
        <w:rPr>
          <w:shd w:val="clear" w:color="auto" w:fill="FFFFFF"/>
        </w:rPr>
        <w:t>diinginkan</w:t>
      </w:r>
      <w:proofErr w:type="spellEnd"/>
      <w:proofErr w:type="gramEnd"/>
      <w:r>
        <w:rPr>
          <w:shd w:val="clear" w:color="auto" w:fill="FFFFFF"/>
        </w:rPr>
        <w:t xml:space="preserve">  </w:t>
      </w:r>
      <w:proofErr w:type="spellStart"/>
      <w:r>
        <w:rPr>
          <w:shd w:val="clear" w:color="auto" w:fill="FFFFFF"/>
        </w:rPr>
        <w:lastRenderedPageBreak/>
        <w:t>mendekati</w:t>
      </w:r>
      <w:proofErr w:type="spellEnd"/>
      <w:r>
        <w:rPr>
          <w:shd w:val="clear" w:color="auto" w:fill="FFFFFF"/>
        </w:rPr>
        <w:t xml:space="preserve">  </w:t>
      </w:r>
      <w:proofErr w:type="spellStart"/>
      <w:r>
        <w:rPr>
          <w:shd w:val="clear" w:color="auto" w:fill="FFFFFF"/>
        </w:rPr>
        <w:t>ketepatan</w:t>
      </w:r>
      <w:proofErr w:type="spellEnd"/>
      <w:r>
        <w:rPr>
          <w:shd w:val="clear" w:color="auto" w:fill="FFFFFF"/>
        </w:rPr>
        <w:t xml:space="preserve">  </w:t>
      </w:r>
      <w:proofErr w:type="spellStart"/>
      <w:r>
        <w:rPr>
          <w:shd w:val="clear" w:color="auto" w:fill="FFFFFF"/>
        </w:rPr>
        <w:t>dalam</w:t>
      </w:r>
      <w:proofErr w:type="spellEnd"/>
      <w:r>
        <w:rPr>
          <w:shd w:val="clear" w:color="auto" w:fill="FFFFFF"/>
        </w:rPr>
        <w:t xml:space="preserve"> </w:t>
      </w:r>
      <w:proofErr w:type="spellStart"/>
      <w:r>
        <w:rPr>
          <w:shd w:val="clear" w:color="auto" w:fill="FFFFFF"/>
        </w:rPr>
        <w:t>melakukan</w:t>
      </w:r>
      <w:proofErr w:type="spellEnd"/>
      <w:r>
        <w:rPr>
          <w:shd w:val="clear" w:color="auto" w:fill="FFFFFF"/>
        </w:rPr>
        <w:t xml:space="preserve"> </w:t>
      </w:r>
      <w:proofErr w:type="spellStart"/>
      <w:r>
        <w:rPr>
          <w:shd w:val="clear" w:color="auto" w:fill="FFFFFF"/>
        </w:rPr>
        <w:t>pengujian</w:t>
      </w:r>
      <w:proofErr w:type="spellEnd"/>
      <w:r>
        <w:rPr>
          <w:shd w:val="clear" w:color="auto" w:fill="FFFFFF"/>
        </w:rPr>
        <w:t xml:space="preserve"> </w:t>
      </w:r>
      <w:proofErr w:type="spellStart"/>
      <w:r>
        <w:rPr>
          <w:shd w:val="clear" w:color="auto" w:fill="FFFFFF"/>
        </w:rPr>
        <w:t>pembelajaran</w:t>
      </w:r>
      <w:proofErr w:type="spellEnd"/>
      <w:r>
        <w:rPr>
          <w:shd w:val="clear" w:color="auto" w:fill="FFFFFF"/>
        </w:rPr>
        <w:t>.</w:t>
      </w:r>
      <w:r>
        <w:rPr>
          <w:rFonts w:eastAsia="Segoe UI"/>
          <w:color w:val="1F1F1F"/>
          <w:shd w:val="clear" w:color="auto" w:fill="FFFFFF"/>
        </w:rPr>
        <w:t xml:space="preserve"> Pada </w:t>
      </w:r>
      <w:proofErr w:type="spellStart"/>
      <w:r>
        <w:rPr>
          <w:rFonts w:eastAsia="Segoe UI"/>
          <w:color w:val="1F1F1F"/>
          <w:shd w:val="clear" w:color="auto" w:fill="FFFFFF"/>
        </w:rPr>
        <w:t>artikel</w:t>
      </w:r>
      <w:proofErr w:type="spellEnd"/>
      <w:r>
        <w:rPr>
          <w:rFonts w:eastAsia="Segoe UI"/>
          <w:color w:val="1F1F1F"/>
          <w:shd w:val="clear" w:color="auto" w:fill="FFFFFF"/>
        </w:rPr>
        <w:t xml:space="preserve"> </w:t>
      </w:r>
      <w:proofErr w:type="spellStart"/>
      <w:r>
        <w:rPr>
          <w:rFonts w:eastAsia="Segoe UI"/>
          <w:color w:val="1F1F1F"/>
          <w:shd w:val="clear" w:color="auto" w:fill="FFFFFF"/>
        </w:rPr>
        <w:t>ini</w:t>
      </w:r>
      <w:proofErr w:type="spellEnd"/>
      <w:r>
        <w:rPr>
          <w:rFonts w:eastAsia="Segoe UI"/>
          <w:color w:val="1F1F1F"/>
          <w:shd w:val="clear" w:color="auto" w:fill="FFFFFF"/>
        </w:rPr>
        <w:t xml:space="preserve"> </w:t>
      </w:r>
      <w:proofErr w:type="spellStart"/>
      <w:r>
        <w:rPr>
          <w:rFonts w:eastAsia="Segoe UI"/>
          <w:color w:val="1F1F1F"/>
          <w:shd w:val="clear" w:color="auto" w:fill="FFFFFF"/>
        </w:rPr>
        <w:t>kamu</w:t>
      </w:r>
      <w:proofErr w:type="spellEnd"/>
      <w:r>
        <w:rPr>
          <w:rFonts w:eastAsia="Segoe UI"/>
          <w:color w:val="1F1F1F"/>
          <w:shd w:val="clear" w:color="auto" w:fill="FFFFFF"/>
        </w:rPr>
        <w:t xml:space="preserve"> </w:t>
      </w:r>
      <w:proofErr w:type="spellStart"/>
      <w:r>
        <w:rPr>
          <w:rFonts w:eastAsia="Segoe UI"/>
          <w:color w:val="1F1F1F"/>
          <w:shd w:val="clear" w:color="auto" w:fill="FFFFFF"/>
        </w:rPr>
        <w:t>akan</w:t>
      </w:r>
      <w:proofErr w:type="spellEnd"/>
      <w:r>
        <w:rPr>
          <w:rFonts w:eastAsia="Segoe UI"/>
          <w:color w:val="1F1F1F"/>
          <w:shd w:val="clear" w:color="auto" w:fill="FFFFFF"/>
        </w:rPr>
        <w:t xml:space="preserve"> </w:t>
      </w:r>
      <w:proofErr w:type="spellStart"/>
      <w:r>
        <w:rPr>
          <w:rFonts w:eastAsia="Segoe UI"/>
          <w:color w:val="1F1F1F"/>
          <w:shd w:val="clear" w:color="auto" w:fill="FFFFFF"/>
        </w:rPr>
        <w:t>mencoba</w:t>
      </w:r>
      <w:proofErr w:type="spellEnd"/>
      <w:r>
        <w:rPr>
          <w:rFonts w:eastAsia="Segoe UI"/>
          <w:color w:val="1F1F1F"/>
          <w:shd w:val="clear" w:color="auto" w:fill="FFFFFF"/>
        </w:rPr>
        <w:t xml:space="preserve"> </w:t>
      </w:r>
      <w:proofErr w:type="spellStart"/>
      <w:r>
        <w:rPr>
          <w:rFonts w:eastAsia="Segoe UI"/>
          <w:color w:val="1F1F1F"/>
          <w:shd w:val="clear" w:color="auto" w:fill="FFFFFF"/>
        </w:rPr>
        <w:t>untuk</w:t>
      </w:r>
      <w:proofErr w:type="spellEnd"/>
      <w:r>
        <w:rPr>
          <w:rFonts w:eastAsia="Segoe UI"/>
          <w:color w:val="1F1F1F"/>
          <w:shd w:val="clear" w:color="auto" w:fill="FFFFFF"/>
        </w:rPr>
        <w:t xml:space="preserve"> </w:t>
      </w:r>
      <w:proofErr w:type="spellStart"/>
      <w:r>
        <w:rPr>
          <w:rFonts w:eastAsia="Segoe UI"/>
          <w:color w:val="1F1F1F"/>
          <w:shd w:val="clear" w:color="auto" w:fill="FFFFFF"/>
        </w:rPr>
        <w:t>membuat</w:t>
      </w:r>
      <w:proofErr w:type="spellEnd"/>
      <w:r>
        <w:rPr>
          <w:rFonts w:eastAsia="Segoe UI"/>
          <w:color w:val="1F1F1F"/>
          <w:shd w:val="clear" w:color="auto" w:fill="FFFFFF"/>
        </w:rPr>
        <w:t xml:space="preserve"> </w:t>
      </w:r>
      <w:proofErr w:type="spellStart"/>
      <w:r>
        <w:rPr>
          <w:rFonts w:eastAsia="Segoe UI"/>
          <w:color w:val="1F1F1F"/>
          <w:shd w:val="clear" w:color="auto" w:fill="FFFFFF"/>
        </w:rPr>
        <w:t>sebuah</w:t>
      </w:r>
      <w:proofErr w:type="spellEnd"/>
      <w:r>
        <w:rPr>
          <w:rFonts w:eastAsia="Segoe UI"/>
          <w:color w:val="1F1F1F"/>
          <w:shd w:val="clear" w:color="auto" w:fill="FFFFFF"/>
        </w:rPr>
        <w:t xml:space="preserve"> model </w:t>
      </w:r>
      <w:proofErr w:type="spellStart"/>
      <w:r>
        <w:rPr>
          <w:rFonts w:eastAsia="Segoe UI"/>
          <w:color w:val="1F1F1F"/>
          <w:shd w:val="clear" w:color="auto" w:fill="FFFFFF"/>
        </w:rPr>
        <w:t>untuk</w:t>
      </w:r>
      <w:proofErr w:type="spellEnd"/>
      <w:r>
        <w:rPr>
          <w:rFonts w:eastAsia="Segoe UI"/>
          <w:color w:val="1F1F1F"/>
          <w:shd w:val="clear" w:color="auto" w:fill="FFFFFF"/>
        </w:rPr>
        <w:t xml:space="preserve"> </w:t>
      </w:r>
      <w:proofErr w:type="spellStart"/>
      <w:r>
        <w:rPr>
          <w:rFonts w:eastAsia="Segoe UI"/>
          <w:color w:val="1F1F1F"/>
          <w:shd w:val="clear" w:color="auto" w:fill="FFFFFF"/>
        </w:rPr>
        <w:t>melakukan</w:t>
      </w:r>
      <w:proofErr w:type="spellEnd"/>
      <w:r>
        <w:rPr>
          <w:rFonts w:eastAsia="Segoe UI"/>
          <w:color w:val="1F1F1F"/>
          <w:shd w:val="clear" w:color="auto" w:fill="FFFFFF"/>
        </w:rPr>
        <w:t xml:space="preserve"> </w:t>
      </w:r>
      <w:proofErr w:type="spellStart"/>
      <w:r>
        <w:rPr>
          <w:rFonts w:eastAsia="Segoe UI"/>
          <w:color w:val="1F1F1F"/>
          <w:shd w:val="clear" w:color="auto" w:fill="FFFFFF"/>
        </w:rPr>
        <w:t>klasifikasi</w:t>
      </w:r>
      <w:proofErr w:type="spellEnd"/>
      <w:r>
        <w:rPr>
          <w:rFonts w:eastAsia="Segoe UI"/>
          <w:color w:val="1F1F1F"/>
          <w:shd w:val="clear" w:color="auto" w:fill="FFFFFF"/>
        </w:rPr>
        <w:t xml:space="preserve"> pada </w:t>
      </w:r>
      <w:proofErr w:type="spellStart"/>
      <w:r>
        <w:rPr>
          <w:rFonts w:eastAsia="Segoe UI"/>
          <w:color w:val="1F1F1F"/>
          <w:shd w:val="clear" w:color="auto" w:fill="FFFFFF"/>
        </w:rPr>
        <w:t>spesies</w:t>
      </w:r>
      <w:proofErr w:type="spellEnd"/>
      <w:r>
        <w:rPr>
          <w:rFonts w:eastAsia="Segoe UI"/>
          <w:color w:val="1F1F1F"/>
          <w:shd w:val="clear" w:color="auto" w:fill="FFFFFF"/>
        </w:rPr>
        <w:t xml:space="preserve"> </w:t>
      </w:r>
      <w:proofErr w:type="spellStart"/>
      <w:r>
        <w:rPr>
          <w:rFonts w:eastAsia="Segoe UI"/>
          <w:color w:val="1F1F1F"/>
          <w:shd w:val="clear" w:color="auto" w:fill="FFFFFF"/>
        </w:rPr>
        <w:t>bunga</w:t>
      </w:r>
      <w:proofErr w:type="spellEnd"/>
      <w:r>
        <w:rPr>
          <w:rFonts w:eastAsia="Segoe UI"/>
          <w:color w:val="1F1F1F"/>
          <w:shd w:val="clear" w:color="auto" w:fill="FFFFFF"/>
        </w:rPr>
        <w:t xml:space="preserve"> iris </w:t>
      </w:r>
      <w:r>
        <w:rPr>
          <w:rFonts w:eastAsia="Segoe UI"/>
          <w:b/>
          <w:bCs/>
          <w:color w:val="1F1F1F"/>
          <w:shd w:val="clear" w:color="auto" w:fill="FFFFFF"/>
        </w:rPr>
        <w:fldChar w:fldCharType="begin" w:fldLock="1"/>
      </w:r>
      <w:r>
        <w:rPr>
          <w:rFonts w:eastAsia="Segoe UI"/>
          <w:b/>
          <w:bCs/>
          <w:color w:val="1F1F1F"/>
          <w:shd w:val="clear" w:color="auto" w:fill="FFFFFF"/>
        </w:rPr>
        <w:instrText>ADDIN CSL_CITATION {"citationItems":[{"id":"ITEM-1","itemData":{"ISSN":"2686-0880","abstract":"Has a very good percentage of accuracy compared to only K-NN. The test results show the K-Nearest Neighbor method in data classification has a good percentage accuracy when using random data. The percentage of variation in the value of K K-Nearest Neighbor 3,4,5,6,7,8,9 has a percentage of 100%.","author":[{"dropping-particle":"","family":"Putra","given":"Permana","non-dropping-particle":"","parse-names":false,"suffix":""},{"dropping-particle":"","family":"M. H. Pardede","given":"Akim","non-dropping-particle":"","parse-names":false,"suffix":""},{"dropping-particle":"","family":"Syahputra","given":"Siswan","non-dropping-particle":"","parse-names":false,"suffix":""}],"container-title":"Jurnal Teknik Informatika Kaputama (JTIK)","id":"ITEM-1","issue":"1","issued":{"date-parts":[["2022"]]},"page":"297-305","title":"Analisis Metode K-Nearest Neighbour (Knn) Dalam Klasifikasi Data Iris Bunga","type":"article-journal","volume":"6"},"uris":["http://www.mendeley.com/documents/?uuid=2b2871f5-f538-49a4-b25f-50400fe181c6"]}],"mendeley":{"formattedCitation":"(Putra et al., 2022)","plainTextFormattedCitation":"(Putra et al., 2022)","previouslyFormattedCitation":"(Putra et al., 2022)"},"properties":{"noteIndex":0},"schema":"https://github.com/citation-style-language/schema/raw/master/csl-citation.json"}</w:instrText>
      </w:r>
      <w:r>
        <w:rPr>
          <w:rFonts w:eastAsia="Segoe UI"/>
          <w:b/>
          <w:bCs/>
          <w:color w:val="1F1F1F"/>
          <w:shd w:val="clear" w:color="auto" w:fill="FFFFFF"/>
        </w:rPr>
        <w:fldChar w:fldCharType="separate"/>
      </w:r>
      <w:r>
        <w:rPr>
          <w:rFonts w:eastAsia="Segoe UI"/>
          <w:noProof/>
          <w:color w:val="1F1F1F"/>
          <w:shd w:val="clear" w:color="auto" w:fill="FFFFFF"/>
        </w:rPr>
        <w:t>(Putra et al., 2022)</w:t>
      </w:r>
      <w:r>
        <w:rPr>
          <w:rFonts w:eastAsia="Segoe UI"/>
          <w:b/>
          <w:bCs/>
          <w:color w:val="1F1F1F"/>
          <w:shd w:val="clear" w:color="auto" w:fill="FFFFFF"/>
        </w:rPr>
        <w:fldChar w:fldCharType="end"/>
      </w:r>
      <w:r>
        <w:rPr>
          <w:rFonts w:eastAsia="Segoe UI"/>
          <w:color w:val="1F1F1F"/>
          <w:shd w:val="clear" w:color="auto" w:fill="FFFFFF"/>
        </w:rPr>
        <w:t xml:space="preserve">. </w:t>
      </w:r>
      <w:proofErr w:type="spellStart"/>
      <w:r>
        <w:rPr>
          <w:rFonts w:eastAsia="Calisto MT"/>
          <w:color w:val="000000"/>
          <w:lang w:bidi="ar"/>
        </w:rPr>
        <w:t>Klasifikasi</w:t>
      </w:r>
      <w:proofErr w:type="spellEnd"/>
      <w:r>
        <w:rPr>
          <w:rFonts w:eastAsia="Calisto MT"/>
          <w:color w:val="000000"/>
          <w:lang w:bidi="ar"/>
        </w:rPr>
        <w:t xml:space="preserve"> </w:t>
      </w:r>
      <w:proofErr w:type="spellStart"/>
      <w:r>
        <w:rPr>
          <w:rFonts w:eastAsia="Calisto MT"/>
          <w:color w:val="000000"/>
          <w:lang w:bidi="ar"/>
        </w:rPr>
        <w:t>digunakan</w:t>
      </w:r>
      <w:proofErr w:type="spellEnd"/>
      <w:r>
        <w:rPr>
          <w:rFonts w:eastAsia="Calisto MT"/>
          <w:color w:val="000000"/>
          <w:lang w:bidi="ar"/>
        </w:rPr>
        <w:t xml:space="preserve"> </w:t>
      </w:r>
      <w:proofErr w:type="spellStart"/>
      <w:r>
        <w:rPr>
          <w:rFonts w:eastAsia="Calisto MT"/>
          <w:color w:val="000000"/>
          <w:lang w:bidi="ar"/>
        </w:rPr>
        <w:t>untuk</w:t>
      </w:r>
      <w:proofErr w:type="spellEnd"/>
      <w:r>
        <w:rPr>
          <w:rFonts w:eastAsia="Calisto MT"/>
          <w:color w:val="000000"/>
          <w:lang w:bidi="ar"/>
        </w:rPr>
        <w:t xml:space="preserve"> </w:t>
      </w:r>
      <w:proofErr w:type="spellStart"/>
      <w:r>
        <w:rPr>
          <w:rFonts w:eastAsia="Calisto MT"/>
          <w:color w:val="000000"/>
          <w:lang w:bidi="ar"/>
        </w:rPr>
        <w:t>kelompok</w:t>
      </w:r>
      <w:proofErr w:type="spellEnd"/>
      <w:r>
        <w:rPr>
          <w:rFonts w:eastAsia="Calisto MT"/>
          <w:color w:val="000000"/>
          <w:lang w:bidi="ar"/>
        </w:rPr>
        <w:t xml:space="preserve"> data yang </w:t>
      </w:r>
      <w:proofErr w:type="spellStart"/>
      <w:r>
        <w:rPr>
          <w:rFonts w:eastAsia="Calisto MT"/>
          <w:color w:val="000000"/>
          <w:lang w:bidi="ar"/>
        </w:rPr>
        <w:t>bersifat</w:t>
      </w:r>
      <w:proofErr w:type="spellEnd"/>
      <w:r>
        <w:rPr>
          <w:rFonts w:eastAsia="Calisto MT"/>
          <w:color w:val="000000"/>
          <w:lang w:bidi="ar"/>
        </w:rPr>
        <w:t xml:space="preserve"> </w:t>
      </w:r>
      <w:proofErr w:type="spellStart"/>
      <w:r>
        <w:rPr>
          <w:rFonts w:eastAsia="Calisto MT"/>
          <w:color w:val="000000"/>
          <w:lang w:bidi="ar"/>
        </w:rPr>
        <w:t>superviced</w:t>
      </w:r>
      <w:proofErr w:type="spellEnd"/>
      <w:r>
        <w:rPr>
          <w:rFonts w:eastAsia="Calisto MT"/>
          <w:color w:val="000000"/>
          <w:lang w:bidi="ar"/>
        </w:rPr>
        <w:t xml:space="preserve">, </w:t>
      </w:r>
      <w:proofErr w:type="spellStart"/>
      <w:r>
        <w:rPr>
          <w:rFonts w:eastAsia="Calisto MT"/>
          <w:color w:val="000000"/>
          <w:lang w:bidi="ar"/>
        </w:rPr>
        <w:t>dimana</w:t>
      </w:r>
      <w:proofErr w:type="spellEnd"/>
      <w:r>
        <w:rPr>
          <w:rFonts w:eastAsia="Calisto MT"/>
          <w:color w:val="000000"/>
          <w:lang w:bidi="ar"/>
        </w:rPr>
        <w:t xml:space="preserve"> data-data </w:t>
      </w:r>
      <w:proofErr w:type="spellStart"/>
      <w:r>
        <w:rPr>
          <w:rFonts w:eastAsia="Calisto MT"/>
          <w:color w:val="000000"/>
          <w:lang w:bidi="ar"/>
        </w:rPr>
        <w:t>terawasi</w:t>
      </w:r>
      <w:proofErr w:type="spellEnd"/>
      <w:r>
        <w:rPr>
          <w:rFonts w:eastAsia="Calisto MT"/>
          <w:color w:val="000000"/>
          <w:lang w:bidi="ar"/>
        </w:rPr>
        <w:t xml:space="preserve"> </w:t>
      </w:r>
      <w:proofErr w:type="spellStart"/>
      <w:r>
        <w:rPr>
          <w:rFonts w:eastAsia="Calisto MT"/>
          <w:color w:val="000000"/>
          <w:lang w:bidi="ar"/>
        </w:rPr>
        <w:t>atau</w:t>
      </w:r>
      <w:proofErr w:type="spellEnd"/>
      <w:r>
        <w:rPr>
          <w:rFonts w:eastAsia="Calisto MT"/>
          <w:color w:val="000000"/>
          <w:lang w:bidi="ar"/>
        </w:rPr>
        <w:t xml:space="preserve"> </w:t>
      </w:r>
      <w:proofErr w:type="spellStart"/>
      <w:r>
        <w:rPr>
          <w:rFonts w:eastAsia="Calisto MT"/>
          <w:color w:val="000000"/>
          <w:lang w:bidi="ar"/>
        </w:rPr>
        <w:t>sudah</w:t>
      </w:r>
      <w:proofErr w:type="spellEnd"/>
      <w:r>
        <w:rPr>
          <w:rFonts w:eastAsia="Calisto MT"/>
          <w:color w:val="000000"/>
          <w:lang w:bidi="ar"/>
        </w:rPr>
        <w:t xml:space="preserve"> </w:t>
      </w:r>
      <w:proofErr w:type="spellStart"/>
      <w:r>
        <w:rPr>
          <w:rFonts w:eastAsia="Calisto MT"/>
          <w:color w:val="000000"/>
          <w:lang w:bidi="ar"/>
        </w:rPr>
        <w:t>diketahui</w:t>
      </w:r>
      <w:proofErr w:type="spellEnd"/>
      <w:r>
        <w:rPr>
          <w:rFonts w:eastAsia="Calisto MT"/>
          <w:color w:val="000000"/>
          <w:lang w:bidi="ar"/>
        </w:rPr>
        <w:t xml:space="preserve"> </w:t>
      </w:r>
      <w:proofErr w:type="spellStart"/>
      <w:r>
        <w:rPr>
          <w:rFonts w:eastAsia="Calisto MT"/>
          <w:color w:val="000000"/>
          <w:lang w:bidi="ar"/>
        </w:rPr>
        <w:t>kelasnya</w:t>
      </w:r>
      <w:proofErr w:type="spellEnd"/>
      <w:r>
        <w:rPr>
          <w:rFonts w:eastAsia="Calisto MT"/>
          <w:color w:val="000000"/>
          <w:lang w:bidi="ar"/>
        </w:rPr>
        <w:t xml:space="preserve">. Tujuan </w:t>
      </w:r>
      <w:proofErr w:type="spellStart"/>
      <w:r>
        <w:rPr>
          <w:rFonts w:eastAsia="Calisto MT"/>
          <w:color w:val="000000"/>
          <w:lang w:bidi="ar"/>
        </w:rPr>
        <w:t>klasifikasi</w:t>
      </w:r>
      <w:proofErr w:type="spellEnd"/>
      <w:r>
        <w:rPr>
          <w:rFonts w:eastAsia="Calisto MT"/>
          <w:color w:val="000000"/>
          <w:lang w:bidi="ar"/>
        </w:rPr>
        <w:t xml:space="preserve"> </w:t>
      </w:r>
      <w:proofErr w:type="spellStart"/>
      <w:r>
        <w:rPr>
          <w:rFonts w:eastAsia="Calisto MT"/>
          <w:color w:val="000000"/>
          <w:lang w:bidi="ar"/>
        </w:rPr>
        <w:t>adalah</w:t>
      </w:r>
      <w:proofErr w:type="spellEnd"/>
      <w:r>
        <w:rPr>
          <w:rFonts w:eastAsia="Calisto MT"/>
          <w:color w:val="000000"/>
          <w:lang w:bidi="ar"/>
        </w:rPr>
        <w:t xml:space="preserve"> </w:t>
      </w:r>
      <w:proofErr w:type="spellStart"/>
      <w:r>
        <w:rPr>
          <w:rFonts w:eastAsia="Calisto MT"/>
          <w:color w:val="000000"/>
          <w:lang w:bidi="ar"/>
        </w:rPr>
        <w:t>untuk</w:t>
      </w:r>
      <w:proofErr w:type="spellEnd"/>
      <w:r>
        <w:rPr>
          <w:rFonts w:eastAsia="Calisto MT"/>
          <w:color w:val="000000"/>
          <w:lang w:bidi="ar"/>
        </w:rPr>
        <w:t xml:space="preserve"> </w:t>
      </w:r>
      <w:proofErr w:type="spellStart"/>
      <w:r>
        <w:rPr>
          <w:rFonts w:eastAsia="Calisto MT"/>
          <w:color w:val="000000"/>
          <w:lang w:bidi="ar"/>
        </w:rPr>
        <w:t>mendekrispikan</w:t>
      </w:r>
      <w:proofErr w:type="spellEnd"/>
      <w:r>
        <w:rPr>
          <w:rFonts w:eastAsia="Calisto MT"/>
          <w:color w:val="000000"/>
          <w:lang w:bidi="ar"/>
        </w:rPr>
        <w:t xml:space="preserve"> </w:t>
      </w:r>
      <w:proofErr w:type="spellStart"/>
      <w:r>
        <w:rPr>
          <w:rFonts w:eastAsia="Calisto MT"/>
          <w:color w:val="000000"/>
          <w:lang w:bidi="ar"/>
        </w:rPr>
        <w:t>suatu</w:t>
      </w:r>
      <w:proofErr w:type="spellEnd"/>
      <w:r>
        <w:rPr>
          <w:rFonts w:eastAsia="Calisto MT"/>
          <w:color w:val="000000"/>
          <w:lang w:bidi="ar"/>
        </w:rPr>
        <w:t xml:space="preserve"> data </w:t>
      </w:r>
      <w:proofErr w:type="spellStart"/>
      <w:r>
        <w:rPr>
          <w:rFonts w:eastAsia="Calisto MT"/>
          <w:color w:val="000000"/>
          <w:lang w:bidi="ar"/>
        </w:rPr>
        <w:t>atau</w:t>
      </w:r>
      <w:proofErr w:type="spellEnd"/>
      <w:r>
        <w:rPr>
          <w:rFonts w:eastAsia="Calisto MT"/>
          <w:color w:val="000000"/>
          <w:lang w:bidi="ar"/>
        </w:rPr>
        <w:t xml:space="preserve"> </w:t>
      </w:r>
      <w:proofErr w:type="spellStart"/>
      <w:r>
        <w:rPr>
          <w:rFonts w:eastAsia="Calisto MT"/>
          <w:color w:val="000000"/>
          <w:lang w:bidi="ar"/>
        </w:rPr>
        <w:t>objek</w:t>
      </w:r>
      <w:proofErr w:type="spellEnd"/>
      <w:r>
        <w:rPr>
          <w:rFonts w:eastAsia="Calisto MT"/>
          <w:color w:val="000000"/>
          <w:lang w:bidi="ar"/>
        </w:rPr>
        <w:t xml:space="preserve"> </w:t>
      </w:r>
      <w:proofErr w:type="spellStart"/>
      <w:r>
        <w:rPr>
          <w:rFonts w:eastAsia="Calisto MT"/>
          <w:color w:val="000000"/>
          <w:lang w:bidi="ar"/>
        </w:rPr>
        <w:t>baru</w:t>
      </w:r>
      <w:proofErr w:type="spellEnd"/>
      <w:r>
        <w:rPr>
          <w:rFonts w:eastAsia="Calisto MT"/>
          <w:color w:val="000000"/>
          <w:lang w:bidi="ar"/>
        </w:rPr>
        <w:t xml:space="preserve"> </w:t>
      </w:r>
      <w:proofErr w:type="spellStart"/>
      <w:r>
        <w:rPr>
          <w:rFonts w:eastAsia="Calisto MT"/>
          <w:color w:val="000000"/>
          <w:lang w:bidi="ar"/>
        </w:rPr>
        <w:t>kedalam</w:t>
      </w:r>
      <w:proofErr w:type="spellEnd"/>
      <w:r>
        <w:rPr>
          <w:rFonts w:eastAsia="Calisto MT"/>
          <w:color w:val="000000"/>
          <w:lang w:bidi="ar"/>
        </w:rPr>
        <w:t xml:space="preserve"> </w:t>
      </w:r>
      <w:proofErr w:type="spellStart"/>
      <w:r>
        <w:rPr>
          <w:rFonts w:eastAsia="Calisto MT"/>
          <w:color w:val="000000"/>
          <w:lang w:bidi="ar"/>
        </w:rPr>
        <w:t>kelas</w:t>
      </w:r>
      <w:proofErr w:type="spellEnd"/>
      <w:r>
        <w:rPr>
          <w:rFonts w:eastAsia="Calisto MT"/>
          <w:color w:val="000000"/>
          <w:lang w:bidi="ar"/>
        </w:rPr>
        <w:t xml:space="preserve"> </w:t>
      </w:r>
      <w:proofErr w:type="spellStart"/>
      <w:r>
        <w:rPr>
          <w:rFonts w:eastAsia="Calisto MT"/>
          <w:color w:val="000000"/>
          <w:lang w:bidi="ar"/>
        </w:rPr>
        <w:t>tertentu</w:t>
      </w:r>
      <w:proofErr w:type="spellEnd"/>
      <w:r>
        <w:rPr>
          <w:rFonts w:eastAsia="Calisto MT"/>
          <w:color w:val="000000"/>
          <w:lang w:bidi="ar"/>
        </w:rPr>
        <w:t xml:space="preserve"> </w:t>
      </w:r>
      <w:proofErr w:type="spellStart"/>
      <w:r>
        <w:rPr>
          <w:rFonts w:eastAsia="Calisto MT"/>
          <w:color w:val="000000"/>
          <w:lang w:bidi="ar"/>
        </w:rPr>
        <w:t>berdasarkan</w:t>
      </w:r>
      <w:proofErr w:type="spellEnd"/>
      <w:r>
        <w:rPr>
          <w:rFonts w:eastAsia="Calisto MT"/>
          <w:color w:val="000000"/>
          <w:lang w:bidi="ar"/>
        </w:rPr>
        <w:t xml:space="preserve"> </w:t>
      </w:r>
      <w:proofErr w:type="spellStart"/>
      <w:r>
        <w:rPr>
          <w:rFonts w:eastAsia="Calisto MT"/>
          <w:color w:val="000000"/>
          <w:lang w:bidi="ar"/>
        </w:rPr>
        <w:t>kemiripan</w:t>
      </w:r>
      <w:proofErr w:type="spellEnd"/>
      <w:r>
        <w:rPr>
          <w:rFonts w:eastAsia="Calisto MT"/>
          <w:color w:val="000000"/>
          <w:lang w:bidi="ar"/>
        </w:rPr>
        <w:t xml:space="preserve"> </w:t>
      </w:r>
      <w:proofErr w:type="spellStart"/>
      <w:r>
        <w:rPr>
          <w:rFonts w:eastAsia="Calisto MT"/>
          <w:color w:val="000000"/>
          <w:lang w:bidi="ar"/>
        </w:rPr>
        <w:t>karakteristik</w:t>
      </w:r>
      <w:proofErr w:type="spellEnd"/>
      <w:r>
        <w:rPr>
          <w:rFonts w:eastAsia="Calisto MT"/>
          <w:color w:val="000000"/>
          <w:lang w:bidi="ar"/>
        </w:rPr>
        <w:t xml:space="preserve"> </w:t>
      </w:r>
      <w:proofErr w:type="spellStart"/>
      <w:r>
        <w:rPr>
          <w:rFonts w:eastAsia="Calisto MT"/>
          <w:color w:val="000000"/>
          <w:lang w:bidi="ar"/>
        </w:rPr>
        <w:t>datanya</w:t>
      </w:r>
      <w:proofErr w:type="spellEnd"/>
      <w:r>
        <w:rPr>
          <w:rFonts w:eastAsia="Calisto MT"/>
          <w:color w:val="000000"/>
          <w:lang w:bidi="ar"/>
        </w:rPr>
        <w:t xml:space="preserve">. </w:t>
      </w:r>
      <w:proofErr w:type="spellStart"/>
      <w:r>
        <w:rPr>
          <w:rFonts w:eastAsia="Calisto MT"/>
          <w:color w:val="000000"/>
          <w:lang w:bidi="ar"/>
        </w:rPr>
        <w:t>Klasifikasi</w:t>
      </w:r>
      <w:proofErr w:type="spellEnd"/>
      <w:r>
        <w:rPr>
          <w:rFonts w:eastAsia="Calisto MT"/>
          <w:color w:val="000000"/>
          <w:lang w:bidi="ar"/>
        </w:rPr>
        <w:t xml:space="preserve"> </w:t>
      </w:r>
      <w:proofErr w:type="spellStart"/>
      <w:r>
        <w:rPr>
          <w:rFonts w:eastAsia="Calisto MT"/>
          <w:color w:val="000000"/>
          <w:lang w:bidi="ar"/>
        </w:rPr>
        <w:t>dapat</w:t>
      </w:r>
      <w:proofErr w:type="spellEnd"/>
      <w:r>
        <w:rPr>
          <w:rFonts w:eastAsia="Calisto MT"/>
          <w:color w:val="000000"/>
          <w:lang w:bidi="ar"/>
        </w:rPr>
        <w:t xml:space="preserve"> </w:t>
      </w:r>
      <w:proofErr w:type="spellStart"/>
      <w:r>
        <w:rPr>
          <w:rFonts w:eastAsia="Calisto MT"/>
          <w:color w:val="000000"/>
          <w:lang w:bidi="ar"/>
        </w:rPr>
        <w:t>menggunakan</w:t>
      </w:r>
      <w:proofErr w:type="spellEnd"/>
      <w:r>
        <w:rPr>
          <w:rFonts w:eastAsia="Calisto MT"/>
          <w:color w:val="000000"/>
          <w:lang w:bidi="ar"/>
        </w:rPr>
        <w:t xml:space="preserve"> clustering </w:t>
      </w:r>
      <w:proofErr w:type="spellStart"/>
      <w:r>
        <w:rPr>
          <w:rFonts w:eastAsia="Calisto MT"/>
          <w:color w:val="000000"/>
          <w:lang w:bidi="ar"/>
        </w:rPr>
        <w:t>untuk</w:t>
      </w:r>
      <w:proofErr w:type="spellEnd"/>
      <w:r>
        <w:rPr>
          <w:rFonts w:eastAsia="Calisto MT"/>
          <w:color w:val="000000"/>
          <w:lang w:bidi="ar"/>
        </w:rPr>
        <w:t xml:space="preserve"> </w:t>
      </w:r>
      <w:proofErr w:type="spellStart"/>
      <w:r>
        <w:rPr>
          <w:rFonts w:eastAsia="Calisto MT"/>
          <w:color w:val="000000"/>
          <w:lang w:bidi="ar"/>
        </w:rPr>
        <w:t>mengelompokkan</w:t>
      </w:r>
      <w:proofErr w:type="spellEnd"/>
      <w:r>
        <w:rPr>
          <w:rFonts w:eastAsia="Calisto MT"/>
          <w:color w:val="000000"/>
          <w:lang w:bidi="ar"/>
        </w:rPr>
        <w:t xml:space="preserve"> data yang </w:t>
      </w:r>
      <w:proofErr w:type="spellStart"/>
      <w:r>
        <w:rPr>
          <w:rFonts w:eastAsia="Calisto MT"/>
          <w:color w:val="000000"/>
          <w:lang w:bidi="ar"/>
        </w:rPr>
        <w:t>didasari</w:t>
      </w:r>
      <w:proofErr w:type="spellEnd"/>
      <w:r>
        <w:rPr>
          <w:rFonts w:eastAsia="Calisto MT"/>
          <w:color w:val="000000"/>
          <w:lang w:bidi="ar"/>
        </w:rPr>
        <w:t xml:space="preserve"> pada </w:t>
      </w:r>
      <w:proofErr w:type="spellStart"/>
      <w:r>
        <w:rPr>
          <w:rFonts w:eastAsia="Calisto MT"/>
          <w:color w:val="000000"/>
          <w:lang w:bidi="ar"/>
        </w:rPr>
        <w:t>kemiripan</w:t>
      </w:r>
      <w:proofErr w:type="spellEnd"/>
      <w:r>
        <w:rPr>
          <w:rFonts w:eastAsia="Calisto MT"/>
          <w:color w:val="000000"/>
          <w:lang w:bidi="ar"/>
        </w:rPr>
        <w:t xml:space="preserve"> </w:t>
      </w:r>
      <w:proofErr w:type="spellStart"/>
      <w:r>
        <w:rPr>
          <w:rFonts w:eastAsia="Calisto MT"/>
          <w:color w:val="000000"/>
          <w:lang w:bidi="ar"/>
        </w:rPr>
        <w:t>antar</w:t>
      </w:r>
      <w:proofErr w:type="spellEnd"/>
      <w:r>
        <w:rPr>
          <w:rFonts w:eastAsia="Calisto MT"/>
          <w:color w:val="000000"/>
          <w:lang w:bidi="ar"/>
        </w:rPr>
        <w:t xml:space="preserve"> data, </w:t>
      </w:r>
      <w:proofErr w:type="spellStart"/>
      <w:r>
        <w:rPr>
          <w:rFonts w:eastAsia="Calisto MT"/>
          <w:color w:val="000000"/>
          <w:lang w:bidi="ar"/>
        </w:rPr>
        <w:t>sehingga</w:t>
      </w:r>
      <w:proofErr w:type="spellEnd"/>
      <w:r>
        <w:rPr>
          <w:rFonts w:eastAsia="Calisto MT"/>
          <w:color w:val="000000"/>
          <w:lang w:bidi="ar"/>
        </w:rPr>
        <w:t xml:space="preserve"> data </w:t>
      </w:r>
      <w:proofErr w:type="spellStart"/>
      <w:r>
        <w:rPr>
          <w:rFonts w:eastAsia="Calisto MT"/>
          <w:color w:val="000000"/>
          <w:lang w:bidi="ar"/>
        </w:rPr>
        <w:t>dengan</w:t>
      </w:r>
      <w:proofErr w:type="spellEnd"/>
      <w:r>
        <w:rPr>
          <w:rFonts w:eastAsia="Calisto MT"/>
          <w:color w:val="000000"/>
          <w:lang w:bidi="ar"/>
        </w:rPr>
        <w:t xml:space="preserve"> </w:t>
      </w:r>
      <w:proofErr w:type="spellStart"/>
      <w:r>
        <w:rPr>
          <w:rFonts w:eastAsia="Calisto MT"/>
          <w:color w:val="000000"/>
          <w:lang w:bidi="ar"/>
        </w:rPr>
        <w:t>kemiripan</w:t>
      </w:r>
      <w:proofErr w:type="spellEnd"/>
      <w:r>
        <w:rPr>
          <w:rFonts w:eastAsia="Calisto MT"/>
          <w:color w:val="000000"/>
          <w:lang w:bidi="ar"/>
        </w:rPr>
        <w:t xml:space="preserve"> paling </w:t>
      </w:r>
      <w:proofErr w:type="spellStart"/>
      <w:r>
        <w:rPr>
          <w:rFonts w:eastAsia="Calisto MT"/>
          <w:color w:val="000000"/>
          <w:lang w:bidi="ar"/>
        </w:rPr>
        <w:t>dekat</w:t>
      </w:r>
      <w:proofErr w:type="spellEnd"/>
      <w:r>
        <w:rPr>
          <w:rFonts w:eastAsia="Calisto MT"/>
          <w:color w:val="000000"/>
          <w:lang w:bidi="ar"/>
        </w:rPr>
        <w:t xml:space="preserve"> </w:t>
      </w:r>
      <w:proofErr w:type="spellStart"/>
      <w:r>
        <w:rPr>
          <w:rFonts w:eastAsia="Calisto MT"/>
          <w:color w:val="000000"/>
          <w:lang w:bidi="ar"/>
        </w:rPr>
        <w:t>berada</w:t>
      </w:r>
      <w:proofErr w:type="spellEnd"/>
      <w:r>
        <w:rPr>
          <w:rFonts w:eastAsia="Calisto MT"/>
          <w:color w:val="000000"/>
          <w:lang w:bidi="ar"/>
        </w:rPr>
        <w:t xml:space="preserve"> </w:t>
      </w:r>
      <w:proofErr w:type="spellStart"/>
      <w:r>
        <w:rPr>
          <w:rFonts w:eastAsia="Calisto MT"/>
          <w:color w:val="000000"/>
          <w:lang w:bidi="ar"/>
        </w:rPr>
        <w:t>dalam</w:t>
      </w:r>
      <w:proofErr w:type="spellEnd"/>
      <w:r>
        <w:rPr>
          <w:rFonts w:eastAsia="Calisto MT"/>
          <w:color w:val="000000"/>
          <w:lang w:bidi="ar"/>
        </w:rPr>
        <w:t xml:space="preserve"> </w:t>
      </w:r>
      <w:proofErr w:type="spellStart"/>
      <w:r>
        <w:rPr>
          <w:rFonts w:eastAsia="Calisto MT"/>
          <w:color w:val="000000"/>
          <w:lang w:bidi="ar"/>
        </w:rPr>
        <w:t>satu</w:t>
      </w:r>
      <w:proofErr w:type="spellEnd"/>
      <w:r>
        <w:rPr>
          <w:rFonts w:eastAsia="Calisto MT"/>
          <w:color w:val="000000"/>
          <w:lang w:bidi="ar"/>
        </w:rPr>
        <w:t xml:space="preserve"> cluster </w:t>
      </w:r>
      <w:proofErr w:type="spellStart"/>
      <w:r>
        <w:rPr>
          <w:rFonts w:eastAsia="Calisto MT"/>
          <w:color w:val="000000"/>
          <w:lang w:bidi="ar"/>
        </w:rPr>
        <w:t>sedangkan</w:t>
      </w:r>
      <w:proofErr w:type="spellEnd"/>
      <w:r>
        <w:rPr>
          <w:rFonts w:eastAsia="Calisto MT"/>
          <w:color w:val="000000"/>
          <w:lang w:bidi="ar"/>
        </w:rPr>
        <w:t xml:space="preserve"> data yang </w:t>
      </w:r>
      <w:proofErr w:type="spellStart"/>
      <w:r>
        <w:rPr>
          <w:rFonts w:eastAsia="Calisto MT"/>
          <w:color w:val="000000"/>
          <w:lang w:bidi="ar"/>
        </w:rPr>
        <w:t>berbeda</w:t>
      </w:r>
      <w:proofErr w:type="spellEnd"/>
      <w:r>
        <w:rPr>
          <w:rFonts w:eastAsia="Calisto MT"/>
          <w:color w:val="000000"/>
          <w:lang w:bidi="ar"/>
        </w:rPr>
        <w:t xml:space="preserve"> </w:t>
      </w:r>
      <w:proofErr w:type="spellStart"/>
      <w:r>
        <w:rPr>
          <w:rFonts w:eastAsia="Calisto MT"/>
          <w:color w:val="000000"/>
          <w:lang w:bidi="ar"/>
        </w:rPr>
        <w:t>dalam</w:t>
      </w:r>
      <w:proofErr w:type="spellEnd"/>
      <w:r>
        <w:rPr>
          <w:rFonts w:eastAsia="Calisto MT"/>
          <w:color w:val="000000"/>
          <w:lang w:bidi="ar"/>
        </w:rPr>
        <w:t xml:space="preserve"> </w:t>
      </w:r>
      <w:proofErr w:type="spellStart"/>
      <w:r>
        <w:rPr>
          <w:rFonts w:eastAsia="Calisto MT"/>
          <w:color w:val="000000"/>
          <w:lang w:bidi="ar"/>
        </w:rPr>
        <w:t>kelompok</w:t>
      </w:r>
      <w:proofErr w:type="spellEnd"/>
      <w:r>
        <w:rPr>
          <w:rFonts w:eastAsia="Calisto MT"/>
          <w:color w:val="000000"/>
          <w:lang w:bidi="ar"/>
        </w:rPr>
        <w:t xml:space="preserve"> </w:t>
      </w:r>
      <w:proofErr w:type="spellStart"/>
      <w:r>
        <w:rPr>
          <w:rFonts w:eastAsia="Calisto MT"/>
          <w:color w:val="000000"/>
          <w:lang w:bidi="ar"/>
        </w:rPr>
        <w:t>lainnya</w:t>
      </w:r>
      <w:proofErr w:type="spellEnd"/>
      <w:r>
        <w:rPr>
          <w:rFonts w:eastAsia="Calisto MT"/>
          <w:color w:val="000000"/>
          <w:lang w:bidi="ar"/>
        </w:rPr>
        <w:t xml:space="preserve">. Adapun </w:t>
      </w:r>
      <w:proofErr w:type="spellStart"/>
      <w:r>
        <w:rPr>
          <w:rFonts w:eastAsia="Calisto MT"/>
          <w:color w:val="000000"/>
          <w:lang w:bidi="ar"/>
        </w:rPr>
        <w:t>metode</w:t>
      </w:r>
      <w:proofErr w:type="spellEnd"/>
      <w:r>
        <w:rPr>
          <w:rFonts w:eastAsia="Calisto MT"/>
          <w:color w:val="000000"/>
          <w:lang w:bidi="ar"/>
        </w:rPr>
        <w:t xml:space="preserve"> </w:t>
      </w:r>
      <w:proofErr w:type="spellStart"/>
      <w:r>
        <w:rPr>
          <w:rFonts w:eastAsia="Calisto MT"/>
          <w:color w:val="000000"/>
          <w:lang w:bidi="ar"/>
        </w:rPr>
        <w:t>klasifikasi</w:t>
      </w:r>
      <w:proofErr w:type="spellEnd"/>
      <w:r>
        <w:rPr>
          <w:rFonts w:eastAsia="Calisto MT"/>
          <w:color w:val="000000"/>
          <w:lang w:bidi="ar"/>
        </w:rPr>
        <w:t xml:space="preserve"> yang </w:t>
      </w:r>
      <w:proofErr w:type="spellStart"/>
      <w:r>
        <w:rPr>
          <w:rFonts w:eastAsia="Calisto MT"/>
          <w:color w:val="000000"/>
          <w:lang w:bidi="ar"/>
        </w:rPr>
        <w:t>sering</w:t>
      </w:r>
      <w:proofErr w:type="spellEnd"/>
      <w:r>
        <w:rPr>
          <w:rFonts w:eastAsia="Calisto MT"/>
          <w:color w:val="000000"/>
          <w:lang w:bidi="ar"/>
        </w:rPr>
        <w:t xml:space="preserve"> </w:t>
      </w:r>
      <w:proofErr w:type="spellStart"/>
      <w:r>
        <w:rPr>
          <w:rFonts w:eastAsia="Calisto MT"/>
          <w:color w:val="000000"/>
          <w:lang w:bidi="ar"/>
        </w:rPr>
        <w:t>digunakan</w:t>
      </w:r>
      <w:proofErr w:type="spellEnd"/>
      <w:r>
        <w:rPr>
          <w:rFonts w:eastAsia="Calisto MT"/>
          <w:color w:val="000000"/>
          <w:lang w:bidi="ar"/>
        </w:rPr>
        <w:t xml:space="preserve"> </w:t>
      </w:r>
      <w:proofErr w:type="spellStart"/>
      <w:r>
        <w:rPr>
          <w:rFonts w:eastAsia="Calisto MT"/>
          <w:color w:val="000000"/>
          <w:lang w:bidi="ar"/>
        </w:rPr>
        <w:t>dalam</w:t>
      </w:r>
      <w:proofErr w:type="spellEnd"/>
      <w:r>
        <w:rPr>
          <w:rFonts w:eastAsia="Calisto MT"/>
          <w:color w:val="000000"/>
          <w:lang w:bidi="ar"/>
        </w:rPr>
        <w:t xml:space="preserve"> </w:t>
      </w:r>
      <w:proofErr w:type="spellStart"/>
      <w:r>
        <w:rPr>
          <w:rFonts w:eastAsia="Calisto MT"/>
          <w:color w:val="000000"/>
          <w:lang w:bidi="ar"/>
        </w:rPr>
        <w:t>beberapa</w:t>
      </w:r>
      <w:proofErr w:type="spellEnd"/>
      <w:r>
        <w:rPr>
          <w:rFonts w:eastAsia="Calisto MT"/>
          <w:color w:val="000000"/>
          <w:lang w:bidi="ar"/>
        </w:rPr>
        <w:t xml:space="preserve"> </w:t>
      </w:r>
      <w:proofErr w:type="spellStart"/>
      <w:r>
        <w:rPr>
          <w:rFonts w:eastAsia="Calisto MT"/>
          <w:color w:val="000000"/>
          <w:lang w:bidi="ar"/>
        </w:rPr>
        <w:t>penelitian</w:t>
      </w:r>
      <w:proofErr w:type="spellEnd"/>
      <w:r>
        <w:rPr>
          <w:rFonts w:eastAsia="Calisto MT"/>
          <w:color w:val="000000"/>
          <w:lang w:bidi="ar"/>
        </w:rPr>
        <w:t xml:space="preserve"> </w:t>
      </w:r>
      <w:proofErr w:type="spellStart"/>
      <w:r>
        <w:rPr>
          <w:rFonts w:eastAsia="Calisto MT"/>
          <w:color w:val="000000"/>
          <w:lang w:bidi="ar"/>
        </w:rPr>
        <w:t>sebelumnya</w:t>
      </w:r>
      <w:proofErr w:type="spellEnd"/>
      <w:r>
        <w:rPr>
          <w:rFonts w:eastAsia="Calisto MT"/>
          <w:color w:val="000000"/>
          <w:lang w:bidi="ar"/>
        </w:rPr>
        <w:t xml:space="preserve">, </w:t>
      </w:r>
      <w:proofErr w:type="spellStart"/>
      <w:r>
        <w:rPr>
          <w:rFonts w:eastAsia="Calisto MT"/>
          <w:color w:val="000000"/>
          <w:lang w:bidi="ar"/>
        </w:rPr>
        <w:t>yaitu</w:t>
      </w:r>
      <w:proofErr w:type="spellEnd"/>
      <w:r>
        <w:rPr>
          <w:rFonts w:eastAsia="Calisto MT"/>
          <w:color w:val="000000"/>
          <w:lang w:bidi="ar"/>
        </w:rPr>
        <w:t xml:space="preserve"> </w:t>
      </w:r>
      <w:proofErr w:type="spellStart"/>
      <w:r>
        <w:rPr>
          <w:rFonts w:eastAsia="Calisto MT"/>
          <w:color w:val="000000"/>
          <w:lang w:bidi="ar"/>
        </w:rPr>
        <w:t>menggunakan</w:t>
      </w:r>
      <w:proofErr w:type="spellEnd"/>
      <w:r>
        <w:rPr>
          <w:rFonts w:eastAsia="Calisto MT"/>
          <w:color w:val="000000"/>
          <w:lang w:bidi="ar"/>
        </w:rPr>
        <w:t xml:space="preserve"> </w:t>
      </w:r>
      <w:proofErr w:type="spellStart"/>
      <w:r>
        <w:rPr>
          <w:rFonts w:eastAsia="Calisto MT"/>
          <w:color w:val="000000"/>
          <w:lang w:bidi="ar"/>
        </w:rPr>
        <w:t>metode</w:t>
      </w:r>
      <w:proofErr w:type="spellEnd"/>
      <w:r>
        <w:rPr>
          <w:rFonts w:eastAsia="Calisto MT"/>
          <w:color w:val="000000"/>
          <w:lang w:bidi="ar"/>
        </w:rPr>
        <w:t xml:space="preserve"> K-</w:t>
      </w:r>
      <w:proofErr w:type="spellStart"/>
      <w:r>
        <w:rPr>
          <w:rFonts w:eastAsia="Calisto MT"/>
          <w:color w:val="000000"/>
          <w:lang w:bidi="ar"/>
        </w:rPr>
        <w:t>Neirs</w:t>
      </w:r>
      <w:proofErr w:type="spellEnd"/>
      <w:r>
        <w:rPr>
          <w:rFonts w:eastAsia="Calisto MT"/>
          <w:color w:val="000000"/>
          <w:lang w:bidi="ar"/>
        </w:rPr>
        <w:t xml:space="preserve"> Neighbors.</w:t>
      </w:r>
      <w:r>
        <w:rPr>
          <w:rFonts w:eastAsia="Segoe UI"/>
          <w:color w:val="1F1F1F"/>
          <w:shd w:val="clear" w:color="auto" w:fill="FFFFFF"/>
        </w:rPr>
        <w:t xml:space="preserve"> </w:t>
      </w:r>
    </w:p>
    <w:p w14:paraId="20C46D0F" w14:textId="77777777" w:rsidR="005146A3" w:rsidRDefault="00000000">
      <w:pPr>
        <w:ind w:firstLine="720"/>
        <w:jc w:val="both"/>
        <w:rPr>
          <w:b/>
          <w:bCs/>
        </w:rPr>
      </w:pPr>
      <w:r>
        <w:rPr>
          <w:lang w:bidi="ar"/>
        </w:rPr>
        <w:t xml:space="preserve">Data iris </w:t>
      </w:r>
      <w:proofErr w:type="spellStart"/>
      <w:r>
        <w:rPr>
          <w:lang w:bidi="ar"/>
        </w:rPr>
        <w:t>merupakan</w:t>
      </w:r>
      <w:proofErr w:type="spellEnd"/>
      <w:r>
        <w:rPr>
          <w:lang w:bidi="ar"/>
        </w:rPr>
        <w:t xml:space="preserve"> data yang </w:t>
      </w:r>
      <w:proofErr w:type="spellStart"/>
      <w:r>
        <w:rPr>
          <w:lang w:bidi="ar"/>
        </w:rPr>
        <w:t>teridiri</w:t>
      </w:r>
      <w:proofErr w:type="spellEnd"/>
      <w:r>
        <w:rPr>
          <w:lang w:bidi="ar"/>
        </w:rPr>
        <w:t xml:space="preserve"> </w:t>
      </w:r>
      <w:proofErr w:type="spellStart"/>
      <w:r>
        <w:rPr>
          <w:lang w:bidi="ar"/>
        </w:rPr>
        <w:t>dari</w:t>
      </w:r>
      <w:proofErr w:type="spellEnd"/>
      <w:r>
        <w:rPr>
          <w:lang w:bidi="ar"/>
        </w:rPr>
        <w:t xml:space="preserve"> </w:t>
      </w:r>
      <w:proofErr w:type="spellStart"/>
      <w:r>
        <w:rPr>
          <w:lang w:bidi="ar"/>
        </w:rPr>
        <w:t>dari</w:t>
      </w:r>
      <w:proofErr w:type="spellEnd"/>
      <w:r>
        <w:rPr>
          <w:lang w:bidi="ar"/>
        </w:rPr>
        <w:t xml:space="preserve"> 150 </w:t>
      </w:r>
      <w:proofErr w:type="spellStart"/>
      <w:r>
        <w:rPr>
          <w:lang w:bidi="ar"/>
        </w:rPr>
        <w:t>bunga</w:t>
      </w:r>
      <w:proofErr w:type="spellEnd"/>
      <w:r>
        <w:rPr>
          <w:lang w:bidi="ar"/>
        </w:rPr>
        <w:t xml:space="preserve"> yang </w:t>
      </w:r>
      <w:proofErr w:type="spellStart"/>
      <w:r>
        <w:rPr>
          <w:lang w:bidi="ar"/>
        </w:rPr>
        <w:t>diidentifikasi</w:t>
      </w:r>
      <w:proofErr w:type="spellEnd"/>
      <w:r>
        <w:rPr>
          <w:lang w:bidi="ar"/>
        </w:rPr>
        <w:t xml:space="preserve"> </w:t>
      </w:r>
      <w:proofErr w:type="spellStart"/>
      <w:r>
        <w:rPr>
          <w:lang w:bidi="ar"/>
        </w:rPr>
        <w:t>berdasarkan</w:t>
      </w:r>
      <w:proofErr w:type="spellEnd"/>
      <w:r>
        <w:rPr>
          <w:lang w:bidi="ar"/>
        </w:rPr>
        <w:t xml:space="preserve"> </w:t>
      </w:r>
      <w:proofErr w:type="spellStart"/>
      <w:r>
        <w:rPr>
          <w:lang w:bidi="ar"/>
        </w:rPr>
        <w:t>panjang</w:t>
      </w:r>
      <w:proofErr w:type="spellEnd"/>
      <w:r>
        <w:rPr>
          <w:lang w:bidi="ar"/>
        </w:rPr>
        <w:t xml:space="preserve"> </w:t>
      </w:r>
      <w:proofErr w:type="spellStart"/>
      <w:r>
        <w:rPr>
          <w:lang w:bidi="ar"/>
        </w:rPr>
        <w:t>mahkota</w:t>
      </w:r>
      <w:proofErr w:type="spellEnd"/>
      <w:r>
        <w:rPr>
          <w:lang w:bidi="ar"/>
        </w:rPr>
        <w:t xml:space="preserve">, </w:t>
      </w:r>
      <w:proofErr w:type="spellStart"/>
      <w:r>
        <w:rPr>
          <w:lang w:bidi="ar"/>
        </w:rPr>
        <w:t>lebar</w:t>
      </w:r>
      <w:proofErr w:type="spellEnd"/>
      <w:r>
        <w:rPr>
          <w:lang w:bidi="ar"/>
        </w:rPr>
        <w:t xml:space="preserve"> </w:t>
      </w:r>
      <w:proofErr w:type="spellStart"/>
      <w:r>
        <w:rPr>
          <w:lang w:bidi="ar"/>
        </w:rPr>
        <w:t>mahkota</w:t>
      </w:r>
      <w:proofErr w:type="spellEnd"/>
      <w:r>
        <w:rPr>
          <w:lang w:bidi="ar"/>
        </w:rPr>
        <w:t xml:space="preserve">, </w:t>
      </w:r>
      <w:proofErr w:type="spellStart"/>
      <w:r>
        <w:rPr>
          <w:lang w:bidi="ar"/>
        </w:rPr>
        <w:t>panjang</w:t>
      </w:r>
      <w:proofErr w:type="spellEnd"/>
      <w:r>
        <w:rPr>
          <w:lang w:bidi="ar"/>
        </w:rPr>
        <w:t xml:space="preserve"> </w:t>
      </w:r>
      <w:proofErr w:type="spellStart"/>
      <w:r>
        <w:rPr>
          <w:lang w:bidi="ar"/>
        </w:rPr>
        <w:t>kelopak</w:t>
      </w:r>
      <w:proofErr w:type="spellEnd"/>
      <w:r>
        <w:rPr>
          <w:lang w:bidi="ar"/>
        </w:rPr>
        <w:t xml:space="preserve"> dan </w:t>
      </w:r>
      <w:proofErr w:type="spellStart"/>
      <w:r>
        <w:rPr>
          <w:lang w:bidi="ar"/>
        </w:rPr>
        <w:t>lebar</w:t>
      </w:r>
      <w:proofErr w:type="spellEnd"/>
      <w:r>
        <w:rPr>
          <w:lang w:bidi="ar"/>
        </w:rPr>
        <w:t xml:space="preserve"> </w:t>
      </w:r>
      <w:proofErr w:type="spellStart"/>
      <w:r>
        <w:rPr>
          <w:lang w:bidi="ar"/>
        </w:rPr>
        <w:t>kelopak</w:t>
      </w:r>
      <w:proofErr w:type="spellEnd"/>
      <w:r>
        <w:rPr>
          <w:lang w:bidi="ar"/>
        </w:rPr>
        <w:t xml:space="preserve">. Dari 150 data </w:t>
      </w:r>
      <w:proofErr w:type="spellStart"/>
      <w:r>
        <w:rPr>
          <w:lang w:bidi="ar"/>
        </w:rPr>
        <w:t>tersebut</w:t>
      </w:r>
      <w:proofErr w:type="spellEnd"/>
      <w:r>
        <w:rPr>
          <w:lang w:bidi="ar"/>
        </w:rPr>
        <w:t xml:space="preserve"> pada </w:t>
      </w:r>
      <w:proofErr w:type="spellStart"/>
      <w:r>
        <w:rPr>
          <w:lang w:bidi="ar"/>
        </w:rPr>
        <w:t>umumnya</w:t>
      </w:r>
      <w:proofErr w:type="spellEnd"/>
      <w:r>
        <w:rPr>
          <w:lang w:bidi="ar"/>
        </w:rPr>
        <w:t xml:space="preserve"> </w:t>
      </w:r>
      <w:proofErr w:type="spellStart"/>
      <w:r>
        <w:rPr>
          <w:lang w:bidi="ar"/>
        </w:rPr>
        <w:t>peneliti-peneliti</w:t>
      </w:r>
      <w:proofErr w:type="spellEnd"/>
      <w:r>
        <w:rPr>
          <w:lang w:bidi="ar"/>
        </w:rPr>
        <w:t xml:space="preserve"> </w:t>
      </w:r>
      <w:proofErr w:type="spellStart"/>
      <w:r>
        <w:rPr>
          <w:lang w:bidi="ar"/>
        </w:rPr>
        <w:t>sebelumnya</w:t>
      </w:r>
      <w:proofErr w:type="spellEnd"/>
      <w:r>
        <w:rPr>
          <w:lang w:bidi="ar"/>
        </w:rPr>
        <w:t xml:space="preserve"> </w:t>
      </w:r>
      <w:proofErr w:type="spellStart"/>
      <w:r>
        <w:rPr>
          <w:lang w:bidi="ar"/>
        </w:rPr>
        <w:t>mengelompokkan</w:t>
      </w:r>
      <w:proofErr w:type="spellEnd"/>
      <w:r>
        <w:rPr>
          <w:lang w:bidi="ar"/>
        </w:rPr>
        <w:t xml:space="preserve"> </w:t>
      </w:r>
      <w:proofErr w:type="spellStart"/>
      <w:r>
        <w:rPr>
          <w:lang w:bidi="ar"/>
        </w:rPr>
        <w:t>menjadi</w:t>
      </w:r>
      <w:proofErr w:type="spellEnd"/>
      <w:r>
        <w:rPr>
          <w:lang w:bidi="ar"/>
        </w:rPr>
        <w:t xml:space="preserve"> </w:t>
      </w:r>
      <w:proofErr w:type="spellStart"/>
      <w:r>
        <w:rPr>
          <w:lang w:bidi="ar"/>
        </w:rPr>
        <w:t>tiga</w:t>
      </w:r>
      <w:proofErr w:type="spellEnd"/>
      <w:r>
        <w:rPr>
          <w:lang w:bidi="ar"/>
        </w:rPr>
        <w:t xml:space="preserve"> </w:t>
      </w:r>
      <w:proofErr w:type="spellStart"/>
      <w:r>
        <w:rPr>
          <w:lang w:bidi="ar"/>
        </w:rPr>
        <w:t>kelompok</w:t>
      </w:r>
      <w:proofErr w:type="spellEnd"/>
      <w:r>
        <w:rPr>
          <w:lang w:bidi="ar"/>
        </w:rPr>
        <w:t xml:space="preserve"> </w:t>
      </w:r>
      <w:proofErr w:type="spellStart"/>
      <w:r>
        <w:rPr>
          <w:lang w:bidi="ar"/>
        </w:rPr>
        <w:t>bunga</w:t>
      </w:r>
      <w:proofErr w:type="spellEnd"/>
      <w:r>
        <w:rPr>
          <w:lang w:bidi="ar"/>
        </w:rPr>
        <w:t xml:space="preserve">, </w:t>
      </w:r>
      <w:proofErr w:type="spellStart"/>
      <w:r>
        <w:rPr>
          <w:lang w:bidi="ar"/>
        </w:rPr>
        <w:t>yaitu</w:t>
      </w:r>
      <w:proofErr w:type="spellEnd"/>
      <w:r>
        <w:rPr>
          <w:lang w:bidi="ar"/>
        </w:rPr>
        <w:t xml:space="preserve"> iris </w:t>
      </w:r>
      <w:proofErr w:type="spellStart"/>
      <w:r>
        <w:rPr>
          <w:lang w:bidi="ar"/>
        </w:rPr>
        <w:t>setosa</w:t>
      </w:r>
      <w:proofErr w:type="spellEnd"/>
      <w:r>
        <w:rPr>
          <w:lang w:bidi="ar"/>
        </w:rPr>
        <w:t xml:space="preserve">, iris virginica dan iris </w:t>
      </w:r>
      <w:proofErr w:type="spellStart"/>
      <w:r>
        <w:rPr>
          <w:lang w:bidi="ar"/>
        </w:rPr>
        <w:t>versi</w:t>
      </w:r>
      <w:proofErr w:type="spellEnd"/>
      <w:r>
        <w:rPr>
          <w:lang w:bidi="ar"/>
        </w:rPr>
        <w:t xml:space="preserve"> color. </w:t>
      </w:r>
      <w:r>
        <w:rPr>
          <w:i/>
          <w:iCs/>
          <w:lang w:bidi="ar"/>
        </w:rPr>
        <w:t xml:space="preserve">K-Nearest Neighbor </w:t>
      </w:r>
      <w:r>
        <w:rPr>
          <w:lang w:bidi="ar"/>
        </w:rPr>
        <w:t xml:space="preserve">(KNN) </w:t>
      </w:r>
      <w:proofErr w:type="spellStart"/>
      <w:r>
        <w:rPr>
          <w:lang w:bidi="ar"/>
        </w:rPr>
        <w:t>diperkenalkan</w:t>
      </w:r>
      <w:proofErr w:type="spellEnd"/>
      <w:r>
        <w:rPr>
          <w:lang w:bidi="ar"/>
        </w:rPr>
        <w:t xml:space="preserve"> oleh Fix dan Hodges pada </w:t>
      </w:r>
      <w:proofErr w:type="spellStart"/>
      <w:r>
        <w:rPr>
          <w:lang w:bidi="ar"/>
        </w:rPr>
        <w:t>tahun</w:t>
      </w:r>
      <w:proofErr w:type="spellEnd"/>
      <w:r>
        <w:rPr>
          <w:lang w:bidi="ar"/>
        </w:rPr>
        <w:t xml:space="preserve"> 1951. Metode KNN </w:t>
      </w:r>
      <w:proofErr w:type="spellStart"/>
      <w:r>
        <w:rPr>
          <w:lang w:bidi="ar"/>
        </w:rPr>
        <w:t>merupakan</w:t>
      </w:r>
      <w:proofErr w:type="spellEnd"/>
      <w:r>
        <w:rPr>
          <w:lang w:bidi="ar"/>
        </w:rPr>
        <w:t xml:space="preserve"> </w:t>
      </w:r>
      <w:proofErr w:type="spellStart"/>
      <w:r>
        <w:rPr>
          <w:lang w:bidi="ar"/>
        </w:rPr>
        <w:t>suatu</w:t>
      </w:r>
      <w:proofErr w:type="spellEnd"/>
      <w:r>
        <w:rPr>
          <w:lang w:bidi="ar"/>
        </w:rPr>
        <w:t xml:space="preserve"> </w:t>
      </w:r>
      <w:proofErr w:type="spellStart"/>
      <w:r>
        <w:rPr>
          <w:lang w:bidi="ar"/>
        </w:rPr>
        <w:t>metode</w:t>
      </w:r>
      <w:proofErr w:type="spellEnd"/>
      <w:r>
        <w:rPr>
          <w:lang w:bidi="ar"/>
        </w:rPr>
        <w:t xml:space="preserve"> non </w:t>
      </w:r>
      <w:proofErr w:type="spellStart"/>
      <w:r>
        <w:rPr>
          <w:lang w:bidi="ar"/>
        </w:rPr>
        <w:t>parametrik</w:t>
      </w:r>
      <w:proofErr w:type="spellEnd"/>
      <w:r>
        <w:rPr>
          <w:lang w:bidi="ar"/>
        </w:rPr>
        <w:t xml:space="preserve"> </w:t>
      </w:r>
      <w:proofErr w:type="spellStart"/>
      <w:r>
        <w:rPr>
          <w:lang w:bidi="ar"/>
        </w:rPr>
        <w:t>untuk</w:t>
      </w:r>
      <w:proofErr w:type="spellEnd"/>
      <w:r>
        <w:rPr>
          <w:lang w:bidi="ar"/>
        </w:rPr>
        <w:t xml:space="preserve"> </w:t>
      </w:r>
      <w:proofErr w:type="spellStart"/>
      <w:r>
        <w:rPr>
          <w:lang w:bidi="ar"/>
        </w:rPr>
        <w:t>klasifikasi</w:t>
      </w:r>
      <w:proofErr w:type="spellEnd"/>
      <w:r>
        <w:rPr>
          <w:lang w:bidi="ar"/>
        </w:rPr>
        <w:t xml:space="preserve"> </w:t>
      </w:r>
      <w:proofErr w:type="spellStart"/>
      <w:r>
        <w:rPr>
          <w:lang w:bidi="ar"/>
        </w:rPr>
        <w:t>atas</w:t>
      </w:r>
      <w:proofErr w:type="spellEnd"/>
      <w:r>
        <w:rPr>
          <w:lang w:bidi="ar"/>
        </w:rPr>
        <w:t xml:space="preserve"> </w:t>
      </w:r>
      <w:proofErr w:type="spellStart"/>
      <w:r>
        <w:rPr>
          <w:lang w:bidi="ar"/>
        </w:rPr>
        <w:t>dasar</w:t>
      </w:r>
      <w:proofErr w:type="spellEnd"/>
      <w:r>
        <w:rPr>
          <w:lang w:bidi="ar"/>
        </w:rPr>
        <w:t xml:space="preserve"> </w:t>
      </w:r>
      <w:proofErr w:type="spellStart"/>
      <w:r>
        <w:rPr>
          <w:lang w:bidi="ar"/>
        </w:rPr>
        <w:t>kebutuhan</w:t>
      </w:r>
      <w:proofErr w:type="spellEnd"/>
      <w:r>
        <w:rPr>
          <w:lang w:bidi="ar"/>
        </w:rPr>
        <w:t xml:space="preserve"> </w:t>
      </w:r>
      <w:proofErr w:type="spellStart"/>
      <w:r>
        <w:rPr>
          <w:lang w:bidi="ar"/>
        </w:rPr>
        <w:t>untuk</w:t>
      </w:r>
      <w:proofErr w:type="spellEnd"/>
      <w:r>
        <w:rPr>
          <w:lang w:bidi="ar"/>
        </w:rPr>
        <w:t xml:space="preserve"> </w:t>
      </w:r>
      <w:proofErr w:type="spellStart"/>
      <w:r>
        <w:rPr>
          <w:lang w:bidi="ar"/>
        </w:rPr>
        <w:t>melakukan</w:t>
      </w:r>
      <w:proofErr w:type="spellEnd"/>
      <w:r>
        <w:rPr>
          <w:lang w:bidi="ar"/>
        </w:rPr>
        <w:t xml:space="preserve"> </w:t>
      </w:r>
      <w:proofErr w:type="spellStart"/>
      <w:r>
        <w:rPr>
          <w:lang w:bidi="ar"/>
        </w:rPr>
        <w:t>analisis</w:t>
      </w:r>
      <w:proofErr w:type="spellEnd"/>
      <w:r>
        <w:rPr>
          <w:lang w:bidi="ar"/>
        </w:rPr>
        <w:t xml:space="preserve"> </w:t>
      </w:r>
      <w:proofErr w:type="spellStart"/>
      <w:r>
        <w:rPr>
          <w:lang w:bidi="ar"/>
        </w:rPr>
        <w:t>diskriminan</w:t>
      </w:r>
      <w:proofErr w:type="spellEnd"/>
      <w:r>
        <w:rPr>
          <w:lang w:bidi="ar"/>
        </w:rPr>
        <w:t xml:space="preserve"> </w:t>
      </w:r>
      <w:proofErr w:type="spellStart"/>
      <w:r>
        <w:rPr>
          <w:lang w:bidi="ar"/>
        </w:rPr>
        <w:t>ketika</w:t>
      </w:r>
      <w:proofErr w:type="spellEnd"/>
      <w:r>
        <w:rPr>
          <w:lang w:bidi="ar"/>
        </w:rPr>
        <w:t xml:space="preserve"> </w:t>
      </w:r>
      <w:proofErr w:type="spellStart"/>
      <w:r>
        <w:rPr>
          <w:lang w:bidi="ar"/>
        </w:rPr>
        <w:t>nilai</w:t>
      </w:r>
      <w:proofErr w:type="spellEnd"/>
      <w:r>
        <w:rPr>
          <w:lang w:bidi="ar"/>
        </w:rPr>
        <w:t xml:space="preserve"> </w:t>
      </w:r>
      <w:proofErr w:type="spellStart"/>
      <w:r>
        <w:rPr>
          <w:lang w:bidi="ar"/>
        </w:rPr>
        <w:t>estimasi</w:t>
      </w:r>
      <w:proofErr w:type="spellEnd"/>
      <w:r>
        <w:rPr>
          <w:lang w:bidi="ar"/>
        </w:rPr>
        <w:t xml:space="preserve"> </w:t>
      </w:r>
      <w:proofErr w:type="spellStart"/>
      <w:r>
        <w:rPr>
          <w:lang w:bidi="ar"/>
        </w:rPr>
        <w:t>parametrik</w:t>
      </w:r>
      <w:proofErr w:type="spellEnd"/>
      <w:r>
        <w:rPr>
          <w:lang w:bidi="ar"/>
        </w:rPr>
        <w:t xml:space="preserve"> </w:t>
      </w:r>
      <w:proofErr w:type="spellStart"/>
      <w:r>
        <w:rPr>
          <w:lang w:bidi="ar"/>
        </w:rPr>
        <w:t>dari</w:t>
      </w:r>
      <w:proofErr w:type="spellEnd"/>
      <w:r>
        <w:rPr>
          <w:lang w:bidi="ar"/>
        </w:rPr>
        <w:t xml:space="preserve"> </w:t>
      </w:r>
      <w:proofErr w:type="spellStart"/>
      <w:r>
        <w:rPr>
          <w:lang w:bidi="ar"/>
        </w:rPr>
        <w:t>fungsi</w:t>
      </w:r>
      <w:proofErr w:type="spellEnd"/>
      <w:r>
        <w:rPr>
          <w:lang w:bidi="ar"/>
        </w:rPr>
        <w:t xml:space="preserve"> </w:t>
      </w:r>
      <w:proofErr w:type="spellStart"/>
      <w:r>
        <w:rPr>
          <w:lang w:bidi="ar"/>
        </w:rPr>
        <w:t>peluangnya</w:t>
      </w:r>
      <w:proofErr w:type="spellEnd"/>
      <w:r>
        <w:rPr>
          <w:lang w:bidi="ar"/>
        </w:rPr>
        <w:t xml:space="preserve"> </w:t>
      </w:r>
      <w:proofErr w:type="spellStart"/>
      <w:r>
        <w:rPr>
          <w:lang w:bidi="ar"/>
        </w:rPr>
        <w:t>tidak</w:t>
      </w:r>
      <w:proofErr w:type="spellEnd"/>
      <w:r>
        <w:rPr>
          <w:lang w:bidi="ar"/>
        </w:rPr>
        <w:t xml:space="preserve"> </w:t>
      </w:r>
      <w:proofErr w:type="spellStart"/>
      <w:r>
        <w:rPr>
          <w:lang w:bidi="ar"/>
        </w:rPr>
        <w:t>diketahui</w:t>
      </w:r>
      <w:proofErr w:type="spellEnd"/>
      <w:r>
        <w:rPr>
          <w:lang w:bidi="ar"/>
        </w:rPr>
        <w:t xml:space="preserve"> </w:t>
      </w:r>
      <w:proofErr w:type="spellStart"/>
      <w:r>
        <w:rPr>
          <w:lang w:bidi="ar"/>
        </w:rPr>
        <w:t>atau</w:t>
      </w:r>
      <w:proofErr w:type="spellEnd"/>
      <w:r>
        <w:rPr>
          <w:lang w:bidi="ar"/>
        </w:rPr>
        <w:t xml:space="preserve"> </w:t>
      </w:r>
      <w:proofErr w:type="spellStart"/>
      <w:r>
        <w:rPr>
          <w:lang w:bidi="ar"/>
        </w:rPr>
        <w:t>sulit</w:t>
      </w:r>
      <w:proofErr w:type="spellEnd"/>
      <w:r>
        <w:rPr>
          <w:lang w:bidi="ar"/>
        </w:rPr>
        <w:t xml:space="preserve"> </w:t>
      </w:r>
      <w:proofErr w:type="spellStart"/>
      <w:r>
        <w:rPr>
          <w:lang w:bidi="ar"/>
        </w:rPr>
        <w:t>untuk</w:t>
      </w:r>
      <w:proofErr w:type="spellEnd"/>
      <w:r>
        <w:rPr>
          <w:lang w:bidi="ar"/>
        </w:rPr>
        <w:t xml:space="preserve"> </w:t>
      </w:r>
      <w:proofErr w:type="spellStart"/>
      <w:r>
        <w:rPr>
          <w:lang w:bidi="ar"/>
        </w:rPr>
        <w:t>ditentukan</w:t>
      </w:r>
      <w:proofErr w:type="spellEnd"/>
      <w:r>
        <w:rPr>
          <w:lang w:bidi="ar"/>
        </w:rPr>
        <w:t xml:space="preserve">. Selain </w:t>
      </w:r>
      <w:proofErr w:type="spellStart"/>
      <w:r>
        <w:rPr>
          <w:lang w:bidi="ar"/>
        </w:rPr>
        <w:t>itu</w:t>
      </w:r>
      <w:proofErr w:type="spellEnd"/>
      <w:r>
        <w:rPr>
          <w:lang w:bidi="ar"/>
        </w:rPr>
        <w:t xml:space="preserve">, </w:t>
      </w:r>
      <w:proofErr w:type="spellStart"/>
      <w:r>
        <w:rPr>
          <w:lang w:bidi="ar"/>
        </w:rPr>
        <w:t>metode</w:t>
      </w:r>
      <w:proofErr w:type="spellEnd"/>
      <w:r>
        <w:rPr>
          <w:lang w:bidi="ar"/>
        </w:rPr>
        <w:t xml:space="preserve"> </w:t>
      </w:r>
      <w:proofErr w:type="spellStart"/>
      <w:r>
        <w:rPr>
          <w:lang w:bidi="ar"/>
        </w:rPr>
        <w:t>tersebut</w:t>
      </w:r>
      <w:proofErr w:type="spellEnd"/>
      <w:r>
        <w:rPr>
          <w:lang w:bidi="ar"/>
        </w:rPr>
        <w:t xml:space="preserve"> </w:t>
      </w:r>
      <w:proofErr w:type="spellStart"/>
      <w:r>
        <w:rPr>
          <w:lang w:bidi="ar"/>
        </w:rPr>
        <w:t>menjadi</w:t>
      </w:r>
      <w:proofErr w:type="spellEnd"/>
      <w:r>
        <w:rPr>
          <w:lang w:bidi="ar"/>
        </w:rPr>
        <w:t xml:space="preserve"> </w:t>
      </w:r>
      <w:proofErr w:type="spellStart"/>
      <w:r>
        <w:rPr>
          <w:lang w:bidi="ar"/>
        </w:rPr>
        <w:t>terkenal</w:t>
      </w:r>
      <w:proofErr w:type="spellEnd"/>
      <w:r>
        <w:rPr>
          <w:lang w:bidi="ar"/>
        </w:rPr>
        <w:t xml:space="preserve"> </w:t>
      </w:r>
      <w:proofErr w:type="spellStart"/>
      <w:r>
        <w:rPr>
          <w:lang w:bidi="ar"/>
        </w:rPr>
        <w:t>karena</w:t>
      </w:r>
      <w:proofErr w:type="spellEnd"/>
      <w:r>
        <w:rPr>
          <w:lang w:bidi="ar"/>
        </w:rPr>
        <w:t xml:space="preserve"> </w:t>
      </w:r>
      <w:proofErr w:type="spellStart"/>
      <w:r>
        <w:rPr>
          <w:lang w:bidi="ar"/>
        </w:rPr>
        <w:t>kesederhanaannya</w:t>
      </w:r>
      <w:proofErr w:type="spellEnd"/>
      <w:r>
        <w:rPr>
          <w:lang w:bidi="ar"/>
        </w:rPr>
        <w:t xml:space="preserve"> dan </w:t>
      </w:r>
      <w:proofErr w:type="spellStart"/>
      <w:r>
        <w:rPr>
          <w:lang w:bidi="ar"/>
        </w:rPr>
        <w:t>kekonvergenannya</w:t>
      </w:r>
      <w:proofErr w:type="spellEnd"/>
      <w:r>
        <w:rPr>
          <w:lang w:bidi="ar"/>
        </w:rPr>
        <w:t xml:space="preserve"> </w:t>
      </w:r>
      <w:proofErr w:type="spellStart"/>
      <w:r>
        <w:rPr>
          <w:lang w:bidi="ar"/>
        </w:rPr>
        <w:t>relatif</w:t>
      </w:r>
      <w:proofErr w:type="spellEnd"/>
      <w:r>
        <w:rPr>
          <w:lang w:bidi="ar"/>
        </w:rPr>
        <w:t xml:space="preserve"> </w:t>
      </w:r>
      <w:proofErr w:type="spellStart"/>
      <w:r>
        <w:rPr>
          <w:lang w:bidi="ar"/>
        </w:rPr>
        <w:t>tinggi</w:t>
      </w:r>
      <w:proofErr w:type="spellEnd"/>
      <w:r>
        <w:rPr>
          <w:lang w:bidi="ar"/>
        </w:rPr>
        <w:t xml:space="preserve"> </w:t>
      </w:r>
      <w:r>
        <w:rPr>
          <w:lang w:bidi="ar"/>
        </w:rPr>
        <w:fldChar w:fldCharType="begin" w:fldLock="1"/>
      </w:r>
      <w:r>
        <w:rPr>
          <w:lang w:bidi="ar"/>
        </w:rPr>
        <w:instrText>ADDIN CSL_CITATION {"citationItems":[{"id":"ITEM-1","itemData":{"DOI":"10.26714/jodi.v1i1.135","abstract":"Data mining merupakan suatau metode yang baik untuk menangani data skala besar. Performasi menjadi penting dalam metode data mining. Dua metode yang memiliki performasi terbaik diantaranya K-Nearest Neighbor (KNN) dan Random Forest (RF). Artikel ini membahas terkait perbandingan performasi K-NN dan RF. Data yang digunakan pada penelitian ini adalah Iris. Data dibagi menjadi 80% data training dan 20% data testing. Validasi performasi menggunakan nilai akurasi dan F1-Score. Berdasarkan nilai. Berdasarkan hasil yang didapat metode RF lebih baik dibandingkan dengan metode K-NN. Nilai akurasi yang didapat oleh metode RF adalah 1.00 atau 100% dan nilai F1-Score sebesar 1.00.","author":[{"dropping-particle":"","family":"Rahman","given":"Budiono","non-dropping-particle":"","parse-names":false,"suffix":""},{"dropping-particle":"","family":"Amri","given":"Saeful","non-dropping-particle":"","parse-names":false,"suffix":""}],"container-title":"Journal Of Data Insights","id":"ITEM-1","issue":"1","issued":{"date-parts":[["2023"]]},"page":"19-26","title":"Perbandingan Hasil Klasifikasi Data Iris menggunakan Algoritma K-Nearest Neighbor dan Random Forest","type":"article-journal","volume":"1"},"uris":["http://www.mendeley.com/documents/?uuid=51644ada-139a-47a2-953e-2e10a42d7675"]}],"mendeley":{"formattedCitation":"(Rahman &amp; Amri, 2023)","plainTextFormattedCitation":"(Rahman &amp; Amri, 2023)","previouslyFormattedCitation":"(Rahman &amp; Amri, 2023)"},"properties":{"noteIndex":0},"schema":"https://github.com/citation-style-language/schema/raw/master/csl-citation.json"}</w:instrText>
      </w:r>
      <w:r>
        <w:rPr>
          <w:lang w:bidi="ar"/>
        </w:rPr>
        <w:fldChar w:fldCharType="separate"/>
      </w:r>
      <w:r>
        <w:rPr>
          <w:noProof/>
          <w:lang w:bidi="ar"/>
        </w:rPr>
        <w:t>(Rahman &amp; Amri, 2023)</w:t>
      </w:r>
      <w:r>
        <w:rPr>
          <w:lang w:bidi="ar"/>
        </w:rPr>
        <w:fldChar w:fldCharType="end"/>
      </w:r>
      <w:r>
        <w:rPr>
          <w:lang w:bidi="ar"/>
        </w:rPr>
        <w:t xml:space="preserve">. Banyak </w:t>
      </w:r>
      <w:proofErr w:type="spellStart"/>
      <w:r>
        <w:rPr>
          <w:lang w:bidi="ar"/>
        </w:rPr>
        <w:t>masyarakat</w:t>
      </w:r>
      <w:proofErr w:type="spellEnd"/>
      <w:r>
        <w:rPr>
          <w:lang w:bidi="ar"/>
        </w:rPr>
        <w:t xml:space="preserve"> yang </w:t>
      </w:r>
      <w:proofErr w:type="spellStart"/>
      <w:r>
        <w:rPr>
          <w:lang w:bidi="ar"/>
        </w:rPr>
        <w:t>belum</w:t>
      </w:r>
      <w:proofErr w:type="spellEnd"/>
      <w:r>
        <w:rPr>
          <w:lang w:bidi="ar"/>
        </w:rPr>
        <w:t xml:space="preserve"> </w:t>
      </w:r>
      <w:proofErr w:type="spellStart"/>
      <w:r>
        <w:rPr>
          <w:lang w:bidi="ar"/>
        </w:rPr>
        <w:t>bisa</w:t>
      </w:r>
      <w:proofErr w:type="spellEnd"/>
      <w:r>
        <w:rPr>
          <w:lang w:bidi="ar"/>
        </w:rPr>
        <w:t xml:space="preserve"> </w:t>
      </w:r>
      <w:proofErr w:type="spellStart"/>
      <w:r>
        <w:rPr>
          <w:lang w:bidi="ar"/>
        </w:rPr>
        <w:t>mengklarifikas</w:t>
      </w:r>
      <w:r>
        <w:rPr>
          <w:rFonts w:eastAsia="Segoe UI"/>
          <w:color w:val="0D0D0D"/>
          <w:shd w:val="clear" w:color="auto" w:fill="FFFFFF"/>
        </w:rPr>
        <w:t>i</w:t>
      </w:r>
      <w:proofErr w:type="spellEnd"/>
      <w:r>
        <w:rPr>
          <w:rFonts w:eastAsia="Segoe UI"/>
          <w:color w:val="0D0D0D"/>
          <w:shd w:val="clear" w:color="auto" w:fill="FFFFFF"/>
        </w:rPr>
        <w:t xml:space="preserve"> </w:t>
      </w:r>
      <w:proofErr w:type="spellStart"/>
      <w:r>
        <w:rPr>
          <w:rFonts w:eastAsia="Segoe UI"/>
          <w:color w:val="0D0D0D"/>
          <w:shd w:val="clear" w:color="auto" w:fill="FFFFFF"/>
        </w:rPr>
        <w:t>bunga</w:t>
      </w:r>
      <w:proofErr w:type="spellEnd"/>
      <w:r>
        <w:rPr>
          <w:rFonts w:eastAsia="Segoe UI"/>
          <w:color w:val="0D0D0D"/>
          <w:shd w:val="clear" w:color="auto" w:fill="FFFFFF"/>
        </w:rPr>
        <w:t xml:space="preserve"> iris </w:t>
      </w:r>
      <w:proofErr w:type="spellStart"/>
      <w:r>
        <w:rPr>
          <w:rFonts w:eastAsia="Segoe UI"/>
          <w:color w:val="0D0D0D"/>
          <w:shd w:val="clear" w:color="auto" w:fill="FFFFFF"/>
        </w:rPr>
        <w:t>berdasarkan</w:t>
      </w:r>
      <w:proofErr w:type="spellEnd"/>
      <w:r>
        <w:rPr>
          <w:rFonts w:eastAsia="Segoe UI"/>
          <w:color w:val="0D0D0D"/>
          <w:shd w:val="clear" w:color="auto" w:fill="FFFFFF"/>
        </w:rPr>
        <w:t xml:space="preserve"> </w:t>
      </w:r>
      <w:proofErr w:type="spellStart"/>
      <w:r>
        <w:rPr>
          <w:rFonts w:eastAsia="Segoe UI"/>
          <w:color w:val="0D0D0D"/>
          <w:shd w:val="clear" w:color="auto" w:fill="FFFFFF"/>
        </w:rPr>
        <w:t>kemiripannya</w:t>
      </w:r>
      <w:proofErr w:type="spellEnd"/>
      <w:r>
        <w:rPr>
          <w:rFonts w:eastAsia="Segoe UI"/>
          <w:color w:val="0D0D0D"/>
          <w:shd w:val="clear" w:color="auto" w:fill="FFFFFF"/>
        </w:rPr>
        <w:t xml:space="preserve"> </w:t>
      </w:r>
      <w:proofErr w:type="spellStart"/>
      <w:r>
        <w:rPr>
          <w:rFonts w:eastAsia="Segoe UI"/>
          <w:color w:val="0D0D0D"/>
          <w:shd w:val="clear" w:color="auto" w:fill="FFFFFF"/>
        </w:rPr>
        <w:t>serta</w:t>
      </w:r>
      <w:proofErr w:type="spellEnd"/>
      <w:r>
        <w:rPr>
          <w:rFonts w:eastAsia="Segoe UI"/>
          <w:color w:val="0D0D0D"/>
          <w:shd w:val="clear" w:color="auto" w:fill="FFFFFF"/>
        </w:rPr>
        <w:t xml:space="preserve"> </w:t>
      </w:r>
      <w:proofErr w:type="spellStart"/>
      <w:r>
        <w:rPr>
          <w:rFonts w:eastAsia="Segoe UI"/>
          <w:color w:val="0D0D0D"/>
          <w:shd w:val="clear" w:color="auto" w:fill="FFFFFF"/>
        </w:rPr>
        <w:t>belum</w:t>
      </w:r>
      <w:proofErr w:type="spellEnd"/>
      <w:r>
        <w:rPr>
          <w:rFonts w:eastAsia="Segoe UI"/>
          <w:color w:val="0D0D0D"/>
          <w:shd w:val="clear" w:color="auto" w:fill="FFFFFF"/>
        </w:rPr>
        <w:t xml:space="preserve"> </w:t>
      </w:r>
      <w:proofErr w:type="spellStart"/>
      <w:r>
        <w:rPr>
          <w:rFonts w:eastAsia="Segoe UI"/>
          <w:color w:val="0D0D0D"/>
          <w:shd w:val="clear" w:color="auto" w:fill="FFFFFF"/>
        </w:rPr>
        <w:t>bisa</w:t>
      </w:r>
      <w:proofErr w:type="spellEnd"/>
      <w:r>
        <w:rPr>
          <w:rFonts w:eastAsia="Segoe UI"/>
          <w:color w:val="0D0D0D"/>
          <w:shd w:val="clear" w:color="auto" w:fill="FFFFFF"/>
        </w:rPr>
        <w:t xml:space="preserve"> </w:t>
      </w:r>
      <w:proofErr w:type="spellStart"/>
      <w:r>
        <w:rPr>
          <w:rFonts w:eastAsia="Segoe UI"/>
          <w:color w:val="0D0D0D"/>
          <w:shd w:val="clear" w:color="auto" w:fill="FFFFFF"/>
        </w:rPr>
        <w:t>mengidentfikasi</w:t>
      </w:r>
      <w:proofErr w:type="spellEnd"/>
      <w:r>
        <w:rPr>
          <w:rFonts w:eastAsia="Segoe UI"/>
          <w:color w:val="0D0D0D"/>
          <w:shd w:val="clear" w:color="auto" w:fill="FFFFFF"/>
        </w:rPr>
        <w:t xml:space="preserve"> </w:t>
      </w:r>
      <w:proofErr w:type="spellStart"/>
      <w:r>
        <w:rPr>
          <w:rFonts w:eastAsia="Segoe UI"/>
          <w:color w:val="0D0D0D"/>
          <w:shd w:val="clear" w:color="auto" w:fill="FFFFFF"/>
        </w:rPr>
        <w:t>jenis</w:t>
      </w:r>
      <w:proofErr w:type="spellEnd"/>
      <w:r>
        <w:rPr>
          <w:rFonts w:eastAsia="Segoe UI"/>
          <w:color w:val="0D0D0D"/>
          <w:shd w:val="clear" w:color="auto" w:fill="FFFFFF"/>
        </w:rPr>
        <w:t xml:space="preserve"> </w:t>
      </w:r>
      <w:proofErr w:type="spellStart"/>
      <w:r>
        <w:rPr>
          <w:rFonts w:eastAsia="Segoe UI"/>
          <w:color w:val="0D0D0D"/>
          <w:shd w:val="clear" w:color="auto" w:fill="FFFFFF"/>
        </w:rPr>
        <w:t>atau</w:t>
      </w:r>
      <w:proofErr w:type="spellEnd"/>
      <w:r>
        <w:rPr>
          <w:rFonts w:eastAsia="Segoe UI"/>
          <w:color w:val="0D0D0D"/>
          <w:shd w:val="clear" w:color="auto" w:fill="FFFFFF"/>
        </w:rPr>
        <w:t xml:space="preserve"> </w:t>
      </w:r>
      <w:proofErr w:type="spellStart"/>
      <w:r>
        <w:rPr>
          <w:rFonts w:eastAsia="Segoe UI"/>
          <w:color w:val="0D0D0D"/>
          <w:shd w:val="clear" w:color="auto" w:fill="FFFFFF"/>
        </w:rPr>
        <w:t>spesies</w:t>
      </w:r>
      <w:proofErr w:type="spellEnd"/>
      <w:r>
        <w:rPr>
          <w:rFonts w:eastAsia="Segoe UI"/>
          <w:color w:val="0D0D0D"/>
          <w:shd w:val="clear" w:color="auto" w:fill="FFFFFF"/>
        </w:rPr>
        <w:t xml:space="preserve"> </w:t>
      </w:r>
      <w:proofErr w:type="spellStart"/>
      <w:r>
        <w:rPr>
          <w:rFonts w:eastAsia="Segoe UI"/>
          <w:color w:val="0D0D0D"/>
          <w:shd w:val="clear" w:color="auto" w:fill="FFFFFF"/>
        </w:rPr>
        <w:t>dari</w:t>
      </w:r>
      <w:proofErr w:type="spellEnd"/>
      <w:r>
        <w:rPr>
          <w:rFonts w:eastAsia="Segoe UI"/>
          <w:color w:val="0D0D0D"/>
          <w:shd w:val="clear" w:color="auto" w:fill="FFFFFF"/>
        </w:rPr>
        <w:t xml:space="preserve"> </w:t>
      </w:r>
      <w:proofErr w:type="spellStart"/>
      <w:r>
        <w:rPr>
          <w:rFonts w:eastAsia="Segoe UI"/>
          <w:color w:val="0D0D0D"/>
          <w:shd w:val="clear" w:color="auto" w:fill="FFFFFF"/>
        </w:rPr>
        <w:t>bunga</w:t>
      </w:r>
      <w:proofErr w:type="spellEnd"/>
      <w:r>
        <w:rPr>
          <w:rFonts w:eastAsia="Segoe UI"/>
          <w:color w:val="0D0D0D"/>
          <w:shd w:val="clear" w:color="auto" w:fill="FFFFFF"/>
        </w:rPr>
        <w:t xml:space="preserve"> Iris. Maka </w:t>
      </w:r>
      <w:proofErr w:type="spellStart"/>
      <w:r>
        <w:rPr>
          <w:rFonts w:eastAsia="Segoe UI"/>
          <w:color w:val="0D0D0D"/>
          <w:shd w:val="clear" w:color="auto" w:fill="FFFFFF"/>
        </w:rPr>
        <w:t>dari</w:t>
      </w:r>
      <w:proofErr w:type="spellEnd"/>
      <w:r>
        <w:rPr>
          <w:rFonts w:eastAsia="Segoe UI"/>
          <w:color w:val="0D0D0D"/>
          <w:shd w:val="clear" w:color="auto" w:fill="FFFFFF"/>
        </w:rPr>
        <w:t xml:space="preserve"> </w:t>
      </w:r>
      <w:proofErr w:type="spellStart"/>
      <w:r>
        <w:rPr>
          <w:rFonts w:eastAsia="Segoe UI"/>
          <w:color w:val="0D0D0D"/>
          <w:shd w:val="clear" w:color="auto" w:fill="FFFFFF"/>
        </w:rPr>
        <w:t>itu</w:t>
      </w:r>
      <w:proofErr w:type="spellEnd"/>
      <w:r>
        <w:rPr>
          <w:rFonts w:eastAsia="Segoe UI"/>
          <w:color w:val="0D0D0D"/>
          <w:shd w:val="clear" w:color="auto" w:fill="FFFFFF"/>
        </w:rPr>
        <w:t xml:space="preserve">, kami </w:t>
      </w:r>
      <w:proofErr w:type="spellStart"/>
      <w:r>
        <w:rPr>
          <w:rFonts w:eastAsia="Segoe UI"/>
          <w:color w:val="0D0D0D"/>
          <w:shd w:val="clear" w:color="auto" w:fill="FFFFFF"/>
        </w:rPr>
        <w:t>membuat</w:t>
      </w:r>
      <w:proofErr w:type="spellEnd"/>
      <w:r>
        <w:rPr>
          <w:rFonts w:eastAsia="Segoe UI"/>
          <w:color w:val="0D0D0D"/>
          <w:shd w:val="clear" w:color="auto" w:fill="FFFFFF"/>
        </w:rPr>
        <w:t xml:space="preserve"> </w:t>
      </w:r>
      <w:proofErr w:type="spellStart"/>
      <w:r>
        <w:rPr>
          <w:rFonts w:eastAsia="Segoe UI"/>
          <w:color w:val="0D0D0D"/>
          <w:shd w:val="clear" w:color="auto" w:fill="FFFFFF"/>
        </w:rPr>
        <w:t>penelitian</w:t>
      </w:r>
      <w:proofErr w:type="spellEnd"/>
      <w:r>
        <w:rPr>
          <w:rFonts w:eastAsia="Segoe UI"/>
          <w:color w:val="0D0D0D"/>
          <w:shd w:val="clear" w:color="auto" w:fill="FFFFFF"/>
        </w:rPr>
        <w:t xml:space="preserve"> </w:t>
      </w:r>
      <w:proofErr w:type="spellStart"/>
      <w:r>
        <w:rPr>
          <w:rFonts w:eastAsia="Segoe UI"/>
          <w:color w:val="0D0D0D"/>
          <w:shd w:val="clear" w:color="auto" w:fill="FFFFFF"/>
        </w:rPr>
        <w:t>untuk</w:t>
      </w:r>
      <w:proofErr w:type="spellEnd"/>
      <w:r>
        <w:rPr>
          <w:rFonts w:eastAsia="Segoe UI"/>
          <w:color w:val="0D0D0D"/>
          <w:shd w:val="clear" w:color="auto" w:fill="FFFFFF"/>
        </w:rPr>
        <w:t xml:space="preserve"> </w:t>
      </w:r>
      <w:proofErr w:type="spellStart"/>
      <w:r>
        <w:rPr>
          <w:rFonts w:eastAsia="Segoe UI"/>
          <w:color w:val="0D0D0D"/>
          <w:shd w:val="clear" w:color="auto" w:fill="FFFFFF"/>
        </w:rPr>
        <w:t>mengatasi</w:t>
      </w:r>
      <w:proofErr w:type="spellEnd"/>
      <w:r>
        <w:rPr>
          <w:rFonts w:eastAsia="Segoe UI"/>
          <w:color w:val="0D0D0D"/>
          <w:shd w:val="clear" w:color="auto" w:fill="FFFFFF"/>
        </w:rPr>
        <w:t xml:space="preserve"> </w:t>
      </w:r>
      <w:proofErr w:type="spellStart"/>
      <w:r>
        <w:rPr>
          <w:rFonts w:eastAsia="Segoe UI"/>
          <w:color w:val="0D0D0D"/>
          <w:shd w:val="clear" w:color="auto" w:fill="FFFFFF"/>
        </w:rPr>
        <w:t>masalah</w:t>
      </w:r>
      <w:proofErr w:type="spellEnd"/>
      <w:r>
        <w:rPr>
          <w:rFonts w:eastAsia="Segoe UI"/>
          <w:color w:val="0D0D0D"/>
          <w:shd w:val="clear" w:color="auto" w:fill="FFFFFF"/>
        </w:rPr>
        <w:t xml:space="preserve"> </w:t>
      </w:r>
      <w:proofErr w:type="spellStart"/>
      <w:r>
        <w:rPr>
          <w:rFonts w:eastAsia="Segoe UI"/>
          <w:color w:val="0D0D0D"/>
          <w:shd w:val="clear" w:color="auto" w:fill="FFFFFF"/>
        </w:rPr>
        <w:t>tersebut</w:t>
      </w:r>
      <w:proofErr w:type="spellEnd"/>
      <w:r>
        <w:rPr>
          <w:rFonts w:eastAsia="Segoe UI"/>
          <w:color w:val="0D0D0D"/>
          <w:shd w:val="clear" w:color="auto" w:fill="FFFFFF"/>
        </w:rPr>
        <w:t xml:space="preserve">. Tujuan </w:t>
      </w:r>
      <w:proofErr w:type="spellStart"/>
      <w:r>
        <w:rPr>
          <w:rFonts w:eastAsia="Segoe UI"/>
          <w:color w:val="0D0D0D"/>
          <w:shd w:val="clear" w:color="auto" w:fill="FFFFFF"/>
        </w:rPr>
        <w:t>utama</w:t>
      </w:r>
      <w:proofErr w:type="spellEnd"/>
      <w:r>
        <w:rPr>
          <w:rFonts w:eastAsia="Segoe UI"/>
          <w:color w:val="0D0D0D"/>
          <w:shd w:val="clear" w:color="auto" w:fill="FFFFFF"/>
        </w:rPr>
        <w:t xml:space="preserve"> </w:t>
      </w:r>
      <w:proofErr w:type="spellStart"/>
      <w:r>
        <w:rPr>
          <w:rFonts w:eastAsia="Segoe UI"/>
          <w:color w:val="0D0D0D"/>
          <w:shd w:val="clear" w:color="auto" w:fill="FFFFFF"/>
        </w:rPr>
        <w:t>dari</w:t>
      </w:r>
      <w:proofErr w:type="spellEnd"/>
      <w:r>
        <w:rPr>
          <w:rFonts w:eastAsia="Segoe UI"/>
          <w:color w:val="0D0D0D"/>
          <w:shd w:val="clear" w:color="auto" w:fill="FFFFFF"/>
        </w:rPr>
        <w:t xml:space="preserve"> </w:t>
      </w:r>
      <w:proofErr w:type="spellStart"/>
      <w:r>
        <w:rPr>
          <w:rFonts w:eastAsia="Segoe UI"/>
          <w:color w:val="0D0D0D"/>
          <w:shd w:val="clear" w:color="auto" w:fill="FFFFFF"/>
        </w:rPr>
        <w:t>klasifikasi</w:t>
      </w:r>
      <w:proofErr w:type="spellEnd"/>
      <w:r>
        <w:rPr>
          <w:rFonts w:eastAsia="Segoe UI"/>
          <w:color w:val="0D0D0D"/>
          <w:shd w:val="clear" w:color="auto" w:fill="FFFFFF"/>
        </w:rPr>
        <w:t xml:space="preserve"> </w:t>
      </w:r>
      <w:proofErr w:type="spellStart"/>
      <w:r>
        <w:rPr>
          <w:rFonts w:eastAsia="Segoe UI"/>
          <w:color w:val="0D0D0D"/>
          <w:shd w:val="clear" w:color="auto" w:fill="FFFFFF"/>
        </w:rPr>
        <w:t>ini</w:t>
      </w:r>
      <w:proofErr w:type="spellEnd"/>
      <w:r>
        <w:rPr>
          <w:rFonts w:eastAsia="Segoe UI"/>
          <w:color w:val="0D0D0D"/>
          <w:shd w:val="clear" w:color="auto" w:fill="FFFFFF"/>
        </w:rPr>
        <w:t xml:space="preserve"> </w:t>
      </w:r>
      <w:proofErr w:type="spellStart"/>
      <w:r>
        <w:rPr>
          <w:rFonts w:eastAsia="Segoe UI"/>
          <w:color w:val="0D0D0D"/>
          <w:shd w:val="clear" w:color="auto" w:fill="FFFFFF"/>
        </w:rPr>
        <w:t>adalah</w:t>
      </w:r>
      <w:proofErr w:type="spellEnd"/>
      <w:r>
        <w:rPr>
          <w:rFonts w:eastAsia="Segoe UI"/>
          <w:color w:val="0D0D0D"/>
          <w:shd w:val="clear" w:color="auto" w:fill="FFFFFF"/>
        </w:rPr>
        <w:t xml:space="preserve"> </w:t>
      </w:r>
      <w:proofErr w:type="spellStart"/>
      <w:r>
        <w:rPr>
          <w:rFonts w:eastAsia="Segoe UI"/>
          <w:color w:val="0D0D0D"/>
          <w:shd w:val="clear" w:color="auto" w:fill="FFFFFF"/>
        </w:rPr>
        <w:t>untuk</w:t>
      </w:r>
      <w:proofErr w:type="spellEnd"/>
      <w:r>
        <w:rPr>
          <w:rFonts w:eastAsia="Segoe UI"/>
          <w:color w:val="0D0D0D"/>
          <w:shd w:val="clear" w:color="auto" w:fill="FFFFFF"/>
        </w:rPr>
        <w:t xml:space="preserve"> </w:t>
      </w:r>
      <w:proofErr w:type="spellStart"/>
      <w:r>
        <w:rPr>
          <w:rFonts w:eastAsia="Segoe UI"/>
          <w:color w:val="0D0D0D"/>
          <w:shd w:val="clear" w:color="auto" w:fill="FFFFFF"/>
        </w:rPr>
        <w:t>membangun</w:t>
      </w:r>
      <w:proofErr w:type="spellEnd"/>
      <w:r>
        <w:rPr>
          <w:rFonts w:eastAsia="Segoe UI"/>
          <w:color w:val="0D0D0D"/>
          <w:shd w:val="clear" w:color="auto" w:fill="FFFFFF"/>
        </w:rPr>
        <w:t xml:space="preserve"> model yang </w:t>
      </w:r>
      <w:proofErr w:type="spellStart"/>
      <w:r>
        <w:rPr>
          <w:rFonts w:eastAsia="Segoe UI"/>
          <w:color w:val="0D0D0D"/>
          <w:shd w:val="clear" w:color="auto" w:fill="FFFFFF"/>
        </w:rPr>
        <w:t>dapat</w:t>
      </w:r>
      <w:proofErr w:type="spellEnd"/>
      <w:r>
        <w:rPr>
          <w:rFonts w:eastAsia="Segoe UI"/>
          <w:color w:val="0D0D0D"/>
          <w:shd w:val="clear" w:color="auto" w:fill="FFFFFF"/>
        </w:rPr>
        <w:t xml:space="preserve"> </w:t>
      </w:r>
      <w:proofErr w:type="spellStart"/>
      <w:r>
        <w:rPr>
          <w:rFonts w:eastAsia="Segoe UI"/>
          <w:color w:val="0D0D0D"/>
          <w:shd w:val="clear" w:color="auto" w:fill="FFFFFF"/>
        </w:rPr>
        <w:t>memprediksi</w:t>
      </w:r>
      <w:proofErr w:type="spellEnd"/>
      <w:r>
        <w:rPr>
          <w:rFonts w:eastAsia="Segoe UI"/>
          <w:color w:val="0D0D0D"/>
          <w:shd w:val="clear" w:color="auto" w:fill="FFFFFF"/>
        </w:rPr>
        <w:t xml:space="preserve"> </w:t>
      </w:r>
      <w:proofErr w:type="spellStart"/>
      <w:r>
        <w:rPr>
          <w:rFonts w:eastAsia="Segoe UI"/>
          <w:color w:val="0D0D0D"/>
          <w:shd w:val="clear" w:color="auto" w:fill="FFFFFF"/>
        </w:rPr>
        <w:t>dengan</w:t>
      </w:r>
      <w:proofErr w:type="spellEnd"/>
      <w:r>
        <w:rPr>
          <w:rFonts w:eastAsia="Segoe UI"/>
          <w:color w:val="0D0D0D"/>
          <w:shd w:val="clear" w:color="auto" w:fill="FFFFFF"/>
        </w:rPr>
        <w:t xml:space="preserve"> </w:t>
      </w:r>
      <w:proofErr w:type="spellStart"/>
      <w:r>
        <w:rPr>
          <w:rFonts w:eastAsia="Segoe UI"/>
          <w:color w:val="0D0D0D"/>
          <w:shd w:val="clear" w:color="auto" w:fill="FFFFFF"/>
        </w:rPr>
        <w:t>akurat</w:t>
      </w:r>
      <w:proofErr w:type="spellEnd"/>
      <w:r>
        <w:rPr>
          <w:rFonts w:eastAsia="Segoe UI"/>
          <w:color w:val="0D0D0D"/>
          <w:shd w:val="clear" w:color="auto" w:fill="FFFFFF"/>
        </w:rPr>
        <w:t xml:space="preserve"> </w:t>
      </w:r>
      <w:proofErr w:type="spellStart"/>
      <w:r>
        <w:rPr>
          <w:rFonts w:eastAsia="Segoe UI"/>
          <w:color w:val="0D0D0D"/>
          <w:shd w:val="clear" w:color="auto" w:fill="FFFFFF"/>
        </w:rPr>
        <w:t>jenis</w:t>
      </w:r>
      <w:proofErr w:type="spellEnd"/>
      <w:r>
        <w:rPr>
          <w:rFonts w:eastAsia="Segoe UI"/>
          <w:color w:val="0D0D0D"/>
          <w:shd w:val="clear" w:color="auto" w:fill="FFFFFF"/>
        </w:rPr>
        <w:t xml:space="preserve"> </w:t>
      </w:r>
      <w:proofErr w:type="spellStart"/>
      <w:r>
        <w:rPr>
          <w:rFonts w:eastAsia="Segoe UI"/>
          <w:color w:val="0D0D0D"/>
          <w:shd w:val="clear" w:color="auto" w:fill="FFFFFF"/>
        </w:rPr>
        <w:t>bunga</w:t>
      </w:r>
      <w:proofErr w:type="spellEnd"/>
      <w:r>
        <w:rPr>
          <w:rFonts w:eastAsia="Segoe UI"/>
          <w:color w:val="0D0D0D"/>
          <w:shd w:val="clear" w:color="auto" w:fill="FFFFFF"/>
        </w:rPr>
        <w:t xml:space="preserve"> Iris </w:t>
      </w:r>
      <w:proofErr w:type="spellStart"/>
      <w:r>
        <w:rPr>
          <w:rFonts w:eastAsia="Segoe UI"/>
          <w:color w:val="0D0D0D"/>
          <w:shd w:val="clear" w:color="auto" w:fill="FFFFFF"/>
        </w:rPr>
        <w:t>berdasarkan</w:t>
      </w:r>
      <w:proofErr w:type="spellEnd"/>
      <w:r>
        <w:rPr>
          <w:rFonts w:eastAsia="Segoe UI"/>
          <w:color w:val="0D0D0D"/>
          <w:shd w:val="clear" w:color="auto" w:fill="FFFFFF"/>
        </w:rPr>
        <w:t xml:space="preserve"> </w:t>
      </w:r>
      <w:proofErr w:type="spellStart"/>
      <w:r>
        <w:rPr>
          <w:rFonts w:eastAsia="Segoe UI"/>
          <w:color w:val="0D0D0D"/>
          <w:shd w:val="clear" w:color="auto" w:fill="FFFFFF"/>
        </w:rPr>
        <w:t>fitur-fiturnya</w:t>
      </w:r>
      <w:proofErr w:type="spellEnd"/>
      <w:r>
        <w:rPr>
          <w:rFonts w:eastAsia="Segoe UI"/>
          <w:color w:val="0D0D0D"/>
          <w:shd w:val="clear" w:color="auto" w:fill="FFFFFF"/>
        </w:rPr>
        <w:t>.</w:t>
      </w:r>
    </w:p>
    <w:p w14:paraId="2A989F68" w14:textId="77777777" w:rsidR="005146A3" w:rsidRDefault="00000000">
      <w:pPr>
        <w:ind w:firstLine="644"/>
        <w:jc w:val="both"/>
        <w:rPr>
          <w:b/>
          <w:bCs/>
        </w:rPr>
      </w:pPr>
      <w:proofErr w:type="spellStart"/>
      <w:r>
        <w:lastRenderedPageBreak/>
        <w:t>Sehingga</w:t>
      </w:r>
      <w:proofErr w:type="spellEnd"/>
      <w:r>
        <w:t xml:space="preserve"> </w:t>
      </w:r>
      <w:proofErr w:type="spellStart"/>
      <w:r>
        <w:t>dibutuhkan</w:t>
      </w:r>
      <w:proofErr w:type="spellEnd"/>
      <w:r>
        <w:t xml:space="preserve"> </w:t>
      </w:r>
      <w:proofErr w:type="spellStart"/>
      <w:r>
        <w:t>suatu</w:t>
      </w:r>
      <w:proofErr w:type="spellEnd"/>
      <w:r>
        <w:t xml:space="preserve"> </w:t>
      </w:r>
      <w:proofErr w:type="spellStart"/>
      <w:r>
        <w:t>pembelajaran</w:t>
      </w:r>
      <w:proofErr w:type="spellEnd"/>
      <w:r>
        <w:t xml:space="preserve"> </w:t>
      </w:r>
      <w:proofErr w:type="spellStart"/>
      <w:r>
        <w:t>mesin</w:t>
      </w:r>
      <w:proofErr w:type="spellEnd"/>
      <w:r>
        <w:t xml:space="preserve"> agar </w:t>
      </w:r>
      <w:proofErr w:type="spellStart"/>
      <w:r>
        <w:t>mahasiswa</w:t>
      </w:r>
      <w:proofErr w:type="spellEnd"/>
      <w:r>
        <w:t xml:space="preserve"> </w:t>
      </w:r>
      <w:proofErr w:type="spellStart"/>
      <w:r>
        <w:t>dapat</w:t>
      </w:r>
      <w:proofErr w:type="spellEnd"/>
      <w:r>
        <w:t xml:space="preserve"> </w:t>
      </w:r>
      <w:proofErr w:type="spellStart"/>
      <w:r>
        <w:t>membuat</w:t>
      </w:r>
      <w:proofErr w:type="spellEnd"/>
      <w:r>
        <w:t xml:space="preserve"> </w:t>
      </w:r>
      <w:proofErr w:type="spellStart"/>
      <w:r>
        <w:t>aplikasi</w:t>
      </w:r>
      <w:proofErr w:type="spellEnd"/>
      <w:r>
        <w:t xml:space="preserve"> dan </w:t>
      </w:r>
      <w:proofErr w:type="spellStart"/>
      <w:r>
        <w:t>dapat</w:t>
      </w:r>
      <w:proofErr w:type="spellEnd"/>
      <w:r>
        <w:t xml:space="preserve"> </w:t>
      </w:r>
      <w:proofErr w:type="spellStart"/>
      <w:r>
        <w:t>menentukan</w:t>
      </w:r>
      <w:proofErr w:type="spellEnd"/>
      <w:r>
        <w:t xml:space="preserve"> </w:t>
      </w:r>
      <w:proofErr w:type="spellStart"/>
      <w:r>
        <w:t>judul</w:t>
      </w:r>
      <w:proofErr w:type="spellEnd"/>
      <w:r>
        <w:t xml:space="preserve"> yang </w:t>
      </w:r>
      <w:proofErr w:type="spellStart"/>
      <w:r>
        <w:t>akan</w:t>
      </w:r>
      <w:proofErr w:type="spellEnd"/>
      <w:r>
        <w:t xml:space="preserve"> </w:t>
      </w:r>
      <w:proofErr w:type="spellStart"/>
      <w:r>
        <w:t>ia</w:t>
      </w:r>
      <w:proofErr w:type="spellEnd"/>
      <w:r>
        <w:t xml:space="preserve"> </w:t>
      </w:r>
      <w:proofErr w:type="spellStart"/>
      <w:r>
        <w:t>buat</w:t>
      </w:r>
      <w:proofErr w:type="spellEnd"/>
      <w:r>
        <w:rPr>
          <w:color w:val="202124"/>
          <w:highlight w:val="white"/>
        </w:rPr>
        <w:t xml:space="preserve">. </w:t>
      </w:r>
      <w:proofErr w:type="spellStart"/>
      <w:r>
        <w:t>Demikian</w:t>
      </w:r>
      <w:proofErr w:type="spellEnd"/>
      <w:r>
        <w:t xml:space="preserve"> </w:t>
      </w:r>
      <w:proofErr w:type="spellStart"/>
      <w:r>
        <w:t>penulis</w:t>
      </w:r>
      <w:proofErr w:type="spellEnd"/>
      <w:r>
        <w:t xml:space="preserve"> </w:t>
      </w:r>
      <w:proofErr w:type="spellStart"/>
      <w:r>
        <w:t>berupaya</w:t>
      </w:r>
      <w:proofErr w:type="spellEnd"/>
      <w:r>
        <w:t xml:space="preserve"> </w:t>
      </w:r>
      <w:proofErr w:type="spellStart"/>
      <w:r>
        <w:t>membuat</w:t>
      </w:r>
      <w:proofErr w:type="spellEnd"/>
      <w:r>
        <w:t xml:space="preserve"> </w:t>
      </w:r>
      <w:proofErr w:type="spellStart"/>
      <w:r>
        <w:t>judul</w:t>
      </w:r>
      <w:proofErr w:type="spellEnd"/>
      <w:r>
        <w:t xml:space="preserve"> </w:t>
      </w:r>
      <w:proofErr w:type="spellStart"/>
      <w:r>
        <w:t>laporan</w:t>
      </w:r>
      <w:proofErr w:type="spellEnd"/>
      <w:r>
        <w:t xml:space="preserve"> </w:t>
      </w:r>
      <w:proofErr w:type="spellStart"/>
      <w:r>
        <w:t>dangan</w:t>
      </w:r>
      <w:proofErr w:type="spellEnd"/>
      <w:r>
        <w:t xml:space="preserve"> </w:t>
      </w:r>
      <w:proofErr w:type="spellStart"/>
      <w:r>
        <w:t>judul</w:t>
      </w:r>
      <w:proofErr w:type="spellEnd"/>
      <w:r>
        <w:t xml:space="preserve"> “</w:t>
      </w:r>
      <w:proofErr w:type="spellStart"/>
      <w:r>
        <w:t>Klarifikasi</w:t>
      </w:r>
      <w:proofErr w:type="spellEnd"/>
      <w:r>
        <w:t xml:space="preserve"> Bunga Iris </w:t>
      </w:r>
      <w:proofErr w:type="spellStart"/>
      <w:r>
        <w:t>Menggunakan</w:t>
      </w:r>
      <w:proofErr w:type="spellEnd"/>
      <w:r>
        <w:t xml:space="preserve"> Metode </w:t>
      </w:r>
      <w:proofErr w:type="gramStart"/>
      <w:r>
        <w:t xml:space="preserve">KNN  </w:t>
      </w:r>
      <w:proofErr w:type="spellStart"/>
      <w:r>
        <w:t>berbasis</w:t>
      </w:r>
      <w:proofErr w:type="spellEnd"/>
      <w:proofErr w:type="gramEnd"/>
      <w:r>
        <w:t xml:space="preserve"> Android”.</w:t>
      </w:r>
    </w:p>
    <w:p w14:paraId="3C283325" w14:textId="77777777" w:rsidR="005146A3" w:rsidRDefault="00000000">
      <w:pPr>
        <w:pStyle w:val="Heading2"/>
        <w:rPr>
          <w:i/>
          <w:iCs/>
        </w:rPr>
      </w:pPr>
      <w:bookmarkStart w:id="40" w:name="_Toc169862839"/>
      <w:bookmarkStart w:id="41" w:name="_Toc21424"/>
      <w:bookmarkStart w:id="42" w:name="_Toc170812681"/>
      <w:bookmarkStart w:id="43" w:name="_Toc171679604"/>
      <w:bookmarkStart w:id="44" w:name="_Toc171913180"/>
      <w:proofErr w:type="spellStart"/>
      <w:r>
        <w:t>Rumusan</w:t>
      </w:r>
      <w:proofErr w:type="spellEnd"/>
      <w:r>
        <w:t xml:space="preserve"> </w:t>
      </w:r>
      <w:proofErr w:type="spellStart"/>
      <w:r>
        <w:t>Masalah</w:t>
      </w:r>
      <w:bookmarkEnd w:id="40"/>
      <w:bookmarkEnd w:id="41"/>
      <w:bookmarkEnd w:id="42"/>
      <w:bookmarkEnd w:id="43"/>
      <w:bookmarkEnd w:id="44"/>
      <w:proofErr w:type="spellEnd"/>
    </w:p>
    <w:p w14:paraId="6D3EEE87" w14:textId="77777777" w:rsidR="005146A3" w:rsidRDefault="00000000">
      <w:pPr>
        <w:jc w:val="both"/>
        <w:rPr>
          <w:b/>
          <w:bCs/>
        </w:rPr>
      </w:pPr>
      <w:proofErr w:type="spellStart"/>
      <w:r>
        <w:t>Berdasarkan</w:t>
      </w:r>
      <w:proofErr w:type="spellEnd"/>
      <w:r>
        <w:t xml:space="preserve"> Latar </w:t>
      </w:r>
      <w:proofErr w:type="spellStart"/>
      <w:r>
        <w:t>Belakang</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dirumuskan</w:t>
      </w:r>
      <w:proofErr w:type="spellEnd"/>
      <w:r>
        <w:t xml:space="preserve"> </w:t>
      </w:r>
      <w:proofErr w:type="spellStart"/>
      <w:r>
        <w:t>beberapa</w:t>
      </w:r>
      <w:proofErr w:type="spellEnd"/>
      <w:r>
        <w:t xml:space="preserve"> </w:t>
      </w:r>
      <w:proofErr w:type="spellStart"/>
      <w:r>
        <w:t>masalah</w:t>
      </w:r>
      <w:proofErr w:type="spellEnd"/>
      <w:r>
        <w:t xml:space="preserve">, </w:t>
      </w:r>
      <w:proofErr w:type="spellStart"/>
      <w:r>
        <w:t>Rumusan</w:t>
      </w:r>
      <w:proofErr w:type="spellEnd"/>
      <w:r>
        <w:t xml:space="preserve"> </w:t>
      </w:r>
      <w:proofErr w:type="spellStart"/>
      <w:r>
        <w:t>masalah</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225193F3" w14:textId="77777777" w:rsidR="005146A3" w:rsidRDefault="00000000">
      <w:pPr>
        <w:pStyle w:val="ListParagraph"/>
        <w:numPr>
          <w:ilvl w:val="0"/>
          <w:numId w:val="5"/>
        </w:numPr>
        <w:jc w:val="both"/>
        <w:rPr>
          <w:b/>
          <w:bCs/>
        </w:rPr>
      </w:pPr>
      <w:proofErr w:type="spellStart"/>
      <w:r>
        <w:t>Bagaimana</w:t>
      </w:r>
      <w:proofErr w:type="spellEnd"/>
      <w:r>
        <w:t xml:space="preserve"> </w:t>
      </w:r>
      <w:proofErr w:type="spellStart"/>
      <w:r>
        <w:t>mengklarifikasi</w:t>
      </w:r>
      <w:proofErr w:type="spellEnd"/>
      <w:r>
        <w:t xml:space="preserve"> </w:t>
      </w:r>
      <w:proofErr w:type="spellStart"/>
      <w:r>
        <w:t>bunga</w:t>
      </w:r>
      <w:proofErr w:type="spellEnd"/>
      <w:r>
        <w:t xml:space="preserve"> iris </w:t>
      </w:r>
      <w:proofErr w:type="spellStart"/>
      <w:r>
        <w:t>berdasarkan</w:t>
      </w:r>
      <w:proofErr w:type="spellEnd"/>
      <w:r>
        <w:t xml:space="preserve"> </w:t>
      </w:r>
      <w:proofErr w:type="spellStart"/>
      <w:r>
        <w:t>kemiripan</w:t>
      </w:r>
      <w:proofErr w:type="spellEnd"/>
      <w:r>
        <w:t xml:space="preserve"> </w:t>
      </w:r>
      <w:proofErr w:type="spellStart"/>
      <w:r>
        <w:t>karakteristiknya</w:t>
      </w:r>
      <w:proofErr w:type="spellEnd"/>
      <w:r>
        <w:t>?</w:t>
      </w:r>
    </w:p>
    <w:p w14:paraId="2EA5A220" w14:textId="77777777" w:rsidR="005146A3" w:rsidRDefault="00000000">
      <w:pPr>
        <w:pStyle w:val="ListParagraph"/>
        <w:numPr>
          <w:ilvl w:val="0"/>
          <w:numId w:val="5"/>
        </w:numPr>
        <w:jc w:val="both"/>
      </w:pPr>
      <w:proofErr w:type="spellStart"/>
      <w:r>
        <w:t>Bagaimana</w:t>
      </w:r>
      <w:proofErr w:type="spellEnd"/>
      <w:r>
        <w:t xml:space="preserve"> </w:t>
      </w:r>
      <w:proofErr w:type="spellStart"/>
      <w:r>
        <w:t>mengidentifikasi</w:t>
      </w:r>
      <w:proofErr w:type="spellEnd"/>
      <w:r>
        <w:t xml:space="preserve"> </w:t>
      </w:r>
      <w:proofErr w:type="spellStart"/>
      <w:r>
        <w:t>jenis</w:t>
      </w:r>
      <w:proofErr w:type="spellEnd"/>
      <w:r>
        <w:t xml:space="preserve"> </w:t>
      </w:r>
      <w:proofErr w:type="spellStart"/>
      <w:r>
        <w:t>atau</w:t>
      </w:r>
      <w:proofErr w:type="spellEnd"/>
      <w:r>
        <w:t xml:space="preserve"> </w:t>
      </w:r>
      <w:proofErr w:type="spellStart"/>
      <w:r>
        <w:t>spesies</w:t>
      </w:r>
      <w:proofErr w:type="spellEnd"/>
      <w:r>
        <w:t xml:space="preserve"> </w:t>
      </w:r>
      <w:proofErr w:type="spellStart"/>
      <w:r>
        <w:t>dari</w:t>
      </w:r>
      <w:proofErr w:type="spellEnd"/>
      <w:r>
        <w:t xml:space="preserve"> </w:t>
      </w:r>
      <w:proofErr w:type="spellStart"/>
      <w:r>
        <w:t>bunga</w:t>
      </w:r>
      <w:proofErr w:type="spellEnd"/>
      <w:r>
        <w:t xml:space="preserve"> iris?</w:t>
      </w:r>
    </w:p>
    <w:p w14:paraId="23497F17" w14:textId="77777777" w:rsidR="005146A3" w:rsidRDefault="00000000">
      <w:pPr>
        <w:pStyle w:val="Heading2"/>
        <w:numPr>
          <w:ilvl w:val="0"/>
          <w:numId w:val="6"/>
        </w:numPr>
        <w:tabs>
          <w:tab w:val="clear" w:pos="425"/>
          <w:tab w:val="left" w:pos="142"/>
        </w:tabs>
        <w:ind w:hanging="709"/>
        <w:rPr>
          <w:i/>
          <w:iCs/>
        </w:rPr>
      </w:pPr>
      <w:bookmarkStart w:id="45" w:name="_Toc170812682"/>
      <w:bookmarkStart w:id="46" w:name="_Toc171679605"/>
      <w:bookmarkStart w:id="47" w:name="_Toc171913181"/>
      <w:r>
        <w:t>Tujuan</w:t>
      </w:r>
      <w:bookmarkEnd w:id="45"/>
      <w:bookmarkEnd w:id="46"/>
      <w:bookmarkEnd w:id="47"/>
    </w:p>
    <w:p w14:paraId="559D6A8C" w14:textId="77777777" w:rsidR="005146A3" w:rsidRDefault="00000000">
      <w:pPr>
        <w:jc w:val="both"/>
        <w:rPr>
          <w:b/>
          <w:bCs/>
        </w:rPr>
      </w:pPr>
      <w:proofErr w:type="spellStart"/>
      <w:r>
        <w:t>Berdasarkan</w:t>
      </w:r>
      <w:proofErr w:type="spellEnd"/>
      <w:r>
        <w:t xml:space="preserve"> </w:t>
      </w:r>
      <w:proofErr w:type="spellStart"/>
      <w:r>
        <w:t>rumusan</w:t>
      </w:r>
      <w:proofErr w:type="spellEnd"/>
      <w:r>
        <w:t xml:space="preserve"> </w:t>
      </w:r>
      <w:proofErr w:type="spellStart"/>
      <w:r>
        <w:t>masalah</w:t>
      </w:r>
      <w:proofErr w:type="spellEnd"/>
      <w:r>
        <w:t xml:space="preserve"> yang </w:t>
      </w:r>
      <w:proofErr w:type="spellStart"/>
      <w:r>
        <w:t>ditentukan</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130D6ADB" w14:textId="77777777" w:rsidR="005146A3" w:rsidRDefault="00000000">
      <w:pPr>
        <w:pStyle w:val="ListParagraph"/>
        <w:numPr>
          <w:ilvl w:val="0"/>
          <w:numId w:val="7"/>
        </w:numPr>
        <w:jc w:val="both"/>
        <w:rPr>
          <w:b/>
          <w:bCs/>
        </w:rPr>
      </w:pPr>
      <w:r>
        <w:t xml:space="preserve">Menyusun dan </w:t>
      </w:r>
      <w:proofErr w:type="spellStart"/>
      <w:r>
        <w:t>mendeskripsikan</w:t>
      </w:r>
      <w:proofErr w:type="spellEnd"/>
      <w:r>
        <w:t xml:space="preserve"> </w:t>
      </w:r>
      <w:proofErr w:type="spellStart"/>
      <w:r>
        <w:t>suatu</w:t>
      </w:r>
      <w:proofErr w:type="spellEnd"/>
      <w:r>
        <w:t xml:space="preserve"> data </w:t>
      </w:r>
      <w:proofErr w:type="spellStart"/>
      <w:r>
        <w:t>atau</w:t>
      </w:r>
      <w:proofErr w:type="spellEnd"/>
      <w:r>
        <w:t xml:space="preserve"> </w:t>
      </w:r>
      <w:proofErr w:type="spellStart"/>
      <w:r>
        <w:t>objek</w:t>
      </w:r>
      <w:proofErr w:type="spellEnd"/>
      <w:r>
        <w:t xml:space="preserve"> </w:t>
      </w:r>
      <w:proofErr w:type="spellStart"/>
      <w:r>
        <w:t>baru</w:t>
      </w:r>
      <w:proofErr w:type="spellEnd"/>
      <w:r>
        <w:t xml:space="preserve"> </w:t>
      </w:r>
      <w:proofErr w:type="spellStart"/>
      <w:r>
        <w:t>kedalam</w:t>
      </w:r>
      <w:proofErr w:type="spellEnd"/>
      <w:r>
        <w:t xml:space="preserve"> </w:t>
      </w:r>
      <w:proofErr w:type="spellStart"/>
      <w:r>
        <w:t>kelas</w:t>
      </w:r>
      <w:proofErr w:type="spellEnd"/>
      <w:r>
        <w:t xml:space="preserve"> </w:t>
      </w:r>
      <w:proofErr w:type="spellStart"/>
      <w:r>
        <w:t>tertentu</w:t>
      </w:r>
      <w:proofErr w:type="spellEnd"/>
      <w:r>
        <w:t xml:space="preserve"> </w:t>
      </w:r>
      <w:proofErr w:type="spellStart"/>
      <w:r>
        <w:t>berdasarkan</w:t>
      </w:r>
      <w:proofErr w:type="spellEnd"/>
      <w:r>
        <w:t xml:space="preserve"> </w:t>
      </w:r>
      <w:proofErr w:type="spellStart"/>
      <w:r>
        <w:t>kemiripan</w:t>
      </w:r>
      <w:proofErr w:type="spellEnd"/>
      <w:r>
        <w:t xml:space="preserve"> </w:t>
      </w:r>
      <w:proofErr w:type="spellStart"/>
      <w:r>
        <w:t>karakteristik</w:t>
      </w:r>
      <w:proofErr w:type="spellEnd"/>
      <w:r>
        <w:t xml:space="preserve"> </w:t>
      </w:r>
      <w:proofErr w:type="spellStart"/>
      <w:r>
        <w:t>datanya</w:t>
      </w:r>
      <w:proofErr w:type="spellEnd"/>
      <w:r>
        <w:t>.</w:t>
      </w:r>
    </w:p>
    <w:p w14:paraId="04C91FEA" w14:textId="77777777" w:rsidR="005146A3" w:rsidRDefault="00000000">
      <w:pPr>
        <w:pStyle w:val="ListParagraph"/>
        <w:numPr>
          <w:ilvl w:val="0"/>
          <w:numId w:val="7"/>
        </w:numPr>
        <w:jc w:val="both"/>
        <w:rPr>
          <w:b/>
          <w:bCs/>
        </w:rPr>
      </w:pPr>
      <w:proofErr w:type="spellStart"/>
      <w:r>
        <w:t>Membedakan</w:t>
      </w:r>
      <w:proofErr w:type="spellEnd"/>
      <w:r>
        <w:t xml:space="preserve"> dan </w:t>
      </w:r>
      <w:proofErr w:type="spellStart"/>
      <w:r>
        <w:t>mengklasifikasikan</w:t>
      </w:r>
      <w:proofErr w:type="spellEnd"/>
      <w:r>
        <w:t xml:space="preserve"> </w:t>
      </w:r>
      <w:proofErr w:type="spellStart"/>
      <w:r>
        <w:t>objek</w:t>
      </w:r>
      <w:proofErr w:type="spellEnd"/>
      <w:r>
        <w:t xml:space="preserve"> </w:t>
      </w:r>
      <w:proofErr w:type="spellStart"/>
      <w:r>
        <w:t>ke</w:t>
      </w:r>
      <w:proofErr w:type="spellEnd"/>
      <w:r>
        <w:t xml:space="preserve"> </w:t>
      </w:r>
      <w:proofErr w:type="spellStart"/>
      <w:r>
        <w:t>dalam</w:t>
      </w:r>
      <w:proofErr w:type="spellEnd"/>
      <w:r>
        <w:t xml:space="preserve"> </w:t>
      </w:r>
      <w:proofErr w:type="spellStart"/>
      <w:r>
        <w:t>kelas</w:t>
      </w:r>
      <w:proofErr w:type="spellEnd"/>
      <w:r>
        <w:t xml:space="preserve"> </w:t>
      </w:r>
      <w:proofErr w:type="spellStart"/>
      <w:r>
        <w:t>atau</w:t>
      </w:r>
      <w:proofErr w:type="spellEnd"/>
      <w:r>
        <w:t xml:space="preserve"> </w:t>
      </w:r>
      <w:proofErr w:type="spellStart"/>
      <w:r>
        <w:t>kategori</w:t>
      </w:r>
      <w:proofErr w:type="spellEnd"/>
      <w:r>
        <w:t xml:space="preserve"> </w:t>
      </w:r>
      <w:proofErr w:type="spellStart"/>
      <w:r>
        <w:t>berdasarkan</w:t>
      </w:r>
      <w:proofErr w:type="spellEnd"/>
      <w:r>
        <w:t xml:space="preserve"> </w:t>
      </w:r>
      <w:proofErr w:type="spellStart"/>
      <w:r>
        <w:t>jenisnya</w:t>
      </w:r>
      <w:proofErr w:type="spellEnd"/>
      <w:r>
        <w:t>.</w:t>
      </w:r>
    </w:p>
    <w:p w14:paraId="32DA0B02" w14:textId="77777777" w:rsidR="005146A3" w:rsidRDefault="00000000">
      <w:pPr>
        <w:pStyle w:val="Heading2"/>
        <w:numPr>
          <w:ilvl w:val="1"/>
          <w:numId w:val="8"/>
        </w:numPr>
        <w:ind w:left="142" w:hanging="426"/>
        <w:rPr>
          <w:i/>
          <w:iCs/>
        </w:rPr>
      </w:pPr>
      <w:bookmarkStart w:id="48" w:name="_Toc169862841"/>
      <w:bookmarkStart w:id="49" w:name="_Toc9373"/>
      <w:bookmarkStart w:id="50" w:name="_Toc170812683"/>
      <w:bookmarkStart w:id="51" w:name="_Toc171679606"/>
      <w:bookmarkStart w:id="52" w:name="_Toc171913182"/>
      <w:r>
        <w:t xml:space="preserve">Batasan </w:t>
      </w:r>
      <w:proofErr w:type="spellStart"/>
      <w:r>
        <w:t>Masalah</w:t>
      </w:r>
      <w:bookmarkEnd w:id="48"/>
      <w:bookmarkEnd w:id="49"/>
      <w:bookmarkEnd w:id="50"/>
      <w:bookmarkEnd w:id="51"/>
      <w:bookmarkEnd w:id="52"/>
      <w:proofErr w:type="spellEnd"/>
    </w:p>
    <w:p w14:paraId="71E50BA3" w14:textId="77777777" w:rsidR="005146A3" w:rsidRDefault="00000000">
      <w:pPr>
        <w:jc w:val="both"/>
        <w:rPr>
          <w:b/>
          <w:bCs/>
        </w:rPr>
      </w:pPr>
      <w:r>
        <w:t xml:space="preserve">Batasan </w:t>
      </w:r>
      <w:proofErr w:type="spellStart"/>
      <w:r>
        <w:t>masalah</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7AFC6A17" w14:textId="77777777" w:rsidR="005146A3" w:rsidRDefault="00000000">
      <w:pPr>
        <w:pStyle w:val="ListParagraph"/>
        <w:numPr>
          <w:ilvl w:val="0"/>
          <w:numId w:val="9"/>
        </w:numPr>
        <w:jc w:val="both"/>
        <w:rPr>
          <w:b/>
          <w:bCs/>
        </w:rPr>
      </w:pPr>
      <w:r>
        <w:t xml:space="preserve">Data yang </w:t>
      </w:r>
      <w:proofErr w:type="spellStart"/>
      <w:r>
        <w:t>digunakan</w:t>
      </w:r>
      <w:proofErr w:type="spellEnd"/>
      <w:r>
        <w:t xml:space="preserve"> </w:t>
      </w:r>
      <w:proofErr w:type="spellStart"/>
      <w:r>
        <w:t>berdasarkan</w:t>
      </w:r>
      <w:proofErr w:type="spellEnd"/>
      <w:r>
        <w:t xml:space="preserve"> data </w:t>
      </w:r>
      <w:proofErr w:type="spellStart"/>
      <w:r>
        <w:t>studi</w:t>
      </w:r>
      <w:proofErr w:type="spellEnd"/>
      <w:r>
        <w:t xml:space="preserve"> </w:t>
      </w:r>
      <w:proofErr w:type="spellStart"/>
      <w:r>
        <w:t>kasus</w:t>
      </w:r>
      <w:proofErr w:type="spellEnd"/>
      <w:r>
        <w:t xml:space="preserve"> yang di </w:t>
      </w:r>
      <w:proofErr w:type="spellStart"/>
      <w:r>
        <w:t>dapat</w:t>
      </w:r>
      <w:proofErr w:type="spellEnd"/>
      <w:r>
        <w:t xml:space="preserve"> </w:t>
      </w:r>
      <w:proofErr w:type="spellStart"/>
      <w:r>
        <w:t>melalui</w:t>
      </w:r>
      <w:proofErr w:type="spellEnd"/>
      <w:r>
        <w:t xml:space="preserve"> </w:t>
      </w:r>
      <w:proofErr w:type="gramStart"/>
      <w:r>
        <w:t>website .</w:t>
      </w:r>
      <w:proofErr w:type="gramEnd"/>
    </w:p>
    <w:p w14:paraId="407EFA8D" w14:textId="77777777" w:rsidR="005146A3" w:rsidRDefault="00000000">
      <w:pPr>
        <w:pStyle w:val="ListParagraph"/>
        <w:numPr>
          <w:ilvl w:val="0"/>
          <w:numId w:val="9"/>
        </w:numPr>
        <w:jc w:val="both"/>
        <w:rPr>
          <w:b/>
          <w:bCs/>
        </w:rPr>
      </w:pPr>
      <w:proofErr w:type="spellStart"/>
      <w:r>
        <w:t>Aplikasi</w:t>
      </w:r>
      <w:proofErr w:type="spellEnd"/>
      <w:r>
        <w:t xml:space="preserve"> android </w:t>
      </w:r>
      <w:proofErr w:type="spellStart"/>
      <w:r>
        <w:t>hanya</w:t>
      </w:r>
      <w:proofErr w:type="spellEnd"/>
      <w:r>
        <w:t xml:space="preserve"> support pada handphone </w:t>
      </w:r>
      <w:proofErr w:type="spellStart"/>
      <w:r>
        <w:t>versi</w:t>
      </w:r>
      <w:proofErr w:type="spellEnd"/>
      <w:r>
        <w:t xml:space="preserve"> android 10 </w:t>
      </w:r>
      <w:proofErr w:type="spellStart"/>
      <w:r>
        <w:t>ke</w:t>
      </w:r>
      <w:proofErr w:type="spellEnd"/>
      <w:r>
        <w:t xml:space="preserve"> </w:t>
      </w:r>
      <w:proofErr w:type="spellStart"/>
      <w:r>
        <w:t>atas</w:t>
      </w:r>
      <w:proofErr w:type="spellEnd"/>
      <w:r>
        <w:t>.</w:t>
      </w:r>
    </w:p>
    <w:p w14:paraId="625ED959" w14:textId="77777777" w:rsidR="005146A3" w:rsidRDefault="00000000">
      <w:pPr>
        <w:pStyle w:val="ListParagraph"/>
        <w:numPr>
          <w:ilvl w:val="0"/>
          <w:numId w:val="9"/>
        </w:numPr>
        <w:jc w:val="both"/>
        <w:rPr>
          <w:b/>
          <w:bCs/>
        </w:rPr>
      </w:pPr>
      <w:r>
        <w:t xml:space="preserve">Metode yang </w:t>
      </w:r>
      <w:proofErr w:type="spellStart"/>
      <w:r>
        <w:t>digunakan</w:t>
      </w:r>
      <w:proofErr w:type="spellEnd"/>
      <w:r>
        <w:t xml:space="preserve"> </w:t>
      </w:r>
      <w:proofErr w:type="spellStart"/>
      <w:r>
        <w:t>hanya</w:t>
      </w:r>
      <w:proofErr w:type="spellEnd"/>
      <w:r>
        <w:t xml:space="preserve"> </w:t>
      </w:r>
      <w:proofErr w:type="spellStart"/>
      <w:r>
        <w:t>menggunakan</w:t>
      </w:r>
      <w:proofErr w:type="spellEnd"/>
      <w:r>
        <w:t xml:space="preserve"> KNN</w:t>
      </w:r>
    </w:p>
    <w:p w14:paraId="6BC51B46" w14:textId="77777777" w:rsidR="005146A3" w:rsidRDefault="00000000">
      <w:pPr>
        <w:pStyle w:val="ListParagraph"/>
        <w:numPr>
          <w:ilvl w:val="0"/>
          <w:numId w:val="9"/>
        </w:numPr>
        <w:jc w:val="both"/>
        <w:rPr>
          <w:b/>
          <w:bCs/>
        </w:rPr>
      </w:pPr>
      <w:proofErr w:type="spellStart"/>
      <w:r>
        <w:lastRenderedPageBreak/>
        <w:t>Fokus</w:t>
      </w:r>
      <w:proofErr w:type="spellEnd"/>
      <w:r>
        <w:t xml:space="preserve"> pada </w:t>
      </w:r>
      <w:proofErr w:type="spellStart"/>
      <w:r>
        <w:t>pemahaman</w:t>
      </w:r>
      <w:proofErr w:type="spellEnd"/>
      <w:r>
        <w:t xml:space="preserve"> </w:t>
      </w:r>
      <w:proofErr w:type="spellStart"/>
      <w:r>
        <w:t>konsep</w:t>
      </w:r>
      <w:proofErr w:type="spellEnd"/>
      <w:r>
        <w:t xml:space="preserve"> KNN dan </w:t>
      </w:r>
      <w:proofErr w:type="spellStart"/>
      <w:r>
        <w:t>implementasi</w:t>
      </w:r>
      <w:proofErr w:type="spellEnd"/>
      <w:r>
        <w:t xml:space="preserve"> </w:t>
      </w:r>
      <w:proofErr w:type="spellStart"/>
      <w:r>
        <w:t>sederhana</w:t>
      </w:r>
      <w:proofErr w:type="spellEnd"/>
      <w:r>
        <w:t xml:space="preserve"> </w:t>
      </w:r>
      <w:proofErr w:type="spellStart"/>
      <w:r>
        <w:t>menggunakan</w:t>
      </w:r>
      <w:proofErr w:type="spellEnd"/>
      <w:r>
        <w:t xml:space="preserve"> python</w:t>
      </w:r>
    </w:p>
    <w:p w14:paraId="03B43482" w14:textId="77777777" w:rsidR="005146A3" w:rsidRDefault="00000000">
      <w:pPr>
        <w:rPr>
          <w:rFonts w:eastAsia="Times New Roman"/>
        </w:rPr>
        <w:sectPr w:rsidR="005146A3" w:rsidSect="00E5773E">
          <w:headerReference w:type="default" r:id="rId15"/>
          <w:footerReference w:type="default" r:id="rId16"/>
          <w:type w:val="continuous"/>
          <w:pgSz w:w="11907" w:h="16839"/>
          <w:pgMar w:top="1701" w:right="1701" w:bottom="1701" w:left="2268" w:header="720" w:footer="720" w:gutter="0"/>
          <w:pgNumType w:start="1"/>
          <w:cols w:space="0"/>
        </w:sectPr>
      </w:pPr>
      <w:bookmarkStart w:id="53" w:name="_heading=h.1ksv4uv" w:colFirst="0" w:colLast="0"/>
      <w:bookmarkEnd w:id="53"/>
      <w:r>
        <w:br w:type="page"/>
      </w:r>
    </w:p>
    <w:p w14:paraId="334F1E3E" w14:textId="77777777" w:rsidR="005146A3" w:rsidRDefault="00000000">
      <w:pPr>
        <w:pStyle w:val="Heading1"/>
        <w:rPr>
          <w:rFonts w:ascii="Times New Roman" w:hAnsi="Times New Roman" w:cs="Times New Roman"/>
          <w:b/>
          <w:bCs/>
          <w:color w:val="auto"/>
        </w:rPr>
      </w:pPr>
      <w:bookmarkStart w:id="54" w:name="_Toc168408475"/>
      <w:bookmarkStart w:id="55" w:name="_Toc29145"/>
      <w:bookmarkStart w:id="56" w:name="_Toc169862842"/>
      <w:bookmarkStart w:id="57" w:name="_Toc170812684"/>
      <w:bookmarkStart w:id="58" w:name="_Toc168409840"/>
      <w:bookmarkStart w:id="59" w:name="_Toc171679607"/>
      <w:bookmarkStart w:id="60" w:name="_Toc171913183"/>
      <w:r>
        <w:rPr>
          <w:rFonts w:ascii="Times New Roman" w:hAnsi="Times New Roman" w:cs="Times New Roman"/>
          <w:b/>
          <w:bCs/>
          <w:color w:val="auto"/>
        </w:rPr>
        <w:lastRenderedPageBreak/>
        <w:t xml:space="preserve">BAB II </w:t>
      </w:r>
      <w:r>
        <w:rPr>
          <w:rFonts w:ascii="Times New Roman" w:hAnsi="Times New Roman" w:cs="Times New Roman"/>
          <w:b/>
          <w:bCs/>
          <w:color w:val="auto"/>
          <w:lang w:val="id-ID"/>
        </w:rPr>
        <w:br/>
      </w:r>
      <w:r>
        <w:rPr>
          <w:rFonts w:ascii="Times New Roman" w:hAnsi="Times New Roman" w:cs="Times New Roman"/>
          <w:b/>
          <w:bCs/>
          <w:color w:val="auto"/>
        </w:rPr>
        <w:t>LANDASAN TEORI</w:t>
      </w:r>
      <w:bookmarkEnd w:id="54"/>
      <w:bookmarkEnd w:id="55"/>
      <w:bookmarkEnd w:id="56"/>
      <w:bookmarkEnd w:id="57"/>
      <w:bookmarkEnd w:id="58"/>
      <w:bookmarkEnd w:id="59"/>
      <w:bookmarkEnd w:id="60"/>
    </w:p>
    <w:p w14:paraId="7D480125" w14:textId="77777777" w:rsidR="005146A3" w:rsidRDefault="00000000">
      <w:pPr>
        <w:pStyle w:val="Heading2"/>
        <w:numPr>
          <w:ilvl w:val="0"/>
          <w:numId w:val="10"/>
        </w:numPr>
        <w:ind w:left="142" w:hanging="426"/>
        <w:rPr>
          <w:i/>
          <w:iCs/>
        </w:rPr>
      </w:pPr>
      <w:bookmarkStart w:id="61" w:name="_Toc169862843"/>
      <w:bookmarkStart w:id="62" w:name="_Toc170812685"/>
      <w:bookmarkStart w:id="63" w:name="_Toc29123"/>
      <w:bookmarkStart w:id="64" w:name="_Toc171679608"/>
      <w:bookmarkStart w:id="65" w:name="_Toc171913184"/>
      <w:r>
        <w:rPr>
          <w:i/>
          <w:iCs/>
        </w:rPr>
        <w:t xml:space="preserve">State Of </w:t>
      </w:r>
      <w:proofErr w:type="gramStart"/>
      <w:r>
        <w:rPr>
          <w:i/>
          <w:iCs/>
        </w:rPr>
        <w:t>The</w:t>
      </w:r>
      <w:proofErr w:type="gramEnd"/>
      <w:r>
        <w:rPr>
          <w:i/>
          <w:iCs/>
        </w:rPr>
        <w:t xml:space="preserve"> Ar</w:t>
      </w:r>
      <w:r>
        <w:rPr>
          <w:i/>
          <w:iCs/>
          <w:color w:val="000000"/>
        </w:rPr>
        <w:t>t</w:t>
      </w:r>
      <w:bookmarkEnd w:id="61"/>
      <w:bookmarkEnd w:id="62"/>
      <w:bookmarkEnd w:id="63"/>
      <w:bookmarkEnd w:id="64"/>
      <w:bookmarkEnd w:id="65"/>
    </w:p>
    <w:p w14:paraId="4E60D35D" w14:textId="77777777" w:rsidR="005146A3" w:rsidRDefault="00000000">
      <w:pPr>
        <w:ind w:firstLine="870"/>
        <w:jc w:val="both"/>
        <w:rPr>
          <w:b/>
          <w:bCs/>
        </w:rPr>
      </w:pPr>
      <w:r>
        <w:rPr>
          <w:noProof/>
        </w:rPr>
        <w:drawing>
          <wp:anchor distT="0" distB="0" distL="114300" distR="114300" simplePos="0" relativeHeight="251662336" behindDoc="0" locked="0" layoutInCell="1" allowOverlap="1" wp14:anchorId="414E4EEA" wp14:editId="74362D96">
            <wp:simplePos x="0" y="0"/>
            <wp:positionH relativeFrom="margin">
              <wp:posOffset>185420</wp:posOffset>
            </wp:positionH>
            <wp:positionV relativeFrom="paragraph">
              <wp:posOffset>3819525</wp:posOffset>
            </wp:positionV>
            <wp:extent cx="4732020" cy="2677795"/>
            <wp:effectExtent l="0" t="0" r="11430" b="8255"/>
            <wp:wrapNone/>
            <wp:docPr id="11" name="Picture 11" descr="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ris"/>
                    <pic:cNvPicPr>
                      <a:picLocks noChangeAspect="1"/>
                    </pic:cNvPicPr>
                  </pic:nvPicPr>
                  <pic:blipFill>
                    <a:blip r:embed="rId17"/>
                    <a:stretch>
                      <a:fillRect/>
                    </a:stretch>
                  </pic:blipFill>
                  <pic:spPr>
                    <a:xfrm>
                      <a:off x="0" y="0"/>
                      <a:ext cx="4732020" cy="2677795"/>
                    </a:xfrm>
                    <a:prstGeom prst="rect">
                      <a:avLst/>
                    </a:prstGeom>
                  </pic:spPr>
                </pic:pic>
              </a:graphicData>
            </a:graphic>
          </wp:anchor>
        </w:drawing>
      </w:r>
      <w:r>
        <w:t xml:space="preserve">Banyak </w:t>
      </w:r>
      <w:proofErr w:type="spellStart"/>
      <w:r>
        <w:t>metode</w:t>
      </w:r>
      <w:proofErr w:type="spellEnd"/>
      <w:r>
        <w:t xml:space="preserve"> yang </w:t>
      </w:r>
      <w:proofErr w:type="spellStart"/>
      <w:r>
        <w:t>telah</w:t>
      </w:r>
      <w:proofErr w:type="spellEnd"/>
      <w:r>
        <w:t xml:space="preserve"> </w:t>
      </w:r>
      <w:proofErr w:type="spellStart"/>
      <w:r>
        <w:t>dikemukakan</w:t>
      </w:r>
      <w:proofErr w:type="spellEnd"/>
      <w:r>
        <w:t xml:space="preserve"> </w:t>
      </w:r>
      <w:proofErr w:type="spellStart"/>
      <w:r>
        <w:t>untuk</w:t>
      </w:r>
      <w:proofErr w:type="spellEnd"/>
      <w:r>
        <w:t xml:space="preserve"> </w:t>
      </w:r>
      <w:proofErr w:type="spellStart"/>
      <w:r>
        <w:t>Identifikasi</w:t>
      </w:r>
      <w:proofErr w:type="spellEnd"/>
      <w:r>
        <w:t xml:space="preserve"> Jenis Bunga Iris. </w:t>
      </w:r>
      <w:proofErr w:type="spellStart"/>
      <w:r>
        <w:t>Setiap</w:t>
      </w:r>
      <w:proofErr w:type="spellEnd"/>
      <w:r>
        <w:t xml:space="preserve"> </w:t>
      </w:r>
      <w:proofErr w:type="spellStart"/>
      <w:r>
        <w:t>metode</w:t>
      </w:r>
      <w:proofErr w:type="spellEnd"/>
      <w:r>
        <w:t xml:space="preserve"> </w:t>
      </w:r>
      <w:proofErr w:type="spellStart"/>
      <w:r>
        <w:t>menggunakan</w:t>
      </w:r>
      <w:proofErr w:type="spellEnd"/>
      <w:r>
        <w:t xml:space="preserve"> strategi yang </w:t>
      </w:r>
      <w:proofErr w:type="spellStart"/>
      <w:r>
        <w:t>berbeda</w:t>
      </w:r>
      <w:proofErr w:type="spellEnd"/>
      <w:r>
        <w:t xml:space="preserve">. </w:t>
      </w:r>
      <w:proofErr w:type="spellStart"/>
      <w:r>
        <w:t>Ulasan</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solusi</w:t>
      </w:r>
      <w:proofErr w:type="spellEnd"/>
      <w:r>
        <w:t xml:space="preserve"> </w:t>
      </w:r>
      <w:proofErr w:type="spellStart"/>
      <w:r>
        <w:t>penting</w:t>
      </w:r>
      <w:proofErr w:type="spellEnd"/>
      <w:r>
        <w:t xml:space="preserve"> </w:t>
      </w:r>
      <w:proofErr w:type="spellStart"/>
      <w:r>
        <w:t>disajikan</w:t>
      </w:r>
      <w:proofErr w:type="spellEnd"/>
      <w:r>
        <w:t xml:space="preserve">. </w:t>
      </w:r>
      <w:proofErr w:type="spellStart"/>
      <w:r>
        <w:t>Metodologi</w:t>
      </w:r>
      <w:proofErr w:type="spellEnd"/>
      <w:r>
        <w:t xml:space="preserve"> </w:t>
      </w:r>
      <w:proofErr w:type="spellStart"/>
      <w:r>
        <w:t>Sistem</w:t>
      </w:r>
      <w:proofErr w:type="spellEnd"/>
      <w:r>
        <w:t xml:space="preserve"> </w:t>
      </w:r>
      <w:proofErr w:type="spellStart"/>
      <w:r>
        <w:t>Spesies</w:t>
      </w:r>
      <w:proofErr w:type="spellEnd"/>
      <w:r>
        <w:t xml:space="preserve"> Bunga Iris </w:t>
      </w:r>
      <w:proofErr w:type="spellStart"/>
      <w:r>
        <w:t>dijelaskan</w:t>
      </w:r>
      <w:proofErr w:type="spellEnd"/>
      <w:r>
        <w:t xml:space="preserve">. Dalam </w:t>
      </w:r>
      <w:proofErr w:type="spellStart"/>
      <w:r>
        <w:t>karya</w:t>
      </w:r>
      <w:proofErr w:type="spellEnd"/>
      <w:r>
        <w:t xml:space="preserve"> </w:t>
      </w:r>
      <w:proofErr w:type="spellStart"/>
      <w:r>
        <w:t>ini</w:t>
      </w:r>
      <w:proofErr w:type="spellEnd"/>
      <w:r>
        <w:t xml:space="preserve">, </w:t>
      </w:r>
      <w:proofErr w:type="spellStart"/>
      <w:r>
        <w:t>bunga</w:t>
      </w:r>
      <w:proofErr w:type="spellEnd"/>
      <w:r>
        <w:t xml:space="preserve"> IRIS </w:t>
      </w:r>
      <w:proofErr w:type="spellStart"/>
      <w:r>
        <w:t>klasifikasi</w:t>
      </w:r>
      <w:proofErr w:type="spellEnd"/>
      <w:r>
        <w:t xml:space="preserve"> </w:t>
      </w:r>
      <w:proofErr w:type="spellStart"/>
      <w:r>
        <w:t>menggunakan</w:t>
      </w:r>
      <w:proofErr w:type="spellEnd"/>
      <w:r>
        <w:t xml:space="preserve"> Machine Learning. </w:t>
      </w:r>
      <w:proofErr w:type="spellStart"/>
      <w:r>
        <w:t>Permasalahan</w:t>
      </w:r>
      <w:proofErr w:type="spellEnd"/>
      <w:r>
        <w:t xml:space="preserve"> </w:t>
      </w:r>
      <w:proofErr w:type="spellStart"/>
      <w:r>
        <w:t>tersebut</w:t>
      </w:r>
      <w:proofErr w:type="spellEnd"/>
      <w:r>
        <w:t xml:space="preserve"> </w:t>
      </w:r>
      <w:proofErr w:type="spellStart"/>
      <w:r>
        <w:t>menyangkut</w:t>
      </w:r>
      <w:proofErr w:type="spellEnd"/>
      <w:r>
        <w:t xml:space="preserve"> </w:t>
      </w:r>
      <w:proofErr w:type="spellStart"/>
      <w:r>
        <w:t>identifikasi</w:t>
      </w:r>
      <w:proofErr w:type="spellEnd"/>
      <w:r>
        <w:t xml:space="preserve"> </w:t>
      </w:r>
      <w:proofErr w:type="spellStart"/>
      <w:r>
        <w:t>jenis</w:t>
      </w:r>
      <w:proofErr w:type="spellEnd"/>
      <w:r>
        <w:t xml:space="preserve"> </w:t>
      </w:r>
      <w:proofErr w:type="spellStart"/>
      <w:r>
        <w:t>bunga</w:t>
      </w:r>
      <w:proofErr w:type="spellEnd"/>
      <w:r>
        <w:t xml:space="preserve"> IRIS </w:t>
      </w:r>
      <w:proofErr w:type="spellStart"/>
      <w:r>
        <w:t>berdasarkan</w:t>
      </w:r>
      <w:proofErr w:type="spellEnd"/>
      <w:r>
        <w:t xml:space="preserve"> </w:t>
      </w:r>
      <w:proofErr w:type="spellStart"/>
      <w:r>
        <w:t>bunganya</w:t>
      </w:r>
      <w:proofErr w:type="spellEnd"/>
      <w:r>
        <w:t xml:space="preserve"> </w:t>
      </w:r>
      <w:proofErr w:type="spellStart"/>
      <w:r>
        <w:t>pengukuran</w:t>
      </w:r>
      <w:proofErr w:type="spellEnd"/>
      <w:r>
        <w:t xml:space="preserve"> </w:t>
      </w:r>
      <w:proofErr w:type="spellStart"/>
      <w:r>
        <w:t>atribut</w:t>
      </w:r>
      <w:proofErr w:type="spellEnd"/>
      <w:r>
        <w:t xml:space="preserve">. </w:t>
      </w:r>
      <w:proofErr w:type="spellStart"/>
      <w:r>
        <w:t>Klasifikasi</w:t>
      </w:r>
      <w:proofErr w:type="spellEnd"/>
      <w:r>
        <w:t xml:space="preserve"> </w:t>
      </w:r>
      <w:proofErr w:type="spellStart"/>
      <w:r>
        <w:t>kumpulan</w:t>
      </w:r>
      <w:proofErr w:type="spellEnd"/>
      <w:r>
        <w:t xml:space="preserve"> data IRIS </w:t>
      </w:r>
      <w:proofErr w:type="spellStart"/>
      <w:r>
        <w:t>akan</w:t>
      </w:r>
      <w:proofErr w:type="spellEnd"/>
      <w:r>
        <w:t xml:space="preserve"> </w:t>
      </w:r>
      <w:proofErr w:type="spellStart"/>
      <w:r>
        <w:t>menemukan</w:t>
      </w:r>
      <w:proofErr w:type="spellEnd"/>
      <w:r>
        <w:t xml:space="preserve"> </w:t>
      </w:r>
      <w:proofErr w:type="spellStart"/>
      <w:r>
        <w:t>pola</w:t>
      </w:r>
      <w:proofErr w:type="spellEnd"/>
      <w:r>
        <w:t xml:space="preserve"> </w:t>
      </w:r>
      <w:proofErr w:type="spellStart"/>
      <w:r>
        <w:t>dari</w:t>
      </w:r>
      <w:proofErr w:type="spellEnd"/>
      <w:r>
        <w:t xml:space="preserve"> </w:t>
      </w:r>
      <w:proofErr w:type="spellStart"/>
      <w:r>
        <w:t>pemeriksaan</w:t>
      </w:r>
      <w:proofErr w:type="spellEnd"/>
      <w:r>
        <w:t xml:space="preserve"> </w:t>
      </w:r>
      <w:proofErr w:type="spellStart"/>
      <w:r>
        <w:t>ukuran</w:t>
      </w:r>
      <w:proofErr w:type="spellEnd"/>
      <w:r>
        <w:t xml:space="preserve"> </w:t>
      </w:r>
      <w:proofErr w:type="spellStart"/>
      <w:r>
        <w:t>kelopak</w:t>
      </w:r>
      <w:proofErr w:type="spellEnd"/>
      <w:r>
        <w:t xml:space="preserve"> dan sepal Bunga IRIS dan </w:t>
      </w:r>
      <w:proofErr w:type="spellStart"/>
      <w:r>
        <w:t>cara</w:t>
      </w:r>
      <w:proofErr w:type="spellEnd"/>
      <w:r>
        <w:t xml:space="preserve"> </w:t>
      </w:r>
      <w:proofErr w:type="spellStart"/>
      <w:r>
        <w:t>prediksinya</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menganalisis</w:t>
      </w:r>
      <w:proofErr w:type="spellEnd"/>
      <w:r>
        <w:t xml:space="preserve"> </w:t>
      </w:r>
      <w:proofErr w:type="spellStart"/>
      <w:r>
        <w:t>pola</w:t>
      </w:r>
      <w:proofErr w:type="spellEnd"/>
      <w:r>
        <w:t xml:space="preserve"> </w:t>
      </w:r>
      <w:proofErr w:type="spellStart"/>
      <w:r>
        <w:t>hingga</w:t>
      </w:r>
      <w:proofErr w:type="spellEnd"/>
      <w:r>
        <w:t xml:space="preserve"> </w:t>
      </w:r>
      <w:proofErr w:type="spellStart"/>
      <w:r>
        <w:t>membentuk</w:t>
      </w:r>
      <w:proofErr w:type="spellEnd"/>
      <w:r>
        <w:t xml:space="preserve"> </w:t>
      </w:r>
      <w:proofErr w:type="spellStart"/>
      <w:r>
        <w:t>kelas</w:t>
      </w:r>
      <w:proofErr w:type="spellEnd"/>
      <w:r>
        <w:t xml:space="preserve"> </w:t>
      </w:r>
      <w:proofErr w:type="spellStart"/>
      <w:r>
        <w:t>bunga</w:t>
      </w:r>
      <w:proofErr w:type="spellEnd"/>
      <w:r>
        <w:t xml:space="preserve"> IRIS. </w:t>
      </w:r>
      <w:proofErr w:type="spellStart"/>
      <w:r>
        <w:t>Dengan</w:t>
      </w:r>
      <w:proofErr w:type="spellEnd"/>
      <w:r>
        <w:t xml:space="preserve"> </w:t>
      </w:r>
      <w:proofErr w:type="spellStart"/>
      <w:r>
        <w:t>menggunakan</w:t>
      </w:r>
      <w:proofErr w:type="spellEnd"/>
      <w:r>
        <w:t xml:space="preserve"> </w:t>
      </w:r>
      <w:proofErr w:type="spellStart"/>
      <w:r>
        <w:t>pola</w:t>
      </w:r>
      <w:proofErr w:type="spellEnd"/>
      <w:r>
        <w:t xml:space="preserve"> </w:t>
      </w:r>
      <w:proofErr w:type="spellStart"/>
      <w:r>
        <w:t>ini</w:t>
      </w:r>
      <w:proofErr w:type="spellEnd"/>
      <w:r>
        <w:t xml:space="preserve"> dan </w:t>
      </w:r>
      <w:proofErr w:type="spellStart"/>
      <w:r>
        <w:t>klasifikasi</w:t>
      </w:r>
      <w:proofErr w:type="spellEnd"/>
      <w:r>
        <w:t xml:space="preserve">, pada </w:t>
      </w:r>
      <w:proofErr w:type="spellStart"/>
      <w:r>
        <w:t>tahun-tahun</w:t>
      </w:r>
      <w:proofErr w:type="spellEnd"/>
      <w:r>
        <w:t xml:space="preserve"> </w:t>
      </w:r>
      <w:proofErr w:type="spellStart"/>
      <w:r>
        <w:t>mendatang</w:t>
      </w:r>
      <w:proofErr w:type="spellEnd"/>
      <w:r>
        <w:t xml:space="preserve"> data yang </w:t>
      </w:r>
      <w:proofErr w:type="spellStart"/>
      <w:r>
        <w:t>belum</w:t>
      </w:r>
      <w:proofErr w:type="spellEnd"/>
      <w:r>
        <w:t xml:space="preserve"> </w:t>
      </w:r>
      <w:proofErr w:type="spellStart"/>
      <w:r>
        <w:t>diketahui</w:t>
      </w:r>
      <w:proofErr w:type="spellEnd"/>
      <w:r>
        <w:t xml:space="preserve"> </w:t>
      </w:r>
      <w:proofErr w:type="spellStart"/>
      <w:r>
        <w:t>dapat</w:t>
      </w:r>
      <w:proofErr w:type="spellEnd"/>
      <w:r>
        <w:t xml:space="preserve"> </w:t>
      </w:r>
      <w:proofErr w:type="spellStart"/>
      <w:r>
        <w:t>diprediksi</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tepat</w:t>
      </w:r>
      <w:proofErr w:type="spellEnd"/>
      <w:r>
        <w:t xml:space="preserve">. </w:t>
      </w:r>
      <w:proofErr w:type="spellStart"/>
      <w:r>
        <w:t>Pencukuran</w:t>
      </w:r>
      <w:proofErr w:type="spellEnd"/>
      <w:r>
        <w:t xml:space="preserve"> </w:t>
      </w:r>
      <w:proofErr w:type="spellStart"/>
      <w:r>
        <w:t>jaringan</w:t>
      </w:r>
      <w:proofErr w:type="spellEnd"/>
      <w:r>
        <w:t xml:space="preserve"> </w:t>
      </w:r>
      <w:proofErr w:type="spellStart"/>
      <w:r>
        <w:t>saraf</w:t>
      </w:r>
      <w:proofErr w:type="spellEnd"/>
      <w:r>
        <w:t xml:space="preserve"> </w:t>
      </w:r>
      <w:proofErr w:type="spellStart"/>
      <w:r>
        <w:t>tiruan</w:t>
      </w:r>
      <w:proofErr w:type="spellEnd"/>
      <w:r>
        <w:t xml:space="preserve"> </w:t>
      </w:r>
      <w:proofErr w:type="spellStart"/>
      <w:r>
        <w:t>telah</w:t>
      </w:r>
      <w:proofErr w:type="spellEnd"/>
      <w:r>
        <w:t xml:space="preserve"> </w:t>
      </w:r>
      <w:proofErr w:type="spellStart"/>
      <w:r>
        <w:t>berhasil</w:t>
      </w:r>
      <w:proofErr w:type="spellEnd"/>
      <w:r>
        <w:t xml:space="preserve"> </w:t>
      </w:r>
      <w:proofErr w:type="spellStart"/>
      <w:r>
        <w:t>diterapkan</w:t>
      </w:r>
      <w:proofErr w:type="spellEnd"/>
      <w:r>
        <w:t xml:space="preserve"> pada </w:t>
      </w:r>
      <w:proofErr w:type="spellStart"/>
      <w:r>
        <w:t>masalah</w:t>
      </w:r>
      <w:proofErr w:type="spellEnd"/>
      <w:r>
        <w:t xml:space="preserve"> </w:t>
      </w:r>
      <w:proofErr w:type="spellStart"/>
      <w:r>
        <w:t>dalam</w:t>
      </w:r>
      <w:proofErr w:type="spellEnd"/>
      <w:r>
        <w:t xml:space="preserve"> </w:t>
      </w:r>
      <w:proofErr w:type="spellStart"/>
      <w:r>
        <w:t>klasifikasi</w:t>
      </w:r>
      <w:proofErr w:type="spellEnd"/>
      <w:r>
        <w:t xml:space="preserve"> </w:t>
      </w:r>
      <w:proofErr w:type="spellStart"/>
      <w:r>
        <w:t>pola</w:t>
      </w:r>
      <w:proofErr w:type="spellEnd"/>
      <w:r>
        <w:t xml:space="preserve">, </w:t>
      </w:r>
      <w:proofErr w:type="spellStart"/>
      <w:r>
        <w:t>perkiraan</w:t>
      </w:r>
      <w:proofErr w:type="spellEnd"/>
      <w:r>
        <w:t xml:space="preserve"> </w:t>
      </w:r>
      <w:proofErr w:type="spellStart"/>
      <w:r>
        <w:t>fungsi</w:t>
      </w:r>
      <w:proofErr w:type="spellEnd"/>
      <w:r>
        <w:t xml:space="preserve">, </w:t>
      </w:r>
      <w:proofErr w:type="spellStart"/>
      <w:r>
        <w:t>optimasi</w:t>
      </w:r>
      <w:proofErr w:type="spellEnd"/>
      <w:r>
        <w:t xml:space="preserve">, dan </w:t>
      </w:r>
      <w:proofErr w:type="spellStart"/>
      <w:r>
        <w:t>memori</w:t>
      </w:r>
      <w:proofErr w:type="spellEnd"/>
      <w:r>
        <w:t xml:space="preserve"> </w:t>
      </w:r>
      <w:proofErr w:type="spellStart"/>
      <w:r>
        <w:t>asosiatif</w:t>
      </w:r>
      <w:proofErr w:type="spellEnd"/>
      <w:r>
        <w:t xml:space="preserve">. </w:t>
      </w:r>
      <w:r>
        <w:rPr>
          <w:b/>
          <w:bCs/>
        </w:rPr>
        <w:fldChar w:fldCharType="begin" w:fldLock="1"/>
      </w:r>
      <w:r>
        <w:instrText>ADDIN CSL_CITATION {"citationItems":[{"id":"ITEM-1","itemData":{"ISBN":"0603088406","author":[{"dropping-particle":"","family":"MRizky","given":"Aminudin","non-dropping-particle":"","parse-names":false,"suffix":""}],"container-title":"Paper Knowledge . Toward a Media History of Documents","id":"ITEM-1","issue":"January","issued":{"date-parts":[["2020"]]},"page":"12-26","title":"</w:instrText>
      </w:r>
      <w:r>
        <w:rPr>
          <w:rFonts w:ascii="MS Gothic" w:eastAsia="MS Gothic" w:hAnsi="MS Gothic" w:cs="MS Gothic" w:hint="eastAsia"/>
        </w:rPr>
        <w:instrText>済無</w:instrText>
      </w:r>
      <w:r>
        <w:instrText>No Title No Title No Title","type":"article-journal"},"uris":["http://www.mendeley.com/documents/?uuid=176923f3-3d70-48d9-b38a-18e190c3f3b5","http://www.mendeley.com/documents/?uuid=8e37a9f3-19b1-4126-8b1c-68b6c3a9eac0"]}],"mendeley":{"formattedCitation":"(MRizky, 2020)","plainTextFormattedCitation":"(MRizky, 2020)","previouslyFormattedCitation":"(MRizky, 2020)"},"properties":{"noteIndex":0},"schema":"https://github.com/citation-style-language/schema/raw/master/csl-citation.json"}</w:instrText>
      </w:r>
      <w:r>
        <w:rPr>
          <w:b/>
          <w:bCs/>
        </w:rPr>
        <w:fldChar w:fldCharType="separate"/>
      </w:r>
      <w:r>
        <w:rPr>
          <w:noProof/>
        </w:rPr>
        <w:t>(MRizky, 2020)</w:t>
      </w:r>
      <w:r>
        <w:rPr>
          <w:b/>
          <w:bCs/>
        </w:rPr>
        <w:fldChar w:fldCharType="end"/>
      </w:r>
    </w:p>
    <w:p w14:paraId="7399786A" w14:textId="77777777" w:rsidR="005146A3" w:rsidRDefault="005146A3"/>
    <w:p w14:paraId="61AD6E58" w14:textId="77777777" w:rsidR="005146A3" w:rsidRDefault="005146A3">
      <w:pPr>
        <w:pStyle w:val="BodyText"/>
      </w:pPr>
    </w:p>
    <w:p w14:paraId="556F1F47" w14:textId="77777777" w:rsidR="005146A3" w:rsidRDefault="005146A3">
      <w:pPr>
        <w:pStyle w:val="BodyText"/>
      </w:pPr>
    </w:p>
    <w:p w14:paraId="230FC38E" w14:textId="77777777" w:rsidR="005146A3" w:rsidRDefault="005146A3">
      <w:pPr>
        <w:pStyle w:val="BodyText"/>
      </w:pPr>
    </w:p>
    <w:p w14:paraId="2ECDF37B" w14:textId="77777777" w:rsidR="005146A3" w:rsidRDefault="005146A3">
      <w:pPr>
        <w:rPr>
          <w:shd w:val="clear" w:color="auto" w:fill="FFFFFF"/>
          <w:lang w:bidi="ar"/>
        </w:rPr>
      </w:pPr>
    </w:p>
    <w:p w14:paraId="2E0287CE" w14:textId="77777777" w:rsidR="005146A3" w:rsidRDefault="00000000">
      <w:pPr>
        <w:pStyle w:val="BodyText"/>
      </w:pPr>
      <w:r>
        <w:t xml:space="preserve"> </w:t>
      </w:r>
    </w:p>
    <w:p w14:paraId="3220C6AC" w14:textId="77777777" w:rsidR="005146A3" w:rsidRDefault="005146A3">
      <w:pPr>
        <w:pStyle w:val="BodyText"/>
      </w:pPr>
    </w:p>
    <w:p w14:paraId="2E729059" w14:textId="77777777" w:rsidR="005146A3" w:rsidRDefault="005146A3">
      <w:pPr>
        <w:pStyle w:val="BodyText"/>
      </w:pPr>
    </w:p>
    <w:p w14:paraId="7C187454" w14:textId="77777777" w:rsidR="005146A3" w:rsidRDefault="005146A3">
      <w:pPr>
        <w:pStyle w:val="BodyText"/>
      </w:pPr>
    </w:p>
    <w:p w14:paraId="5133BE17" w14:textId="77777777" w:rsidR="005146A3" w:rsidRDefault="005146A3">
      <w:pPr>
        <w:pStyle w:val="BodyText"/>
      </w:pPr>
    </w:p>
    <w:p w14:paraId="491050B2" w14:textId="77777777" w:rsidR="005146A3" w:rsidRDefault="005146A3">
      <w:pPr>
        <w:pStyle w:val="BodyText"/>
      </w:pPr>
    </w:p>
    <w:p w14:paraId="11F49C6D" w14:textId="77777777" w:rsidR="005146A3" w:rsidRDefault="005146A3">
      <w:pPr>
        <w:pStyle w:val="BodyText"/>
      </w:pPr>
    </w:p>
    <w:p w14:paraId="7021BA51" w14:textId="77777777" w:rsidR="005146A3" w:rsidRDefault="005146A3">
      <w:pPr>
        <w:pStyle w:val="Caption"/>
        <w:ind w:left="0"/>
      </w:pPr>
    </w:p>
    <w:p w14:paraId="58F5A285" w14:textId="77777777" w:rsidR="005146A3" w:rsidRDefault="005146A3">
      <w:pPr>
        <w:pStyle w:val="Caption"/>
        <w:ind w:left="0"/>
        <w:jc w:val="both"/>
      </w:pPr>
    </w:p>
    <w:p w14:paraId="6268B423" w14:textId="49D11028" w:rsidR="005146A3" w:rsidRDefault="00000000">
      <w:pPr>
        <w:pStyle w:val="Caption"/>
        <w:rPr>
          <w:b w:val="0"/>
          <w:bCs w:val="0"/>
        </w:rPr>
      </w:pPr>
      <w:bookmarkStart w:id="66" w:name="_Toc170814668"/>
      <w:bookmarkStart w:id="67" w:name="_Toc171185763"/>
      <w:bookmarkStart w:id="68" w:name="_Toc171353241"/>
      <w:bookmarkStart w:id="69" w:name="_Toc171679837"/>
      <w:bookmarkStart w:id="70" w:name="_Toc171913513"/>
      <w:r>
        <w:rPr>
          <w:b w:val="0"/>
          <w:bCs w:val="0"/>
        </w:rPr>
        <w:t xml:space="preserve">Gambar </w:t>
      </w:r>
      <w:r>
        <w:rPr>
          <w:b w:val="0"/>
          <w:bCs w:val="0"/>
        </w:rPr>
        <w:fldChar w:fldCharType="begin"/>
      </w:r>
      <w:r>
        <w:rPr>
          <w:b w:val="0"/>
          <w:bCs w:val="0"/>
        </w:rPr>
        <w:instrText xml:space="preserve"> SEQ Gambar \* ARABIC </w:instrText>
      </w:r>
      <w:r>
        <w:rPr>
          <w:b w:val="0"/>
          <w:bCs w:val="0"/>
        </w:rPr>
        <w:fldChar w:fldCharType="separate"/>
      </w:r>
      <w:r w:rsidR="008E3206">
        <w:rPr>
          <w:b w:val="0"/>
          <w:bCs w:val="0"/>
          <w:noProof/>
        </w:rPr>
        <w:t>1</w:t>
      </w:r>
      <w:r>
        <w:rPr>
          <w:b w:val="0"/>
          <w:bCs w:val="0"/>
        </w:rPr>
        <w:fldChar w:fldCharType="end"/>
      </w:r>
      <w:r>
        <w:rPr>
          <w:b w:val="0"/>
          <w:bCs w:val="0"/>
        </w:rPr>
        <w:t>. State Of Art</w:t>
      </w:r>
      <w:bookmarkEnd w:id="66"/>
      <w:bookmarkEnd w:id="67"/>
      <w:bookmarkEnd w:id="68"/>
      <w:bookmarkEnd w:id="69"/>
      <w:bookmarkEnd w:id="70"/>
    </w:p>
    <w:p w14:paraId="65D38B2A" w14:textId="77777777" w:rsidR="005146A3" w:rsidRDefault="00000000">
      <w:pPr>
        <w:pStyle w:val="Heading2"/>
        <w:numPr>
          <w:ilvl w:val="0"/>
          <w:numId w:val="10"/>
        </w:numPr>
        <w:ind w:left="142" w:hanging="503"/>
        <w:rPr>
          <w:i/>
          <w:iCs/>
        </w:rPr>
      </w:pPr>
      <w:bookmarkStart w:id="71" w:name="_Toc169862844"/>
      <w:bookmarkStart w:id="72" w:name="_Toc18456"/>
      <w:bookmarkStart w:id="73" w:name="_Toc170812686"/>
      <w:bookmarkStart w:id="74" w:name="_Toc171679609"/>
      <w:bookmarkStart w:id="75" w:name="_Toc171913185"/>
      <w:r>
        <w:lastRenderedPageBreak/>
        <w:t xml:space="preserve">Studi </w:t>
      </w:r>
      <w:proofErr w:type="spellStart"/>
      <w:r>
        <w:t>Literatur</w:t>
      </w:r>
      <w:bookmarkEnd w:id="71"/>
      <w:bookmarkEnd w:id="72"/>
      <w:bookmarkEnd w:id="73"/>
      <w:bookmarkEnd w:id="74"/>
      <w:bookmarkEnd w:id="75"/>
      <w:proofErr w:type="spellEnd"/>
    </w:p>
    <w:p w14:paraId="7F8EAC09" w14:textId="77777777" w:rsidR="005146A3" w:rsidRDefault="00000000">
      <w:pPr>
        <w:ind w:firstLine="284"/>
        <w:jc w:val="both"/>
        <w:rPr>
          <w:rFonts w:eastAsia="Times New Roman"/>
          <w:highlight w:val="white"/>
        </w:rPr>
      </w:pPr>
      <w:r>
        <w:rPr>
          <w:lang w:bidi="ar"/>
        </w:rPr>
        <w:t xml:space="preserve">Pada </w:t>
      </w:r>
      <w:proofErr w:type="spellStart"/>
      <w:r>
        <w:rPr>
          <w:lang w:bidi="ar"/>
        </w:rPr>
        <w:t>tahapan</w:t>
      </w:r>
      <w:proofErr w:type="spellEnd"/>
      <w:r>
        <w:rPr>
          <w:lang w:bidi="ar"/>
        </w:rPr>
        <w:t xml:space="preserve"> </w:t>
      </w:r>
      <w:proofErr w:type="spellStart"/>
      <w:r>
        <w:rPr>
          <w:lang w:bidi="ar"/>
        </w:rPr>
        <w:t>ini</w:t>
      </w:r>
      <w:proofErr w:type="spellEnd"/>
      <w:r>
        <w:rPr>
          <w:lang w:bidi="ar"/>
        </w:rPr>
        <w:t xml:space="preserve">, </w:t>
      </w:r>
      <w:proofErr w:type="spellStart"/>
      <w:r>
        <w:rPr>
          <w:lang w:bidi="ar"/>
        </w:rPr>
        <w:t>dilakukan</w:t>
      </w:r>
      <w:proofErr w:type="spellEnd"/>
      <w:r>
        <w:rPr>
          <w:lang w:bidi="ar"/>
        </w:rPr>
        <w:t xml:space="preserve"> </w:t>
      </w:r>
      <w:proofErr w:type="spellStart"/>
      <w:r>
        <w:rPr>
          <w:lang w:bidi="ar"/>
        </w:rPr>
        <w:t>pembelajaran</w:t>
      </w:r>
      <w:proofErr w:type="spellEnd"/>
      <w:r>
        <w:rPr>
          <w:lang w:bidi="ar"/>
        </w:rPr>
        <w:t xml:space="preserve"> </w:t>
      </w:r>
      <w:proofErr w:type="spellStart"/>
      <w:r>
        <w:rPr>
          <w:lang w:bidi="ar"/>
        </w:rPr>
        <w:t>mengenai</w:t>
      </w:r>
      <w:proofErr w:type="spellEnd"/>
      <w:r>
        <w:rPr>
          <w:lang w:bidi="ar"/>
        </w:rPr>
        <w:t xml:space="preserve"> </w:t>
      </w:r>
      <w:proofErr w:type="spellStart"/>
      <w:r>
        <w:rPr>
          <w:lang w:bidi="ar"/>
        </w:rPr>
        <w:t>fenomena</w:t>
      </w:r>
      <w:proofErr w:type="spellEnd"/>
      <w:r>
        <w:rPr>
          <w:lang w:bidi="ar"/>
        </w:rPr>
        <w:t xml:space="preserve"> yang </w:t>
      </w:r>
      <w:proofErr w:type="spellStart"/>
      <w:r>
        <w:rPr>
          <w:lang w:bidi="ar"/>
        </w:rPr>
        <w:t>hendak</w:t>
      </w:r>
      <w:proofErr w:type="spellEnd"/>
      <w:r>
        <w:rPr>
          <w:lang w:bidi="ar"/>
        </w:rPr>
        <w:t xml:space="preserve"> </w:t>
      </w:r>
      <w:proofErr w:type="spellStart"/>
      <w:r>
        <w:rPr>
          <w:lang w:bidi="ar"/>
        </w:rPr>
        <w:t>diteliti</w:t>
      </w:r>
      <w:proofErr w:type="spellEnd"/>
      <w:r>
        <w:rPr>
          <w:lang w:bidi="ar"/>
        </w:rPr>
        <w:t xml:space="preserve"> </w:t>
      </w:r>
      <w:proofErr w:type="spellStart"/>
      <w:r>
        <w:rPr>
          <w:lang w:bidi="ar"/>
        </w:rPr>
        <w:t>yaitu</w:t>
      </w:r>
      <w:proofErr w:type="spellEnd"/>
      <w:r>
        <w:rPr>
          <w:lang w:bidi="ar"/>
        </w:rPr>
        <w:t xml:space="preserve"> </w:t>
      </w:r>
      <w:proofErr w:type="spellStart"/>
      <w:r>
        <w:rPr>
          <w:lang w:bidi="ar"/>
        </w:rPr>
        <w:t>klasifikasi</w:t>
      </w:r>
      <w:proofErr w:type="spellEnd"/>
      <w:r>
        <w:rPr>
          <w:lang w:bidi="ar"/>
        </w:rPr>
        <w:t xml:space="preserve"> Bunga Iris </w:t>
      </w:r>
      <w:proofErr w:type="spellStart"/>
      <w:r>
        <w:rPr>
          <w:lang w:bidi="ar"/>
        </w:rPr>
        <w:t>menggunakan</w:t>
      </w:r>
      <w:proofErr w:type="spellEnd"/>
      <w:r>
        <w:rPr>
          <w:lang w:bidi="ar"/>
        </w:rPr>
        <w:t xml:space="preserve"> </w:t>
      </w:r>
      <w:r>
        <w:rPr>
          <w:rFonts w:eastAsia="TimesNewRomanPS-ItalicMT"/>
          <w:i/>
          <w:iCs/>
          <w:lang w:bidi="ar"/>
        </w:rPr>
        <w:t xml:space="preserve">K-Nearest Neighbor </w:t>
      </w:r>
      <w:r>
        <w:rPr>
          <w:lang w:bidi="ar"/>
        </w:rPr>
        <w:t xml:space="preserve">(KNN) </w:t>
      </w:r>
      <w:proofErr w:type="spellStart"/>
      <w:r>
        <w:rPr>
          <w:lang w:bidi="ar"/>
        </w:rPr>
        <w:t>dengan</w:t>
      </w:r>
      <w:proofErr w:type="spellEnd"/>
      <w:r>
        <w:rPr>
          <w:lang w:bidi="ar"/>
        </w:rPr>
        <w:t xml:space="preserve"> </w:t>
      </w:r>
      <w:proofErr w:type="spellStart"/>
      <w:r>
        <w:rPr>
          <w:lang w:bidi="ar"/>
        </w:rPr>
        <w:t>cara</w:t>
      </w:r>
      <w:proofErr w:type="spellEnd"/>
      <w:r>
        <w:rPr>
          <w:lang w:bidi="ar"/>
        </w:rPr>
        <w:t xml:space="preserve"> </w:t>
      </w:r>
      <w:proofErr w:type="spellStart"/>
      <w:r>
        <w:rPr>
          <w:lang w:bidi="ar"/>
        </w:rPr>
        <w:t>mencari</w:t>
      </w:r>
      <w:proofErr w:type="spellEnd"/>
      <w:r>
        <w:rPr>
          <w:lang w:bidi="ar"/>
        </w:rPr>
        <w:t xml:space="preserve"> </w:t>
      </w:r>
      <w:proofErr w:type="spellStart"/>
      <w:r>
        <w:rPr>
          <w:lang w:bidi="ar"/>
        </w:rPr>
        <w:t>berbagai</w:t>
      </w:r>
      <w:proofErr w:type="spellEnd"/>
      <w:r>
        <w:rPr>
          <w:lang w:bidi="ar"/>
        </w:rPr>
        <w:t xml:space="preserve"> </w:t>
      </w:r>
      <w:proofErr w:type="spellStart"/>
      <w:r>
        <w:rPr>
          <w:lang w:bidi="ar"/>
        </w:rPr>
        <w:t>referensi</w:t>
      </w:r>
      <w:proofErr w:type="spellEnd"/>
      <w:r>
        <w:rPr>
          <w:lang w:bidi="ar"/>
        </w:rPr>
        <w:t xml:space="preserve"> </w:t>
      </w:r>
      <w:proofErr w:type="spellStart"/>
      <w:r>
        <w:rPr>
          <w:lang w:bidi="ar"/>
        </w:rPr>
        <w:t>penelitian</w:t>
      </w:r>
      <w:proofErr w:type="spellEnd"/>
      <w:r>
        <w:rPr>
          <w:lang w:bidi="ar"/>
        </w:rPr>
        <w:t xml:space="preserve">. </w:t>
      </w:r>
      <w:proofErr w:type="spellStart"/>
      <w:r>
        <w:rPr>
          <w:lang w:bidi="ar"/>
        </w:rPr>
        <w:t>Referensi</w:t>
      </w:r>
      <w:proofErr w:type="spellEnd"/>
      <w:r>
        <w:rPr>
          <w:lang w:bidi="ar"/>
        </w:rPr>
        <w:t xml:space="preserve"> </w:t>
      </w:r>
      <w:proofErr w:type="spellStart"/>
      <w:r>
        <w:rPr>
          <w:lang w:bidi="ar"/>
        </w:rPr>
        <w:t>penelitian</w:t>
      </w:r>
      <w:proofErr w:type="spellEnd"/>
      <w:r>
        <w:rPr>
          <w:lang w:bidi="ar"/>
        </w:rPr>
        <w:t xml:space="preserve"> </w:t>
      </w:r>
      <w:proofErr w:type="spellStart"/>
      <w:r>
        <w:rPr>
          <w:lang w:bidi="ar"/>
        </w:rPr>
        <w:t>berasal</w:t>
      </w:r>
      <w:proofErr w:type="spellEnd"/>
      <w:r>
        <w:rPr>
          <w:lang w:bidi="ar"/>
        </w:rPr>
        <w:t xml:space="preserve"> </w:t>
      </w:r>
      <w:proofErr w:type="spellStart"/>
      <w:r>
        <w:rPr>
          <w:lang w:bidi="ar"/>
        </w:rPr>
        <w:t>dari</w:t>
      </w:r>
      <w:proofErr w:type="spellEnd"/>
      <w:r>
        <w:rPr>
          <w:lang w:bidi="ar"/>
        </w:rPr>
        <w:t xml:space="preserve"> </w:t>
      </w:r>
      <w:proofErr w:type="spellStart"/>
      <w:r>
        <w:rPr>
          <w:lang w:bidi="ar"/>
        </w:rPr>
        <w:t>jurnal</w:t>
      </w:r>
      <w:proofErr w:type="spellEnd"/>
      <w:r>
        <w:rPr>
          <w:lang w:bidi="ar"/>
        </w:rPr>
        <w:t xml:space="preserve"> </w:t>
      </w:r>
      <w:proofErr w:type="spellStart"/>
      <w:r>
        <w:rPr>
          <w:lang w:bidi="ar"/>
        </w:rPr>
        <w:t>atau</w:t>
      </w:r>
      <w:proofErr w:type="spellEnd"/>
      <w:r>
        <w:rPr>
          <w:lang w:bidi="ar"/>
        </w:rPr>
        <w:t xml:space="preserve"> </w:t>
      </w:r>
      <w:proofErr w:type="spellStart"/>
      <w:r>
        <w:rPr>
          <w:lang w:bidi="ar"/>
        </w:rPr>
        <w:t>buku</w:t>
      </w:r>
      <w:proofErr w:type="spellEnd"/>
      <w:r>
        <w:rPr>
          <w:lang w:bidi="ar"/>
        </w:rPr>
        <w:t xml:space="preserve"> yang </w:t>
      </w:r>
      <w:proofErr w:type="spellStart"/>
      <w:r>
        <w:rPr>
          <w:lang w:bidi="ar"/>
        </w:rPr>
        <w:t>relevan</w:t>
      </w:r>
      <w:proofErr w:type="spellEnd"/>
      <w:r>
        <w:rPr>
          <w:lang w:bidi="ar"/>
        </w:rPr>
        <w:t xml:space="preserve"> </w:t>
      </w:r>
      <w:proofErr w:type="spellStart"/>
      <w:r>
        <w:rPr>
          <w:lang w:bidi="ar"/>
        </w:rPr>
        <w:t>dengan</w:t>
      </w:r>
      <w:proofErr w:type="spellEnd"/>
      <w:r>
        <w:rPr>
          <w:lang w:bidi="ar"/>
        </w:rPr>
        <w:t xml:space="preserve"> </w:t>
      </w:r>
      <w:proofErr w:type="spellStart"/>
      <w:r>
        <w:rPr>
          <w:lang w:bidi="ar"/>
        </w:rPr>
        <w:t>fenomena</w:t>
      </w:r>
      <w:proofErr w:type="spellEnd"/>
      <w:r>
        <w:rPr>
          <w:lang w:bidi="ar"/>
        </w:rPr>
        <w:t xml:space="preserve"> </w:t>
      </w:r>
      <w:proofErr w:type="spellStart"/>
      <w:r>
        <w:rPr>
          <w:lang w:bidi="ar"/>
        </w:rPr>
        <w:t>penelitian</w:t>
      </w:r>
      <w:proofErr w:type="spellEnd"/>
      <w:r>
        <w:rPr>
          <w:lang w:bidi="ar"/>
        </w:rPr>
        <w:t xml:space="preserve">. Tujuan </w:t>
      </w:r>
      <w:proofErr w:type="spellStart"/>
      <w:r>
        <w:rPr>
          <w:lang w:bidi="ar"/>
        </w:rPr>
        <w:t>dilakukannya</w:t>
      </w:r>
      <w:proofErr w:type="spellEnd"/>
      <w:r>
        <w:rPr>
          <w:lang w:bidi="ar"/>
        </w:rPr>
        <w:t xml:space="preserve"> </w:t>
      </w:r>
      <w:proofErr w:type="spellStart"/>
      <w:r>
        <w:rPr>
          <w:lang w:bidi="ar"/>
        </w:rPr>
        <w:t>studi</w:t>
      </w:r>
      <w:proofErr w:type="spellEnd"/>
      <w:r>
        <w:rPr>
          <w:lang w:bidi="ar"/>
        </w:rPr>
        <w:t xml:space="preserve"> </w:t>
      </w:r>
      <w:proofErr w:type="spellStart"/>
      <w:r>
        <w:rPr>
          <w:lang w:bidi="ar"/>
        </w:rPr>
        <w:t>literatur</w:t>
      </w:r>
      <w:proofErr w:type="spellEnd"/>
      <w:r>
        <w:rPr>
          <w:lang w:bidi="ar"/>
        </w:rPr>
        <w:t xml:space="preserve"> </w:t>
      </w:r>
      <w:proofErr w:type="spellStart"/>
      <w:r>
        <w:rPr>
          <w:lang w:bidi="ar"/>
        </w:rPr>
        <w:t>adalah</w:t>
      </w:r>
      <w:proofErr w:type="spellEnd"/>
      <w:r>
        <w:rPr>
          <w:lang w:bidi="ar"/>
        </w:rPr>
        <w:t xml:space="preserve"> </w:t>
      </w:r>
      <w:proofErr w:type="spellStart"/>
      <w:r>
        <w:rPr>
          <w:lang w:bidi="ar"/>
        </w:rPr>
        <w:t>untuk</w:t>
      </w:r>
      <w:proofErr w:type="spellEnd"/>
      <w:r>
        <w:rPr>
          <w:lang w:bidi="ar"/>
        </w:rPr>
        <w:t xml:space="preserve"> </w:t>
      </w:r>
      <w:proofErr w:type="spellStart"/>
      <w:r>
        <w:rPr>
          <w:lang w:bidi="ar"/>
        </w:rPr>
        <w:t>memperkuat</w:t>
      </w:r>
      <w:proofErr w:type="spellEnd"/>
      <w:r>
        <w:rPr>
          <w:lang w:bidi="ar"/>
        </w:rPr>
        <w:t xml:space="preserve"> </w:t>
      </w:r>
      <w:proofErr w:type="spellStart"/>
      <w:r>
        <w:rPr>
          <w:lang w:bidi="ar"/>
        </w:rPr>
        <w:t>landasan</w:t>
      </w:r>
      <w:proofErr w:type="spellEnd"/>
      <w:r>
        <w:rPr>
          <w:lang w:bidi="ar"/>
        </w:rPr>
        <w:t xml:space="preserve"> </w:t>
      </w:r>
      <w:proofErr w:type="spellStart"/>
      <w:r>
        <w:rPr>
          <w:lang w:bidi="ar"/>
        </w:rPr>
        <w:t>penelitian</w:t>
      </w:r>
      <w:proofErr w:type="spellEnd"/>
      <w:r>
        <w:rPr>
          <w:lang w:bidi="ar"/>
        </w:rPr>
        <w:t xml:space="preserve"> </w:t>
      </w:r>
      <w:proofErr w:type="spellStart"/>
      <w:r>
        <w:rPr>
          <w:lang w:bidi="ar"/>
        </w:rPr>
        <w:t>melalui</w:t>
      </w:r>
      <w:proofErr w:type="spellEnd"/>
      <w:r>
        <w:rPr>
          <w:lang w:bidi="ar"/>
        </w:rPr>
        <w:t xml:space="preserve"> </w:t>
      </w:r>
      <w:proofErr w:type="spellStart"/>
      <w:r>
        <w:rPr>
          <w:lang w:bidi="ar"/>
        </w:rPr>
        <w:t>informasi</w:t>
      </w:r>
      <w:proofErr w:type="spellEnd"/>
      <w:r>
        <w:rPr>
          <w:lang w:bidi="ar"/>
        </w:rPr>
        <w:t xml:space="preserve"> </w:t>
      </w:r>
      <w:proofErr w:type="spellStart"/>
      <w:r>
        <w:rPr>
          <w:lang w:bidi="ar"/>
        </w:rPr>
        <w:t>dengan</w:t>
      </w:r>
      <w:proofErr w:type="spellEnd"/>
      <w:r>
        <w:rPr>
          <w:lang w:bidi="ar"/>
        </w:rPr>
        <w:t xml:space="preserve"> </w:t>
      </w:r>
      <w:proofErr w:type="spellStart"/>
      <w:r>
        <w:rPr>
          <w:lang w:bidi="ar"/>
        </w:rPr>
        <w:t>sumber-sumber</w:t>
      </w:r>
      <w:proofErr w:type="spellEnd"/>
      <w:r>
        <w:rPr>
          <w:lang w:bidi="ar"/>
        </w:rPr>
        <w:t xml:space="preserve"> </w:t>
      </w:r>
      <w:proofErr w:type="spellStart"/>
      <w:r>
        <w:rPr>
          <w:lang w:bidi="ar"/>
        </w:rPr>
        <w:t>literatur</w:t>
      </w:r>
      <w:proofErr w:type="spellEnd"/>
      <w:r>
        <w:rPr>
          <w:lang w:bidi="ar"/>
        </w:rPr>
        <w:t xml:space="preserve"> yang valid. </w:t>
      </w:r>
      <w:r>
        <w:rPr>
          <w:b/>
          <w:bCs/>
          <w:lang w:bidi="ar"/>
        </w:rPr>
        <w:fldChar w:fldCharType="begin" w:fldLock="1"/>
      </w:r>
      <w:r>
        <w:rPr>
          <w:lang w:bidi="ar"/>
        </w:rPr>
        <w:instrText>ADDIN CSL_CITATION {"citationItems":[{"id":"ITEM-1","itemData":{"DOI":"10.35957/algoritme.xxxx","ISSN":"2775-8796","abstract":"Abstrak Cuaca merupakan kejadian alam singkat berkenaan dengan kondisi atmosfir yang berlangsung di bumi yang ditentukan oleh tekanan, kecepatan angin, suhu, dan fenomena udara. Penelitian ini melakukan klasifikasi terhadap 3 kelas cuaca yaitu cerah (sunny), berawan (cloudy), dan hujan (rainy) menggunakan algoritma K-Nearest Neighbor sebagai algoritma klasifikasi cuaca dengan parameter nilai K sebesar 3, 5, 7, dan 9. Dataset cuaca yang hendak diteliti berupa 96.453 data yang diambil dari website Kaggle. Dataset dilakukan pembagian atas data latih dan data uji dengan rasio 80:20. Implementasi algoritma K-Nearest Neighbor menghasilkan confusion matrix dan classification report dimana pada confusion matrix, jumlah data terprediksi benar terbanyak ada pada nilai K = 9 yaitu sebanyak 13.132 data terprediksi benar dengan jumlah data terprediksi benar terbesar ada pada kelas cloudy yaitu sebanyak 10.865 data. Adapun nilai akurasi tertinggi baik pada kelas cuaca cloudy, rainy, maupun sunny terdapat pada K = 9 yakni sebesar 68,073% dan nilai precision, recall, dan f1-score terbesar terdapat pada kelas cloudy pada K = 9 yang secara berturut-turut sebesar 72,095%, 89,288%, dan 79,775%. Abstract Weather is a brief natural event concerning the atmospheric conditions that take place on Earth which are determined by pressure, wind speed, temperature, and air phenomena. This study classifies 3 weather classes, namely sunny, cloudy, and rainy using the K-Nearest Neighbor algorithm as a weather classification algorithm with K value parameters of 3, 5, 7, and 9. Weather dataset 96.","author":[{"dropping-particle":"","family":"Udjulawa","given":"Daniel","non-dropping-particle":"","parse-names":false,"suffix":""}],"container-title":"Jurnal Algoritme","id":"ITEM-1","issue":"1","issued":{"date-parts":[["2023"]]},"page":"1-12","title":"Implementasi Algoritma K-Nearest Neighbor untuk Klasifikasi Cuaca","type":"article-journal","volume":"4"},"uris":["http://www.mendeley.com/documents/?uuid=12e30957-b677-4159-aac7-405ba4edcf0d","http://www.mendeley.com/documents/?uuid=19c8857a-d701-4723-bffd-411a68b65c02"]}],"mendeley":{"formattedCitation":"(Udjulawa, 2023)","plainTextFormattedCitation":"(Udjulawa, 2023)","previouslyFormattedCitation":"(Udjulawa, 2023)"},"properties":{"noteIndex":0},"schema":"https://github.com/citation-style-language/schema/raw/master/csl-citation.json"}</w:instrText>
      </w:r>
      <w:r>
        <w:rPr>
          <w:b/>
          <w:bCs/>
          <w:lang w:bidi="ar"/>
        </w:rPr>
        <w:fldChar w:fldCharType="separate"/>
      </w:r>
      <w:r>
        <w:rPr>
          <w:noProof/>
          <w:lang w:bidi="ar"/>
        </w:rPr>
        <w:t>(Udjulawa, 2023)</w:t>
      </w:r>
      <w:r>
        <w:rPr>
          <w:b/>
          <w:bCs/>
          <w:lang w:bidi="ar"/>
        </w:rPr>
        <w:fldChar w:fldCharType="end"/>
      </w:r>
      <w:r>
        <w:rPr>
          <w:lang w:bidi="ar"/>
        </w:rPr>
        <w:t xml:space="preserve"> </w:t>
      </w:r>
      <w:proofErr w:type="spellStart"/>
      <w:r>
        <w:rPr>
          <w:rFonts w:eastAsia="Times New Roman"/>
          <w:highlight w:val="white"/>
        </w:rPr>
        <w:t>Dengan</w:t>
      </w:r>
      <w:proofErr w:type="spellEnd"/>
      <w:r>
        <w:rPr>
          <w:rFonts w:eastAsia="Times New Roman"/>
          <w:highlight w:val="white"/>
        </w:rPr>
        <w:t xml:space="preserve"> kata lain, </w:t>
      </w:r>
      <w:proofErr w:type="spellStart"/>
      <w:r>
        <w:rPr>
          <w:rFonts w:eastAsia="Times New Roman"/>
          <w:highlight w:val="white"/>
        </w:rPr>
        <w:t>istilah</w:t>
      </w:r>
      <w:proofErr w:type="spellEnd"/>
      <w:r>
        <w:rPr>
          <w:rFonts w:eastAsia="Times New Roman"/>
          <w:highlight w:val="white"/>
        </w:rPr>
        <w:t xml:space="preserve"> </w:t>
      </w:r>
      <w:proofErr w:type="spellStart"/>
      <w:r>
        <w:rPr>
          <w:rFonts w:eastAsia="Times New Roman"/>
          <w:highlight w:val="white"/>
        </w:rPr>
        <w:t>studi</w:t>
      </w:r>
      <w:proofErr w:type="spellEnd"/>
      <w:r>
        <w:rPr>
          <w:rFonts w:eastAsia="Times New Roman"/>
          <w:highlight w:val="white"/>
        </w:rPr>
        <w:t xml:space="preserve"> </w:t>
      </w:r>
      <w:proofErr w:type="spellStart"/>
      <w:r>
        <w:rPr>
          <w:rFonts w:eastAsia="Times New Roman"/>
          <w:highlight w:val="white"/>
        </w:rPr>
        <w:t>literatur</w:t>
      </w:r>
      <w:proofErr w:type="spellEnd"/>
      <w:r>
        <w:rPr>
          <w:rFonts w:eastAsia="Times New Roman"/>
          <w:highlight w:val="white"/>
        </w:rPr>
        <w:t xml:space="preserve"> </w:t>
      </w:r>
      <w:proofErr w:type="spellStart"/>
      <w:r>
        <w:rPr>
          <w:rFonts w:eastAsia="Times New Roman"/>
          <w:highlight w:val="white"/>
        </w:rPr>
        <w:t>ini</w:t>
      </w:r>
      <w:proofErr w:type="spellEnd"/>
      <w:r>
        <w:rPr>
          <w:rFonts w:eastAsia="Times New Roman"/>
          <w:highlight w:val="white"/>
        </w:rPr>
        <w:t xml:space="preserve"> juga sangat familiar </w:t>
      </w:r>
      <w:proofErr w:type="spellStart"/>
      <w:r>
        <w:rPr>
          <w:rFonts w:eastAsia="Times New Roman"/>
          <w:highlight w:val="white"/>
        </w:rPr>
        <w:t>dengan</w:t>
      </w:r>
      <w:proofErr w:type="spellEnd"/>
      <w:r>
        <w:rPr>
          <w:rFonts w:eastAsia="Times New Roman"/>
          <w:highlight w:val="white"/>
        </w:rPr>
        <w:t xml:space="preserve"> </w:t>
      </w:r>
      <w:proofErr w:type="spellStart"/>
      <w:r>
        <w:rPr>
          <w:rFonts w:eastAsia="Times New Roman"/>
          <w:highlight w:val="white"/>
        </w:rPr>
        <w:t>sebutan</w:t>
      </w:r>
      <w:proofErr w:type="spellEnd"/>
      <w:r>
        <w:rPr>
          <w:rFonts w:eastAsia="Times New Roman"/>
          <w:highlight w:val="white"/>
        </w:rPr>
        <w:t xml:space="preserve"> </w:t>
      </w:r>
      <w:proofErr w:type="spellStart"/>
      <w:r>
        <w:rPr>
          <w:rFonts w:eastAsia="Times New Roman"/>
          <w:highlight w:val="white"/>
        </w:rPr>
        <w:t>studi</w:t>
      </w:r>
      <w:proofErr w:type="spellEnd"/>
      <w:r>
        <w:rPr>
          <w:rFonts w:eastAsia="Times New Roman"/>
          <w:highlight w:val="white"/>
        </w:rPr>
        <w:t xml:space="preserve"> </w:t>
      </w:r>
      <w:proofErr w:type="spellStart"/>
      <w:r>
        <w:rPr>
          <w:rFonts w:eastAsia="Times New Roman"/>
          <w:highlight w:val="white"/>
        </w:rPr>
        <w:t>pustaka</w:t>
      </w:r>
      <w:proofErr w:type="spellEnd"/>
      <w:r>
        <w:rPr>
          <w:rFonts w:eastAsia="Times New Roman"/>
          <w:highlight w:val="white"/>
        </w:rPr>
        <w:t xml:space="preserve">. Dalam </w:t>
      </w:r>
      <w:proofErr w:type="spellStart"/>
      <w:r>
        <w:rPr>
          <w:rFonts w:eastAsia="Times New Roman"/>
          <w:highlight w:val="white"/>
        </w:rPr>
        <w:t>hal</w:t>
      </w:r>
      <w:proofErr w:type="spellEnd"/>
      <w:r>
        <w:rPr>
          <w:rFonts w:eastAsia="Times New Roman"/>
          <w:highlight w:val="white"/>
        </w:rPr>
        <w:t xml:space="preserve"> </w:t>
      </w:r>
      <w:proofErr w:type="spellStart"/>
      <w:r>
        <w:rPr>
          <w:rFonts w:eastAsia="Times New Roman"/>
          <w:highlight w:val="white"/>
        </w:rPr>
        <w:t>ini</w:t>
      </w:r>
      <w:proofErr w:type="spellEnd"/>
      <w:r>
        <w:rPr>
          <w:rFonts w:eastAsia="Times New Roman"/>
          <w:highlight w:val="white"/>
        </w:rPr>
        <w:t xml:space="preserve"> </w:t>
      </w:r>
      <w:proofErr w:type="spellStart"/>
      <w:r>
        <w:rPr>
          <w:rFonts w:eastAsia="Times New Roman"/>
          <w:highlight w:val="white"/>
        </w:rPr>
        <w:t>penulis</w:t>
      </w:r>
      <w:proofErr w:type="spellEnd"/>
      <w:r>
        <w:rPr>
          <w:rFonts w:eastAsia="Times New Roman"/>
          <w:highlight w:val="white"/>
        </w:rPr>
        <w:t xml:space="preserve"> </w:t>
      </w:r>
      <w:proofErr w:type="spellStart"/>
      <w:r>
        <w:rPr>
          <w:rFonts w:eastAsia="Times New Roman"/>
          <w:highlight w:val="white"/>
        </w:rPr>
        <w:t>mengutiip</w:t>
      </w:r>
      <w:proofErr w:type="spellEnd"/>
      <w:r>
        <w:rPr>
          <w:rFonts w:eastAsia="Times New Roman"/>
          <w:highlight w:val="white"/>
        </w:rPr>
        <w:t xml:space="preserve"> </w:t>
      </w:r>
      <w:proofErr w:type="spellStart"/>
      <w:r>
        <w:rPr>
          <w:rFonts w:eastAsia="Times New Roman"/>
          <w:highlight w:val="white"/>
        </w:rPr>
        <w:t>beberapa</w:t>
      </w:r>
      <w:proofErr w:type="spellEnd"/>
      <w:r>
        <w:rPr>
          <w:rFonts w:eastAsia="Times New Roman"/>
          <w:highlight w:val="white"/>
        </w:rPr>
        <w:t xml:space="preserve"> </w:t>
      </w:r>
      <w:proofErr w:type="spellStart"/>
      <w:r>
        <w:rPr>
          <w:rFonts w:eastAsia="Times New Roman"/>
          <w:highlight w:val="white"/>
        </w:rPr>
        <w:t>jurnal</w:t>
      </w:r>
      <w:proofErr w:type="spellEnd"/>
      <w:r>
        <w:rPr>
          <w:rFonts w:eastAsia="Times New Roman"/>
          <w:highlight w:val="white"/>
        </w:rPr>
        <w:t xml:space="preserve"> yang </w:t>
      </w:r>
      <w:proofErr w:type="spellStart"/>
      <w:r>
        <w:rPr>
          <w:rFonts w:eastAsia="Times New Roman"/>
          <w:highlight w:val="white"/>
        </w:rPr>
        <w:t>dijadikan</w:t>
      </w:r>
      <w:proofErr w:type="spellEnd"/>
      <w:r>
        <w:rPr>
          <w:rFonts w:eastAsia="Times New Roman"/>
          <w:highlight w:val="white"/>
        </w:rPr>
        <w:t xml:space="preserve"> </w:t>
      </w:r>
      <w:proofErr w:type="spellStart"/>
      <w:r>
        <w:rPr>
          <w:rFonts w:eastAsia="Times New Roman"/>
          <w:highlight w:val="white"/>
        </w:rPr>
        <w:t>acuan</w:t>
      </w:r>
      <w:proofErr w:type="spellEnd"/>
      <w:r>
        <w:rPr>
          <w:rFonts w:eastAsia="Times New Roman"/>
          <w:highlight w:val="white"/>
        </w:rPr>
        <w:t xml:space="preserve"> </w:t>
      </w:r>
      <w:proofErr w:type="spellStart"/>
      <w:r>
        <w:rPr>
          <w:rFonts w:eastAsia="Times New Roman"/>
          <w:highlight w:val="white"/>
        </w:rPr>
        <w:t>sebagai</w:t>
      </w:r>
      <w:proofErr w:type="spellEnd"/>
      <w:r>
        <w:rPr>
          <w:rFonts w:eastAsia="Times New Roman"/>
          <w:highlight w:val="white"/>
        </w:rPr>
        <w:t xml:space="preserve"> </w:t>
      </w:r>
      <w:proofErr w:type="spellStart"/>
      <w:r>
        <w:rPr>
          <w:rFonts w:eastAsia="Times New Roman"/>
          <w:highlight w:val="white"/>
        </w:rPr>
        <w:t>sumber</w:t>
      </w:r>
      <w:proofErr w:type="spellEnd"/>
      <w:r>
        <w:rPr>
          <w:rFonts w:eastAsia="Times New Roman"/>
          <w:highlight w:val="white"/>
        </w:rPr>
        <w:t xml:space="preserve"> </w:t>
      </w:r>
      <w:proofErr w:type="spellStart"/>
      <w:r>
        <w:rPr>
          <w:rFonts w:eastAsia="Times New Roman"/>
          <w:highlight w:val="white"/>
        </w:rPr>
        <w:t>untuk</w:t>
      </w:r>
      <w:proofErr w:type="spellEnd"/>
      <w:r>
        <w:rPr>
          <w:rFonts w:eastAsia="Times New Roman"/>
          <w:highlight w:val="white"/>
        </w:rPr>
        <w:t xml:space="preserve"> </w:t>
      </w:r>
      <w:proofErr w:type="spellStart"/>
      <w:r>
        <w:rPr>
          <w:rFonts w:eastAsia="Times New Roman"/>
          <w:highlight w:val="white"/>
        </w:rPr>
        <w:t>membuat</w:t>
      </w:r>
      <w:proofErr w:type="spellEnd"/>
      <w:r>
        <w:rPr>
          <w:rFonts w:eastAsia="Times New Roman"/>
          <w:highlight w:val="white"/>
        </w:rPr>
        <w:t xml:space="preserve"> </w:t>
      </w:r>
      <w:proofErr w:type="spellStart"/>
      <w:r>
        <w:rPr>
          <w:rFonts w:eastAsia="Times New Roman"/>
          <w:highlight w:val="white"/>
        </w:rPr>
        <w:t>sebuah</w:t>
      </w:r>
      <w:proofErr w:type="spellEnd"/>
      <w:r>
        <w:rPr>
          <w:rFonts w:eastAsia="Times New Roman"/>
          <w:highlight w:val="white"/>
        </w:rPr>
        <w:t xml:space="preserve"> </w:t>
      </w:r>
      <w:proofErr w:type="spellStart"/>
      <w:r>
        <w:rPr>
          <w:rFonts w:eastAsia="Times New Roman"/>
          <w:highlight w:val="white"/>
        </w:rPr>
        <w:t>aplikasi</w:t>
      </w:r>
      <w:proofErr w:type="spellEnd"/>
      <w:r>
        <w:rPr>
          <w:rFonts w:eastAsia="Times New Roman"/>
          <w:highlight w:val="white"/>
        </w:rPr>
        <w:t xml:space="preserve"> </w:t>
      </w:r>
      <w:proofErr w:type="spellStart"/>
      <w:r>
        <w:rPr>
          <w:rFonts w:eastAsia="Times New Roman"/>
          <w:highlight w:val="white"/>
        </w:rPr>
        <w:t>Deteksi</w:t>
      </w:r>
      <w:proofErr w:type="spellEnd"/>
      <w:r>
        <w:rPr>
          <w:rFonts w:eastAsia="Times New Roman"/>
          <w:highlight w:val="white"/>
        </w:rPr>
        <w:t xml:space="preserve"> </w:t>
      </w:r>
      <w:proofErr w:type="spellStart"/>
      <w:r>
        <w:rPr>
          <w:rFonts w:eastAsia="Times New Roman"/>
          <w:highlight w:val="white"/>
        </w:rPr>
        <w:t>penyakit</w:t>
      </w:r>
      <w:proofErr w:type="spellEnd"/>
      <w:r>
        <w:rPr>
          <w:rFonts w:eastAsia="Times New Roman"/>
          <w:highlight w:val="white"/>
        </w:rPr>
        <w:t xml:space="preserve"> yang </w:t>
      </w:r>
      <w:proofErr w:type="spellStart"/>
      <w:r>
        <w:rPr>
          <w:rFonts w:eastAsia="Times New Roman"/>
          <w:highlight w:val="white"/>
        </w:rPr>
        <w:t>telah</w:t>
      </w:r>
      <w:proofErr w:type="spellEnd"/>
      <w:r>
        <w:rPr>
          <w:rFonts w:eastAsia="Times New Roman"/>
          <w:highlight w:val="white"/>
        </w:rPr>
        <w:t xml:space="preserve"> </w:t>
      </w:r>
      <w:proofErr w:type="spellStart"/>
      <w:r>
        <w:rPr>
          <w:rFonts w:eastAsia="Times New Roman"/>
          <w:highlight w:val="white"/>
        </w:rPr>
        <w:t>dibuat</w:t>
      </w:r>
      <w:proofErr w:type="spellEnd"/>
      <w:r>
        <w:rPr>
          <w:rFonts w:eastAsia="Times New Roman"/>
          <w:highlight w:val="white"/>
        </w:rPr>
        <w:t xml:space="preserve">. </w:t>
      </w:r>
      <w:proofErr w:type="spellStart"/>
      <w:r>
        <w:rPr>
          <w:rFonts w:eastAsia="Times New Roman"/>
          <w:highlight w:val="white"/>
        </w:rPr>
        <w:t>Berikut</w:t>
      </w:r>
      <w:proofErr w:type="spellEnd"/>
      <w:r>
        <w:rPr>
          <w:rFonts w:eastAsia="Times New Roman"/>
          <w:highlight w:val="white"/>
        </w:rPr>
        <w:t xml:space="preserve"> </w:t>
      </w:r>
      <w:proofErr w:type="spellStart"/>
      <w:r>
        <w:rPr>
          <w:rFonts w:eastAsia="Times New Roman"/>
          <w:highlight w:val="white"/>
        </w:rPr>
        <w:t>beberapa</w:t>
      </w:r>
      <w:proofErr w:type="spellEnd"/>
      <w:r>
        <w:rPr>
          <w:rFonts w:eastAsia="Times New Roman"/>
          <w:highlight w:val="white"/>
        </w:rPr>
        <w:t xml:space="preserve"> </w:t>
      </w:r>
      <w:proofErr w:type="spellStart"/>
      <w:r>
        <w:rPr>
          <w:rFonts w:eastAsia="Times New Roman"/>
          <w:highlight w:val="white"/>
        </w:rPr>
        <w:t>jurnal</w:t>
      </w:r>
      <w:proofErr w:type="spellEnd"/>
      <w:r>
        <w:rPr>
          <w:rFonts w:eastAsia="Times New Roman"/>
          <w:highlight w:val="white"/>
        </w:rPr>
        <w:t xml:space="preserve"> yang </w:t>
      </w:r>
      <w:proofErr w:type="spellStart"/>
      <w:r>
        <w:rPr>
          <w:rFonts w:eastAsia="Times New Roman"/>
          <w:highlight w:val="white"/>
        </w:rPr>
        <w:t>berkaitan</w:t>
      </w:r>
      <w:proofErr w:type="spellEnd"/>
      <w:r>
        <w:rPr>
          <w:rFonts w:eastAsia="Times New Roman"/>
          <w:highlight w:val="white"/>
        </w:rPr>
        <w:t xml:space="preserve"> </w:t>
      </w:r>
      <w:proofErr w:type="spellStart"/>
      <w:r>
        <w:rPr>
          <w:rFonts w:eastAsia="Times New Roman"/>
          <w:highlight w:val="white"/>
        </w:rPr>
        <w:t>dengan</w:t>
      </w:r>
      <w:proofErr w:type="spellEnd"/>
      <w:r>
        <w:rPr>
          <w:rFonts w:eastAsia="Times New Roman"/>
          <w:highlight w:val="white"/>
        </w:rPr>
        <w:t xml:space="preserve"> </w:t>
      </w:r>
      <w:proofErr w:type="spellStart"/>
      <w:r>
        <w:rPr>
          <w:rFonts w:eastAsia="Times New Roman"/>
          <w:highlight w:val="white"/>
        </w:rPr>
        <w:t>penelitian</w:t>
      </w:r>
      <w:proofErr w:type="spellEnd"/>
      <w:r>
        <w:rPr>
          <w:rFonts w:eastAsia="Times New Roman"/>
          <w:highlight w:val="white"/>
        </w:rPr>
        <w:t xml:space="preserve"> yang </w:t>
      </w:r>
      <w:proofErr w:type="spellStart"/>
      <w:r>
        <w:rPr>
          <w:rFonts w:eastAsia="Times New Roman"/>
          <w:highlight w:val="white"/>
        </w:rPr>
        <w:t>akan</w:t>
      </w:r>
      <w:proofErr w:type="spellEnd"/>
      <w:r>
        <w:rPr>
          <w:rFonts w:eastAsia="Times New Roman"/>
          <w:highlight w:val="white"/>
        </w:rPr>
        <w:t xml:space="preserve"> </w:t>
      </w:r>
      <w:proofErr w:type="spellStart"/>
      <w:r>
        <w:rPr>
          <w:rFonts w:eastAsia="Times New Roman"/>
          <w:highlight w:val="white"/>
        </w:rPr>
        <w:t>dilakukan</w:t>
      </w:r>
      <w:proofErr w:type="spellEnd"/>
      <w:r>
        <w:rPr>
          <w:rFonts w:eastAsia="Times New Roman"/>
          <w:highlight w:val="white"/>
        </w:rPr>
        <w:t xml:space="preserve">: </w:t>
      </w:r>
    </w:p>
    <w:p w14:paraId="1F6AD70C" w14:textId="77777777" w:rsidR="005146A3" w:rsidRDefault="00000000">
      <w:pPr>
        <w:pStyle w:val="ListParagraph"/>
        <w:numPr>
          <w:ilvl w:val="0"/>
          <w:numId w:val="11"/>
        </w:numPr>
        <w:tabs>
          <w:tab w:val="clear" w:pos="425"/>
          <w:tab w:val="left" w:pos="-240"/>
        </w:tabs>
        <w:ind w:left="-240" w:hanging="240"/>
        <w:jc w:val="both"/>
        <w:rPr>
          <w:shd w:val="clear" w:color="auto" w:fill="F9F9FE"/>
        </w:rPr>
      </w:pPr>
      <w:proofErr w:type="spellStart"/>
      <w:r>
        <w:rPr>
          <w:rFonts w:eastAsia="Times New Roman"/>
          <w:highlight w:val="white"/>
        </w:rPr>
        <w:t>Jurnal</w:t>
      </w:r>
      <w:proofErr w:type="spellEnd"/>
      <w:r>
        <w:rPr>
          <w:rFonts w:eastAsia="Times New Roman"/>
          <w:highlight w:val="white"/>
        </w:rPr>
        <w:t xml:space="preserve"> Nasional, </w:t>
      </w:r>
      <w:r>
        <w:rPr>
          <w:lang w:bidi="ar"/>
        </w:rPr>
        <w:t xml:space="preserve">Journal of Data Insights </w:t>
      </w:r>
      <w:proofErr w:type="spellStart"/>
      <w:r>
        <w:rPr>
          <w:lang w:bidi="ar"/>
        </w:rPr>
        <w:t>Perbandingan</w:t>
      </w:r>
      <w:proofErr w:type="spellEnd"/>
      <w:r>
        <w:rPr>
          <w:lang w:bidi="ar"/>
        </w:rPr>
        <w:t xml:space="preserve"> Hasil </w:t>
      </w:r>
      <w:proofErr w:type="spellStart"/>
      <w:r>
        <w:rPr>
          <w:lang w:bidi="ar"/>
        </w:rPr>
        <w:t>Klasifikasi</w:t>
      </w:r>
      <w:proofErr w:type="spellEnd"/>
      <w:r>
        <w:rPr>
          <w:lang w:bidi="ar"/>
        </w:rPr>
        <w:t xml:space="preserve"> Data Iris Vol..1 No. (1) (</w:t>
      </w:r>
      <w:proofErr w:type="spellStart"/>
      <w:r>
        <w:rPr>
          <w:lang w:bidi="ar"/>
        </w:rPr>
        <w:t>Juli</w:t>
      </w:r>
      <w:proofErr w:type="spellEnd"/>
      <w:r>
        <w:rPr>
          <w:lang w:bidi="ar"/>
        </w:rPr>
        <w:t xml:space="preserve"> 2023) 19-26 </w:t>
      </w:r>
      <w:proofErr w:type="spellStart"/>
      <w:r>
        <w:rPr>
          <w:shd w:val="clear" w:color="auto" w:fill="F9F9FE"/>
        </w:rPr>
        <w:t>Judul</w:t>
      </w:r>
      <w:proofErr w:type="spellEnd"/>
      <w:r>
        <w:rPr>
          <w:shd w:val="clear" w:color="auto" w:fill="F9F9FE"/>
        </w:rPr>
        <w:t xml:space="preserve"> </w:t>
      </w:r>
      <w:proofErr w:type="spellStart"/>
      <w:r>
        <w:rPr>
          <w:shd w:val="clear" w:color="auto" w:fill="F9F9FE"/>
        </w:rPr>
        <w:t>dari</w:t>
      </w:r>
      <w:proofErr w:type="spellEnd"/>
      <w:r>
        <w:rPr>
          <w:shd w:val="clear" w:color="auto" w:fill="F9F9FE"/>
        </w:rPr>
        <w:t xml:space="preserve"> </w:t>
      </w:r>
      <w:proofErr w:type="spellStart"/>
      <w:r>
        <w:rPr>
          <w:shd w:val="clear" w:color="auto" w:fill="F9F9FE"/>
        </w:rPr>
        <w:t>penelitian</w:t>
      </w:r>
      <w:proofErr w:type="spellEnd"/>
      <w:r>
        <w:rPr>
          <w:shd w:val="clear" w:color="auto" w:fill="F9F9FE"/>
        </w:rPr>
        <w:t xml:space="preserve"> yang </w:t>
      </w:r>
      <w:proofErr w:type="spellStart"/>
      <w:r>
        <w:rPr>
          <w:shd w:val="clear" w:color="auto" w:fill="F9F9FE"/>
        </w:rPr>
        <w:t>dibahas</w:t>
      </w:r>
      <w:proofErr w:type="spellEnd"/>
      <w:r>
        <w:rPr>
          <w:shd w:val="clear" w:color="auto" w:fill="F9F9FE"/>
        </w:rPr>
        <w:t xml:space="preserve"> </w:t>
      </w:r>
      <w:proofErr w:type="spellStart"/>
      <w:r>
        <w:rPr>
          <w:shd w:val="clear" w:color="auto" w:fill="F9F9FE"/>
        </w:rPr>
        <w:t>dalam</w:t>
      </w:r>
      <w:proofErr w:type="spellEnd"/>
      <w:r>
        <w:rPr>
          <w:shd w:val="clear" w:color="auto" w:fill="F9F9FE"/>
        </w:rPr>
        <w:t xml:space="preserve"> </w:t>
      </w:r>
      <w:proofErr w:type="spellStart"/>
      <w:r>
        <w:rPr>
          <w:shd w:val="clear" w:color="auto" w:fill="F9F9FE"/>
        </w:rPr>
        <w:t>jurnal</w:t>
      </w:r>
      <w:proofErr w:type="spellEnd"/>
      <w:r>
        <w:rPr>
          <w:shd w:val="clear" w:color="auto" w:fill="F9F9FE"/>
        </w:rPr>
        <w:t xml:space="preserve"> </w:t>
      </w:r>
      <w:proofErr w:type="spellStart"/>
      <w:r>
        <w:rPr>
          <w:shd w:val="clear" w:color="auto" w:fill="F9F9FE"/>
        </w:rPr>
        <w:t>tersebut</w:t>
      </w:r>
      <w:proofErr w:type="spellEnd"/>
      <w:r>
        <w:rPr>
          <w:shd w:val="clear" w:color="auto" w:fill="F9F9FE"/>
        </w:rPr>
        <w:t xml:space="preserve"> </w:t>
      </w:r>
      <w:proofErr w:type="spellStart"/>
      <w:r>
        <w:rPr>
          <w:shd w:val="clear" w:color="auto" w:fill="F9F9FE"/>
        </w:rPr>
        <w:t>adalah</w:t>
      </w:r>
      <w:proofErr w:type="spellEnd"/>
      <w:r>
        <w:rPr>
          <w:shd w:val="clear" w:color="auto" w:fill="F9F9FE"/>
        </w:rPr>
        <w:t xml:space="preserve"> "</w:t>
      </w:r>
      <w:proofErr w:type="spellStart"/>
      <w:r>
        <w:rPr>
          <w:shd w:val="clear" w:color="auto" w:fill="F9F9FE"/>
        </w:rPr>
        <w:t>Perbandingan</w:t>
      </w:r>
      <w:proofErr w:type="spellEnd"/>
      <w:r>
        <w:rPr>
          <w:shd w:val="clear" w:color="auto" w:fill="F9F9FE"/>
        </w:rPr>
        <w:t xml:space="preserve"> Performasi K-Nearest Neighbor dan Random Forest </w:t>
      </w:r>
      <w:proofErr w:type="spellStart"/>
      <w:r>
        <w:rPr>
          <w:shd w:val="clear" w:color="auto" w:fill="F9F9FE"/>
        </w:rPr>
        <w:t>dalam</w:t>
      </w:r>
      <w:proofErr w:type="spellEnd"/>
      <w:r>
        <w:rPr>
          <w:shd w:val="clear" w:color="auto" w:fill="F9F9FE"/>
        </w:rPr>
        <w:t xml:space="preserve"> </w:t>
      </w:r>
      <w:proofErr w:type="spellStart"/>
      <w:r>
        <w:rPr>
          <w:shd w:val="clear" w:color="auto" w:fill="F9F9FE"/>
        </w:rPr>
        <w:t>Klasifikasi</w:t>
      </w:r>
      <w:proofErr w:type="spellEnd"/>
      <w:r>
        <w:rPr>
          <w:shd w:val="clear" w:color="auto" w:fill="F9F9FE"/>
        </w:rPr>
        <w:t xml:space="preserve"> Data Iris" </w:t>
      </w:r>
      <w:r>
        <w:rPr>
          <w:b/>
          <w:bCs/>
          <w:shd w:val="clear" w:color="auto" w:fill="F9F9FE"/>
        </w:rPr>
        <w:fldChar w:fldCharType="begin" w:fldLock="1"/>
      </w:r>
      <w:r>
        <w:rPr>
          <w:b/>
          <w:bCs/>
          <w:shd w:val="clear" w:color="auto" w:fill="F9F9FE"/>
        </w:rPr>
        <w:instrText>ADDIN CSL_CITATION {"citationItems":[{"id":"ITEM-1","itemData":{"ISSN":"2686-0880","abstract":"Has a very good percentage of accuracy compared to only K-NN. The test results show the K-Nearest Neighbor method in data classification has a good percentage accuracy when using random data. The percentage of variation in the value of K K-Nearest Neighbor 3,4,5,6,7,8,9 has a percentage of 100%.","author":[{"dropping-particle":"","family":"Putra","given":"Permana","non-dropping-particle":"","parse-names":false,"suffix":""},{"dropping-particle":"","family":"M. H. Pardede","given":"Akim","non-dropping-particle":"","parse-names":false,"suffix":""},{"dropping-particle":"","family":"Syahputra","given":"Siswan","non-dropping-particle":"","parse-names":false,"suffix":""}],"container-title":"Jurnal Teknik Informatika Kaputama (JTIK)","id":"ITEM-1","issue":"1","issued":{"date-parts":[["2022"]]},"page":"297-305","title":"Analisis Metode K-Nearest Neighbour (Knn) Dalam Klasifikasi Data Iris Bunga","type":"article-journal","volume":"6"},"uris":["http://www.mendeley.com/documents/?uuid=2b2871f5-f538-49a4-b25f-50400fe181c6"]}],"mendeley":{"formattedCitation":"(Putra et al., 2022)","plainTextFormattedCitation":"(Putra et al., 2022)","previouslyFormattedCitation":"(Putra et al., 2022)"},"properties":{"noteIndex":0},"schema":"https://github.com/citation-style-language/schema/raw/master/csl-citation.json"}</w:instrText>
      </w:r>
      <w:r>
        <w:rPr>
          <w:b/>
          <w:bCs/>
          <w:shd w:val="clear" w:color="auto" w:fill="F9F9FE"/>
        </w:rPr>
        <w:fldChar w:fldCharType="separate"/>
      </w:r>
      <w:r>
        <w:rPr>
          <w:noProof/>
          <w:shd w:val="clear" w:color="auto" w:fill="F9F9FE"/>
        </w:rPr>
        <w:t>(Putra et al., 2022)</w:t>
      </w:r>
      <w:r>
        <w:rPr>
          <w:b/>
          <w:bCs/>
          <w:shd w:val="clear" w:color="auto" w:fill="F9F9FE"/>
        </w:rPr>
        <w:fldChar w:fldCharType="end"/>
      </w:r>
      <w:r>
        <w:rPr>
          <w:shd w:val="clear" w:color="auto" w:fill="F9F9FE"/>
        </w:rPr>
        <w:t xml:space="preserve"> </w:t>
      </w:r>
      <w:proofErr w:type="spellStart"/>
      <w:r>
        <w:rPr>
          <w:shd w:val="clear" w:color="auto" w:fill="F9F9FE"/>
        </w:rPr>
        <w:t>Jurnal</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w:t>
      </w:r>
      <w:proofErr w:type="spellStart"/>
      <w:r>
        <w:rPr>
          <w:shd w:val="clear" w:color="auto" w:fill="F9F9FE"/>
        </w:rPr>
        <w:t>membahas</w:t>
      </w:r>
      <w:proofErr w:type="spellEnd"/>
      <w:r>
        <w:rPr>
          <w:shd w:val="clear" w:color="auto" w:fill="F9F9FE"/>
        </w:rPr>
        <w:t xml:space="preserve"> </w:t>
      </w:r>
      <w:proofErr w:type="spellStart"/>
      <w:r>
        <w:rPr>
          <w:shd w:val="clear" w:color="auto" w:fill="F9F9FE"/>
        </w:rPr>
        <w:t>perbandingan</w:t>
      </w:r>
      <w:proofErr w:type="spellEnd"/>
      <w:r>
        <w:rPr>
          <w:shd w:val="clear" w:color="auto" w:fill="F9F9FE"/>
        </w:rPr>
        <w:t xml:space="preserve"> </w:t>
      </w:r>
      <w:proofErr w:type="spellStart"/>
      <w:r>
        <w:rPr>
          <w:shd w:val="clear" w:color="auto" w:fill="F9F9FE"/>
        </w:rPr>
        <w:t>performasi</w:t>
      </w:r>
      <w:proofErr w:type="spellEnd"/>
      <w:r>
        <w:rPr>
          <w:shd w:val="clear" w:color="auto" w:fill="F9F9FE"/>
        </w:rPr>
        <w:t xml:space="preserve"> </w:t>
      </w:r>
      <w:proofErr w:type="spellStart"/>
      <w:r>
        <w:rPr>
          <w:shd w:val="clear" w:color="auto" w:fill="F9F9FE"/>
        </w:rPr>
        <w:t>antara</w:t>
      </w:r>
      <w:proofErr w:type="spellEnd"/>
      <w:r>
        <w:rPr>
          <w:shd w:val="clear" w:color="auto" w:fill="F9F9FE"/>
        </w:rPr>
        <w:t xml:space="preserve"> dua </w:t>
      </w:r>
      <w:proofErr w:type="spellStart"/>
      <w:r>
        <w:rPr>
          <w:shd w:val="clear" w:color="auto" w:fill="F9F9FE"/>
        </w:rPr>
        <w:t>metode</w:t>
      </w:r>
      <w:proofErr w:type="spellEnd"/>
      <w:r>
        <w:rPr>
          <w:shd w:val="clear" w:color="auto" w:fill="F9F9FE"/>
        </w:rPr>
        <w:t xml:space="preserve"> </w:t>
      </w:r>
      <w:proofErr w:type="spellStart"/>
      <w:r>
        <w:rPr>
          <w:shd w:val="clear" w:color="auto" w:fill="F9F9FE"/>
        </w:rPr>
        <w:t>klasifikasi</w:t>
      </w:r>
      <w:proofErr w:type="spellEnd"/>
      <w:r>
        <w:rPr>
          <w:shd w:val="clear" w:color="auto" w:fill="F9F9FE"/>
        </w:rPr>
        <w:t xml:space="preserve">, </w:t>
      </w:r>
      <w:proofErr w:type="spellStart"/>
      <w:r>
        <w:rPr>
          <w:shd w:val="clear" w:color="auto" w:fill="F9F9FE"/>
        </w:rPr>
        <w:t>yaitu</w:t>
      </w:r>
      <w:proofErr w:type="spellEnd"/>
      <w:r>
        <w:rPr>
          <w:shd w:val="clear" w:color="auto" w:fill="F9F9FE"/>
        </w:rPr>
        <w:t xml:space="preserve"> K-Nearest Neighbor (KNN) dan Random Forest (RF), </w:t>
      </w:r>
      <w:proofErr w:type="spellStart"/>
      <w:r>
        <w:rPr>
          <w:shd w:val="clear" w:color="auto" w:fill="F9F9FE"/>
        </w:rPr>
        <w:t>dalam</w:t>
      </w:r>
      <w:proofErr w:type="spellEnd"/>
      <w:r>
        <w:rPr>
          <w:shd w:val="clear" w:color="auto" w:fill="F9F9FE"/>
        </w:rPr>
        <w:t xml:space="preserve"> </w:t>
      </w:r>
      <w:proofErr w:type="spellStart"/>
      <w:r>
        <w:rPr>
          <w:shd w:val="clear" w:color="auto" w:fill="F9F9FE"/>
        </w:rPr>
        <w:t>konteks</w:t>
      </w:r>
      <w:proofErr w:type="spellEnd"/>
      <w:r>
        <w:rPr>
          <w:shd w:val="clear" w:color="auto" w:fill="F9F9FE"/>
        </w:rPr>
        <w:t xml:space="preserve"> </w:t>
      </w:r>
      <w:proofErr w:type="spellStart"/>
      <w:r>
        <w:rPr>
          <w:shd w:val="clear" w:color="auto" w:fill="F9F9FE"/>
        </w:rPr>
        <w:t>klasifikasi</w:t>
      </w:r>
      <w:proofErr w:type="spellEnd"/>
      <w:r>
        <w:rPr>
          <w:shd w:val="clear" w:color="auto" w:fill="F9F9FE"/>
        </w:rPr>
        <w:t xml:space="preserve"> data Iris. </w:t>
      </w:r>
      <w:proofErr w:type="spellStart"/>
      <w:r>
        <w:rPr>
          <w:shd w:val="clear" w:color="auto" w:fill="F9F9FE"/>
        </w:rPr>
        <w:t>Penelitian</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w:t>
      </w:r>
      <w:proofErr w:type="spellStart"/>
      <w:r>
        <w:rPr>
          <w:shd w:val="clear" w:color="auto" w:fill="F9F9FE"/>
        </w:rPr>
        <w:t>mengevaluasi</w:t>
      </w:r>
      <w:proofErr w:type="spellEnd"/>
      <w:r>
        <w:rPr>
          <w:shd w:val="clear" w:color="auto" w:fill="F9F9FE"/>
        </w:rPr>
        <w:t xml:space="preserve"> dan </w:t>
      </w:r>
      <w:proofErr w:type="spellStart"/>
      <w:r>
        <w:rPr>
          <w:shd w:val="clear" w:color="auto" w:fill="F9F9FE"/>
        </w:rPr>
        <w:t>membandingkan</w:t>
      </w:r>
      <w:proofErr w:type="spellEnd"/>
      <w:r>
        <w:rPr>
          <w:shd w:val="clear" w:color="auto" w:fill="F9F9FE"/>
        </w:rPr>
        <w:t xml:space="preserve"> </w:t>
      </w:r>
      <w:proofErr w:type="spellStart"/>
      <w:r>
        <w:rPr>
          <w:shd w:val="clear" w:color="auto" w:fill="F9F9FE"/>
        </w:rPr>
        <w:t>akurasi</w:t>
      </w:r>
      <w:proofErr w:type="spellEnd"/>
      <w:r>
        <w:rPr>
          <w:shd w:val="clear" w:color="auto" w:fill="F9F9FE"/>
        </w:rPr>
        <w:t xml:space="preserve"> </w:t>
      </w:r>
      <w:proofErr w:type="spellStart"/>
      <w:r>
        <w:rPr>
          <w:shd w:val="clear" w:color="auto" w:fill="F9F9FE"/>
        </w:rPr>
        <w:t>serta</w:t>
      </w:r>
      <w:proofErr w:type="spellEnd"/>
      <w:r>
        <w:rPr>
          <w:shd w:val="clear" w:color="auto" w:fill="F9F9FE"/>
        </w:rPr>
        <w:t xml:space="preserve"> F1-Score </w:t>
      </w:r>
      <w:proofErr w:type="spellStart"/>
      <w:r>
        <w:rPr>
          <w:shd w:val="clear" w:color="auto" w:fill="F9F9FE"/>
        </w:rPr>
        <w:t>dari</w:t>
      </w:r>
      <w:proofErr w:type="spellEnd"/>
      <w:r>
        <w:rPr>
          <w:shd w:val="clear" w:color="auto" w:fill="F9F9FE"/>
        </w:rPr>
        <w:t xml:space="preserve"> </w:t>
      </w:r>
      <w:proofErr w:type="spellStart"/>
      <w:r>
        <w:rPr>
          <w:shd w:val="clear" w:color="auto" w:fill="F9F9FE"/>
        </w:rPr>
        <w:t>kedua</w:t>
      </w:r>
      <w:proofErr w:type="spellEnd"/>
      <w:r>
        <w:rPr>
          <w:shd w:val="clear" w:color="auto" w:fill="F9F9FE"/>
        </w:rPr>
        <w:t xml:space="preserve"> </w:t>
      </w:r>
      <w:proofErr w:type="spellStart"/>
      <w:r>
        <w:rPr>
          <w:shd w:val="clear" w:color="auto" w:fill="F9F9FE"/>
        </w:rPr>
        <w:t>metode</w:t>
      </w:r>
      <w:proofErr w:type="spellEnd"/>
      <w:r>
        <w:rPr>
          <w:shd w:val="clear" w:color="auto" w:fill="F9F9FE"/>
        </w:rPr>
        <w:t xml:space="preserve"> </w:t>
      </w:r>
      <w:proofErr w:type="spellStart"/>
      <w:r>
        <w:rPr>
          <w:shd w:val="clear" w:color="auto" w:fill="F9F9FE"/>
        </w:rPr>
        <w:t>untuk</w:t>
      </w:r>
      <w:proofErr w:type="spellEnd"/>
      <w:r>
        <w:rPr>
          <w:shd w:val="clear" w:color="auto" w:fill="F9F9FE"/>
        </w:rPr>
        <w:t xml:space="preserve"> </w:t>
      </w:r>
      <w:proofErr w:type="spellStart"/>
      <w:r>
        <w:rPr>
          <w:shd w:val="clear" w:color="auto" w:fill="F9F9FE"/>
        </w:rPr>
        <w:t>menentukan</w:t>
      </w:r>
      <w:proofErr w:type="spellEnd"/>
      <w:r>
        <w:rPr>
          <w:shd w:val="clear" w:color="auto" w:fill="F9F9FE"/>
        </w:rPr>
        <w:t xml:space="preserve"> </w:t>
      </w:r>
      <w:proofErr w:type="spellStart"/>
      <w:r>
        <w:rPr>
          <w:shd w:val="clear" w:color="auto" w:fill="F9F9FE"/>
        </w:rPr>
        <w:t>metode</w:t>
      </w:r>
      <w:proofErr w:type="spellEnd"/>
      <w:r>
        <w:rPr>
          <w:shd w:val="clear" w:color="auto" w:fill="F9F9FE"/>
        </w:rPr>
        <w:t xml:space="preserve"> yang </w:t>
      </w:r>
      <w:proofErr w:type="spellStart"/>
      <w:r>
        <w:rPr>
          <w:shd w:val="clear" w:color="auto" w:fill="F9F9FE"/>
        </w:rPr>
        <w:t>memberikan</w:t>
      </w:r>
      <w:proofErr w:type="spellEnd"/>
      <w:r>
        <w:rPr>
          <w:shd w:val="clear" w:color="auto" w:fill="F9F9FE"/>
        </w:rPr>
        <w:t xml:space="preserve"> </w:t>
      </w:r>
      <w:proofErr w:type="spellStart"/>
      <w:r>
        <w:rPr>
          <w:shd w:val="clear" w:color="auto" w:fill="F9F9FE"/>
        </w:rPr>
        <w:t>hasil</w:t>
      </w:r>
      <w:proofErr w:type="spellEnd"/>
      <w:r>
        <w:rPr>
          <w:shd w:val="clear" w:color="auto" w:fill="F9F9FE"/>
        </w:rPr>
        <w:t xml:space="preserve"> </w:t>
      </w:r>
      <w:proofErr w:type="spellStart"/>
      <w:r>
        <w:rPr>
          <w:shd w:val="clear" w:color="auto" w:fill="F9F9FE"/>
        </w:rPr>
        <w:t>terbaik</w:t>
      </w:r>
      <w:proofErr w:type="spellEnd"/>
      <w:r>
        <w:rPr>
          <w:shd w:val="clear" w:color="auto" w:fill="F9F9FE"/>
        </w:rPr>
        <w:t xml:space="preserve"> </w:t>
      </w:r>
      <w:proofErr w:type="spellStart"/>
      <w:r>
        <w:rPr>
          <w:shd w:val="clear" w:color="auto" w:fill="F9F9FE"/>
        </w:rPr>
        <w:t>dalam</w:t>
      </w:r>
      <w:proofErr w:type="spellEnd"/>
      <w:r>
        <w:rPr>
          <w:shd w:val="clear" w:color="auto" w:fill="F9F9FE"/>
        </w:rPr>
        <w:t xml:space="preserve"> </w:t>
      </w:r>
      <w:proofErr w:type="spellStart"/>
      <w:r>
        <w:rPr>
          <w:shd w:val="clear" w:color="auto" w:fill="F9F9FE"/>
        </w:rPr>
        <w:t>klasifikasi</w:t>
      </w:r>
      <w:proofErr w:type="spellEnd"/>
      <w:r>
        <w:rPr>
          <w:shd w:val="clear" w:color="auto" w:fill="F9F9FE"/>
        </w:rPr>
        <w:t xml:space="preserve"> data Iris.</w:t>
      </w:r>
    </w:p>
    <w:p w14:paraId="60C8B1E9" w14:textId="77777777" w:rsidR="005146A3" w:rsidRDefault="00000000">
      <w:pPr>
        <w:pStyle w:val="ListParagraph"/>
        <w:numPr>
          <w:ilvl w:val="0"/>
          <w:numId w:val="11"/>
        </w:numPr>
        <w:tabs>
          <w:tab w:val="clear" w:pos="425"/>
          <w:tab w:val="left" w:pos="-240"/>
        </w:tabs>
        <w:ind w:leftChars="-200" w:left="-240" w:hanging="240"/>
        <w:jc w:val="both"/>
        <w:rPr>
          <w:shd w:val="clear" w:color="auto" w:fill="F9F9FE"/>
        </w:rPr>
      </w:pPr>
      <w:proofErr w:type="spellStart"/>
      <w:r>
        <w:t>Jurnal</w:t>
      </w:r>
      <w:proofErr w:type="spellEnd"/>
      <w:r>
        <w:t xml:space="preserve"> Nasional, </w:t>
      </w:r>
      <w:r>
        <w:rPr>
          <w:rFonts w:eastAsia="Times New Roman"/>
          <w:lang w:val="zh-CN"/>
        </w:rPr>
        <w:t xml:space="preserve">ANALISIS METODE </w:t>
      </w:r>
      <w:r>
        <w:rPr>
          <w:rFonts w:eastAsia="Times New Roman"/>
          <w:i/>
          <w:iCs/>
          <w:lang w:val="zh-CN"/>
        </w:rPr>
        <w:t xml:space="preserve">K-NEAREST NEIGHBOUR </w:t>
      </w:r>
      <w:r>
        <w:rPr>
          <w:rFonts w:eastAsia="Times New Roman"/>
          <w:lang w:val="zh-CN"/>
        </w:rPr>
        <w:t xml:space="preserve">(KNN) DALAM </w:t>
      </w:r>
      <w:r>
        <w:rPr>
          <w:rFonts w:eastAsia="Times New Roman"/>
        </w:rPr>
        <w:t xml:space="preserve"> </w:t>
      </w:r>
      <w:r>
        <w:rPr>
          <w:rFonts w:eastAsia="Times New Roman"/>
          <w:lang w:val="zh-CN"/>
        </w:rPr>
        <w:t xml:space="preserve">KLASIFIKASI DATA IRIS BUNGA, </w:t>
      </w:r>
      <w:proofErr w:type="spellStart"/>
      <w:r>
        <w:t>Jurnal</w:t>
      </w:r>
      <w:proofErr w:type="spellEnd"/>
      <w:r>
        <w:t xml:space="preserve"> Teknik </w:t>
      </w:r>
      <w:proofErr w:type="spellStart"/>
      <w:r>
        <w:t>Informatika</w:t>
      </w:r>
      <w:proofErr w:type="spellEnd"/>
      <w:r>
        <w:t xml:space="preserve"> </w:t>
      </w:r>
      <w:proofErr w:type="spellStart"/>
      <w:r>
        <w:t>Kaputama</w:t>
      </w:r>
      <w:proofErr w:type="spellEnd"/>
      <w:r>
        <w:t xml:space="preserve"> (JTIK) Vol.6, No. 1, Januari 2022 </w:t>
      </w:r>
      <w:proofErr w:type="spellStart"/>
      <w:r>
        <w:rPr>
          <w:shd w:val="clear" w:color="auto" w:fill="F9F9FE"/>
        </w:rPr>
        <w:t>Judul</w:t>
      </w:r>
      <w:proofErr w:type="spellEnd"/>
      <w:r>
        <w:rPr>
          <w:shd w:val="clear" w:color="auto" w:fill="F9F9FE"/>
        </w:rPr>
        <w:t xml:space="preserve"> </w:t>
      </w:r>
      <w:proofErr w:type="spellStart"/>
      <w:r>
        <w:rPr>
          <w:shd w:val="clear" w:color="auto" w:fill="F9F9FE"/>
        </w:rPr>
        <w:t>dari</w:t>
      </w:r>
      <w:proofErr w:type="spellEnd"/>
      <w:r>
        <w:rPr>
          <w:shd w:val="clear" w:color="auto" w:fill="F9F9FE"/>
        </w:rPr>
        <w:t xml:space="preserve"> </w:t>
      </w:r>
      <w:proofErr w:type="spellStart"/>
      <w:r>
        <w:rPr>
          <w:shd w:val="clear" w:color="auto" w:fill="F9F9FE"/>
        </w:rPr>
        <w:t>penelitian</w:t>
      </w:r>
      <w:proofErr w:type="spellEnd"/>
      <w:r>
        <w:rPr>
          <w:shd w:val="clear" w:color="auto" w:fill="F9F9FE"/>
        </w:rPr>
        <w:t xml:space="preserve"> </w:t>
      </w:r>
      <w:proofErr w:type="spellStart"/>
      <w:r>
        <w:rPr>
          <w:shd w:val="clear" w:color="auto" w:fill="F9F9FE"/>
        </w:rPr>
        <w:t>tersebut</w:t>
      </w:r>
      <w:proofErr w:type="spellEnd"/>
      <w:r>
        <w:rPr>
          <w:shd w:val="clear" w:color="auto" w:fill="F9F9FE"/>
        </w:rPr>
        <w:t xml:space="preserve"> </w:t>
      </w:r>
      <w:proofErr w:type="spellStart"/>
      <w:r>
        <w:rPr>
          <w:shd w:val="clear" w:color="auto" w:fill="F9F9FE"/>
        </w:rPr>
        <w:t>adalah</w:t>
      </w:r>
      <w:proofErr w:type="spellEnd"/>
      <w:r>
        <w:rPr>
          <w:shd w:val="clear" w:color="auto" w:fill="F9F9FE"/>
        </w:rPr>
        <w:t xml:space="preserve"> "</w:t>
      </w:r>
      <w:proofErr w:type="spellStart"/>
      <w:r>
        <w:rPr>
          <w:shd w:val="clear" w:color="auto" w:fill="F9F9FE"/>
        </w:rPr>
        <w:t>Jurnal</w:t>
      </w:r>
      <w:proofErr w:type="spellEnd"/>
      <w:r>
        <w:rPr>
          <w:shd w:val="clear" w:color="auto" w:fill="F9F9FE"/>
        </w:rPr>
        <w:t xml:space="preserve"> Teknik </w:t>
      </w:r>
      <w:proofErr w:type="spellStart"/>
      <w:r>
        <w:rPr>
          <w:shd w:val="clear" w:color="auto" w:fill="F9F9FE"/>
        </w:rPr>
        <w:t>Informatika</w:t>
      </w:r>
      <w:proofErr w:type="spellEnd"/>
      <w:r>
        <w:rPr>
          <w:shd w:val="clear" w:color="auto" w:fill="F9F9FE"/>
        </w:rPr>
        <w:t xml:space="preserve"> </w:t>
      </w:r>
      <w:proofErr w:type="spellStart"/>
      <w:r>
        <w:rPr>
          <w:shd w:val="clear" w:color="auto" w:fill="F9F9FE"/>
        </w:rPr>
        <w:t>Kaputama</w:t>
      </w:r>
      <w:proofErr w:type="spellEnd"/>
      <w:r>
        <w:rPr>
          <w:shd w:val="clear" w:color="auto" w:fill="F9F9FE"/>
        </w:rPr>
        <w:t xml:space="preserve"> (JTIK) Vol.6, No. 1, Januari 2022"  </w:t>
      </w:r>
      <w:r>
        <w:rPr>
          <w:shd w:val="clear" w:color="auto" w:fill="F9F9FE"/>
        </w:rPr>
        <w:fldChar w:fldCharType="begin" w:fldLock="1"/>
      </w:r>
      <w:r>
        <w:rPr>
          <w:shd w:val="clear" w:color="auto" w:fill="F9F9FE"/>
        </w:rPr>
        <w:instrText>ADDIN CSL_CITATION {"citationItems":[{"id":"ITEM-1","itemData":{"DOI":"10.26714/jodi.v1i1.135","abstract":"Data mining merupakan suatau metode yang baik untuk menangani data skala besar. Performasi menjadi penting dalam metode data mining. Dua metode yang memiliki performasi terbaik diantaranya K-Nearest Neighbor (KNN) dan Random Forest (RF). Artikel ini membahas terkait perbandingan performasi K-NN dan RF. Data yang digunakan pada penelitian ini adalah Iris. Data dibagi menjadi 80% data training dan 20% data testing. Validasi performasi menggunakan nilai akurasi dan F1-Score. Berdasarkan nilai. Berdasarkan hasil yang didapat metode RF lebih baik dibandingkan dengan metode K-NN. Nilai akurasi yang didapat oleh metode RF adalah 1.00 atau 100% dan nilai F1-Score sebesar 1.00.","author":[{"dropping-particle":"","family":"Rahman","given":"Budiono","non-dropping-particle":"","parse-names":false,"suffix":""},{"dropping-particle":"","family":"Amri","given":"Saeful","non-dropping-particle":"","parse-names":false,"suffix":""}],"container-title":"Journal Of Data Insights","id":"ITEM-1","issue":"1","issued":{"date-parts":[["2023"]]},"page":"19-26","title":"Perbandingan Hasil Klasifikasi Data Iris menggunakan Algoritma K-Nearest Neighbor dan Random Forest","type":"article-journal","volume":"1"},"uris":["http://www.mendeley.com/documents/?uuid=51644ada-139a-47a2-953e-2e10a42d7675"]}],"mendeley":{"formattedCitation":"(Rahman &amp; Amri, 2023)","plainTextFormattedCitation":"(Rahman &amp; Amri, 2023)","previouslyFormattedCitation":"(Rahman &amp; Amri, 2023)"},"properties":{"noteIndex":0},"schema":"https://github.com/citation-style-language/schema/raw/master/csl-citation.json"}</w:instrText>
      </w:r>
      <w:r>
        <w:rPr>
          <w:shd w:val="clear" w:color="auto" w:fill="F9F9FE"/>
        </w:rPr>
        <w:fldChar w:fldCharType="separate"/>
      </w:r>
      <w:r>
        <w:rPr>
          <w:noProof/>
          <w:shd w:val="clear" w:color="auto" w:fill="F9F9FE"/>
        </w:rPr>
        <w:t>(Rahman &amp; Amri, 2023)</w:t>
      </w:r>
      <w:r>
        <w:rPr>
          <w:shd w:val="clear" w:color="auto" w:fill="F9F9FE"/>
        </w:rPr>
        <w:fldChar w:fldCharType="end"/>
      </w:r>
      <w:r>
        <w:rPr>
          <w:shd w:val="clear" w:color="auto" w:fill="F9F9FE"/>
        </w:rPr>
        <w:t xml:space="preserve"> </w:t>
      </w:r>
      <w:proofErr w:type="spellStart"/>
      <w:r>
        <w:rPr>
          <w:shd w:val="clear" w:color="auto" w:fill="F9F9FE"/>
        </w:rPr>
        <w:t>Jurnal</w:t>
      </w:r>
      <w:proofErr w:type="spellEnd"/>
      <w:r>
        <w:rPr>
          <w:shd w:val="clear" w:color="auto" w:fill="F9F9FE"/>
        </w:rPr>
        <w:t xml:space="preserve"> </w:t>
      </w:r>
      <w:proofErr w:type="spellStart"/>
      <w:r>
        <w:rPr>
          <w:shd w:val="clear" w:color="auto" w:fill="F9F9FE"/>
        </w:rPr>
        <w:t>tersebut</w:t>
      </w:r>
      <w:proofErr w:type="spellEnd"/>
      <w:r>
        <w:rPr>
          <w:shd w:val="clear" w:color="auto" w:fill="F9F9FE"/>
        </w:rPr>
        <w:t xml:space="preserve"> </w:t>
      </w:r>
      <w:proofErr w:type="spellStart"/>
      <w:r>
        <w:rPr>
          <w:shd w:val="clear" w:color="auto" w:fill="F9F9FE"/>
        </w:rPr>
        <w:t>membahas</w:t>
      </w:r>
      <w:proofErr w:type="spellEnd"/>
      <w:r>
        <w:rPr>
          <w:shd w:val="clear" w:color="auto" w:fill="F9F9FE"/>
        </w:rPr>
        <w:t xml:space="preserve"> </w:t>
      </w:r>
      <w:proofErr w:type="spellStart"/>
      <w:r>
        <w:rPr>
          <w:shd w:val="clear" w:color="auto" w:fill="F9F9FE"/>
        </w:rPr>
        <w:t>tentang</w:t>
      </w:r>
      <w:proofErr w:type="spellEnd"/>
      <w:r>
        <w:rPr>
          <w:shd w:val="clear" w:color="auto" w:fill="F9F9FE"/>
        </w:rPr>
        <w:t xml:space="preserve"> </w:t>
      </w:r>
      <w:proofErr w:type="spellStart"/>
      <w:r>
        <w:rPr>
          <w:shd w:val="clear" w:color="auto" w:fill="F9F9FE"/>
        </w:rPr>
        <w:t>analisis</w:t>
      </w:r>
      <w:proofErr w:type="spellEnd"/>
      <w:r>
        <w:rPr>
          <w:shd w:val="clear" w:color="auto" w:fill="F9F9FE"/>
        </w:rPr>
        <w:t xml:space="preserve"> </w:t>
      </w:r>
      <w:proofErr w:type="spellStart"/>
      <w:r>
        <w:rPr>
          <w:shd w:val="clear" w:color="auto" w:fill="F9F9FE"/>
        </w:rPr>
        <w:t>metode</w:t>
      </w:r>
      <w:proofErr w:type="spellEnd"/>
      <w:r>
        <w:rPr>
          <w:shd w:val="clear" w:color="auto" w:fill="F9F9FE"/>
        </w:rPr>
        <w:t xml:space="preserve"> K-Nearest Neighbor (KNN) </w:t>
      </w:r>
      <w:proofErr w:type="spellStart"/>
      <w:r>
        <w:rPr>
          <w:shd w:val="clear" w:color="auto" w:fill="F9F9FE"/>
        </w:rPr>
        <w:t>dalam</w:t>
      </w:r>
      <w:proofErr w:type="spellEnd"/>
      <w:r>
        <w:rPr>
          <w:shd w:val="clear" w:color="auto" w:fill="F9F9FE"/>
        </w:rPr>
        <w:t xml:space="preserve"> </w:t>
      </w:r>
      <w:proofErr w:type="spellStart"/>
      <w:r>
        <w:rPr>
          <w:shd w:val="clear" w:color="auto" w:fill="F9F9FE"/>
        </w:rPr>
        <w:lastRenderedPageBreak/>
        <w:t>mengklasifikasikan</w:t>
      </w:r>
      <w:proofErr w:type="spellEnd"/>
      <w:r>
        <w:rPr>
          <w:shd w:val="clear" w:color="auto" w:fill="F9F9FE"/>
        </w:rPr>
        <w:t xml:space="preserve"> data </w:t>
      </w:r>
      <w:proofErr w:type="spellStart"/>
      <w:r>
        <w:rPr>
          <w:shd w:val="clear" w:color="auto" w:fill="F9F9FE"/>
        </w:rPr>
        <w:t>bunga</w:t>
      </w:r>
      <w:proofErr w:type="spellEnd"/>
      <w:r>
        <w:rPr>
          <w:shd w:val="clear" w:color="auto" w:fill="F9F9FE"/>
        </w:rPr>
        <w:t xml:space="preserve"> iris. </w:t>
      </w:r>
      <w:proofErr w:type="spellStart"/>
      <w:r>
        <w:rPr>
          <w:shd w:val="clear" w:color="auto" w:fill="F9F9FE"/>
        </w:rPr>
        <w:t>Penelitian</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w:t>
      </w:r>
      <w:proofErr w:type="spellStart"/>
      <w:r>
        <w:rPr>
          <w:shd w:val="clear" w:color="auto" w:fill="F9F9FE"/>
        </w:rPr>
        <w:t>difokuskan</w:t>
      </w:r>
      <w:proofErr w:type="spellEnd"/>
      <w:r>
        <w:rPr>
          <w:shd w:val="clear" w:color="auto" w:fill="F9F9FE"/>
        </w:rPr>
        <w:t xml:space="preserve"> pada </w:t>
      </w:r>
      <w:proofErr w:type="spellStart"/>
      <w:r>
        <w:rPr>
          <w:shd w:val="clear" w:color="auto" w:fill="F9F9FE"/>
        </w:rPr>
        <w:t>akurasi</w:t>
      </w:r>
      <w:proofErr w:type="spellEnd"/>
      <w:r>
        <w:rPr>
          <w:shd w:val="clear" w:color="auto" w:fill="F9F9FE"/>
        </w:rPr>
        <w:t xml:space="preserve"> </w:t>
      </w:r>
      <w:proofErr w:type="spellStart"/>
      <w:r>
        <w:rPr>
          <w:shd w:val="clear" w:color="auto" w:fill="F9F9FE"/>
        </w:rPr>
        <w:t>klasifikasi</w:t>
      </w:r>
      <w:proofErr w:type="spellEnd"/>
      <w:r>
        <w:rPr>
          <w:shd w:val="clear" w:color="auto" w:fill="F9F9FE"/>
        </w:rPr>
        <w:t xml:space="preserve"> </w:t>
      </w:r>
      <w:proofErr w:type="spellStart"/>
      <w:r>
        <w:rPr>
          <w:shd w:val="clear" w:color="auto" w:fill="F9F9FE"/>
        </w:rPr>
        <w:t>menggunakan</w:t>
      </w:r>
      <w:proofErr w:type="spellEnd"/>
      <w:r>
        <w:rPr>
          <w:shd w:val="clear" w:color="auto" w:fill="F9F9FE"/>
        </w:rPr>
        <w:t xml:space="preserve"> </w:t>
      </w:r>
      <w:proofErr w:type="spellStart"/>
      <w:r>
        <w:rPr>
          <w:shd w:val="clear" w:color="auto" w:fill="F9F9FE"/>
        </w:rPr>
        <w:t>berbagai</w:t>
      </w:r>
      <w:proofErr w:type="spellEnd"/>
      <w:r>
        <w:rPr>
          <w:shd w:val="clear" w:color="auto" w:fill="F9F9FE"/>
        </w:rPr>
        <w:t xml:space="preserve"> </w:t>
      </w:r>
      <w:proofErr w:type="spellStart"/>
      <w:r>
        <w:rPr>
          <w:shd w:val="clear" w:color="auto" w:fill="F9F9FE"/>
        </w:rPr>
        <w:t>nilai</w:t>
      </w:r>
      <w:proofErr w:type="spellEnd"/>
      <w:r>
        <w:rPr>
          <w:shd w:val="clear" w:color="auto" w:fill="F9F9FE"/>
        </w:rPr>
        <w:t xml:space="preserve"> K dan </w:t>
      </w:r>
      <w:proofErr w:type="spellStart"/>
      <w:r>
        <w:rPr>
          <w:shd w:val="clear" w:color="auto" w:fill="F9F9FE"/>
        </w:rPr>
        <w:t>pengukuran</w:t>
      </w:r>
      <w:proofErr w:type="spellEnd"/>
      <w:r>
        <w:rPr>
          <w:shd w:val="clear" w:color="auto" w:fill="F9F9FE"/>
        </w:rPr>
        <w:t xml:space="preserve"> </w:t>
      </w:r>
      <w:proofErr w:type="spellStart"/>
      <w:r>
        <w:rPr>
          <w:shd w:val="clear" w:color="auto" w:fill="F9F9FE"/>
        </w:rPr>
        <w:t>jarak</w:t>
      </w:r>
      <w:proofErr w:type="spellEnd"/>
      <w:r>
        <w:rPr>
          <w:shd w:val="clear" w:color="auto" w:fill="F9F9FE"/>
        </w:rPr>
        <w:t xml:space="preserve"> Euclidean. </w:t>
      </w:r>
      <w:proofErr w:type="spellStart"/>
      <w:r>
        <w:rPr>
          <w:shd w:val="clear" w:color="auto" w:fill="F9F9FE"/>
        </w:rPr>
        <w:t>Beberapa</w:t>
      </w:r>
      <w:proofErr w:type="spellEnd"/>
      <w:r>
        <w:rPr>
          <w:shd w:val="clear" w:color="auto" w:fill="F9F9FE"/>
        </w:rPr>
        <w:t xml:space="preserve"> </w:t>
      </w:r>
      <w:proofErr w:type="spellStart"/>
      <w:r>
        <w:rPr>
          <w:shd w:val="clear" w:color="auto" w:fill="F9F9FE"/>
        </w:rPr>
        <w:t>topik</w:t>
      </w:r>
      <w:proofErr w:type="spellEnd"/>
      <w:r>
        <w:rPr>
          <w:shd w:val="clear" w:color="auto" w:fill="F9F9FE"/>
        </w:rPr>
        <w:t xml:space="preserve"> yang </w:t>
      </w:r>
      <w:proofErr w:type="spellStart"/>
      <w:r>
        <w:rPr>
          <w:shd w:val="clear" w:color="auto" w:fill="F9F9FE"/>
        </w:rPr>
        <w:t>dibahas</w:t>
      </w:r>
      <w:proofErr w:type="spellEnd"/>
      <w:r>
        <w:rPr>
          <w:shd w:val="clear" w:color="auto" w:fill="F9F9FE"/>
        </w:rPr>
        <w:t xml:space="preserve"> </w:t>
      </w:r>
      <w:proofErr w:type="spellStart"/>
      <w:r>
        <w:rPr>
          <w:shd w:val="clear" w:color="auto" w:fill="F9F9FE"/>
        </w:rPr>
        <w:t>dalam</w:t>
      </w:r>
      <w:proofErr w:type="spellEnd"/>
      <w:r>
        <w:rPr>
          <w:shd w:val="clear" w:color="auto" w:fill="F9F9FE"/>
        </w:rPr>
        <w:t xml:space="preserve"> </w:t>
      </w:r>
      <w:proofErr w:type="spellStart"/>
      <w:r>
        <w:rPr>
          <w:shd w:val="clear" w:color="auto" w:fill="F9F9FE"/>
        </w:rPr>
        <w:t>jurnal</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w:t>
      </w:r>
      <w:proofErr w:type="spellStart"/>
      <w:r>
        <w:rPr>
          <w:shd w:val="clear" w:color="auto" w:fill="F9F9FE"/>
        </w:rPr>
        <w:t>meliputi</w:t>
      </w:r>
      <w:proofErr w:type="spellEnd"/>
      <w:r>
        <w:rPr>
          <w:shd w:val="clear" w:color="auto" w:fill="F9F9FE"/>
        </w:rPr>
        <w:t xml:space="preserve"> </w:t>
      </w:r>
      <w:proofErr w:type="spellStart"/>
      <w:r>
        <w:rPr>
          <w:shd w:val="clear" w:color="auto" w:fill="F9F9FE"/>
        </w:rPr>
        <w:t>persiapan</w:t>
      </w:r>
      <w:proofErr w:type="spellEnd"/>
      <w:r>
        <w:rPr>
          <w:shd w:val="clear" w:color="auto" w:fill="F9F9FE"/>
        </w:rPr>
        <w:t xml:space="preserve"> dan </w:t>
      </w:r>
      <w:proofErr w:type="spellStart"/>
      <w:r>
        <w:rPr>
          <w:shd w:val="clear" w:color="auto" w:fill="F9F9FE"/>
        </w:rPr>
        <w:t>pemilihan</w:t>
      </w:r>
      <w:proofErr w:type="spellEnd"/>
      <w:r>
        <w:rPr>
          <w:shd w:val="clear" w:color="auto" w:fill="F9F9FE"/>
        </w:rPr>
        <w:t xml:space="preserve"> data, </w:t>
      </w:r>
      <w:proofErr w:type="spellStart"/>
      <w:r>
        <w:rPr>
          <w:shd w:val="clear" w:color="auto" w:fill="F9F9FE"/>
        </w:rPr>
        <w:t>pembersihan</w:t>
      </w:r>
      <w:proofErr w:type="spellEnd"/>
      <w:r>
        <w:rPr>
          <w:shd w:val="clear" w:color="auto" w:fill="F9F9FE"/>
        </w:rPr>
        <w:t xml:space="preserve"> data, </w:t>
      </w:r>
      <w:proofErr w:type="spellStart"/>
      <w:r>
        <w:rPr>
          <w:shd w:val="clear" w:color="auto" w:fill="F9F9FE"/>
        </w:rPr>
        <w:t>penggunaan</w:t>
      </w:r>
      <w:proofErr w:type="spellEnd"/>
      <w:r>
        <w:rPr>
          <w:shd w:val="clear" w:color="auto" w:fill="F9F9FE"/>
        </w:rPr>
        <w:t xml:space="preserve"> dataset UCI Machine Learning, </w:t>
      </w:r>
      <w:proofErr w:type="spellStart"/>
      <w:r>
        <w:rPr>
          <w:shd w:val="clear" w:color="auto" w:fill="F9F9FE"/>
        </w:rPr>
        <w:t>serta</w:t>
      </w:r>
      <w:proofErr w:type="spellEnd"/>
      <w:r>
        <w:rPr>
          <w:shd w:val="clear" w:color="auto" w:fill="F9F9FE"/>
        </w:rPr>
        <w:t xml:space="preserve"> </w:t>
      </w:r>
      <w:proofErr w:type="spellStart"/>
      <w:r>
        <w:rPr>
          <w:shd w:val="clear" w:color="auto" w:fill="F9F9FE"/>
        </w:rPr>
        <w:t>konsep</w:t>
      </w:r>
      <w:proofErr w:type="spellEnd"/>
      <w:r>
        <w:rPr>
          <w:shd w:val="clear" w:color="auto" w:fill="F9F9FE"/>
        </w:rPr>
        <w:t xml:space="preserve"> machine learning </w:t>
      </w:r>
      <w:proofErr w:type="spellStart"/>
      <w:r>
        <w:rPr>
          <w:shd w:val="clear" w:color="auto" w:fill="F9F9FE"/>
        </w:rPr>
        <w:t>dalam</w:t>
      </w:r>
      <w:proofErr w:type="spellEnd"/>
      <w:r>
        <w:rPr>
          <w:shd w:val="clear" w:color="auto" w:fill="F9F9FE"/>
        </w:rPr>
        <w:t xml:space="preserve"> </w:t>
      </w:r>
      <w:proofErr w:type="spellStart"/>
      <w:r>
        <w:rPr>
          <w:shd w:val="clear" w:color="auto" w:fill="F9F9FE"/>
        </w:rPr>
        <w:t>klasifikasi</w:t>
      </w:r>
      <w:proofErr w:type="spellEnd"/>
      <w:r>
        <w:rPr>
          <w:shd w:val="clear" w:color="auto" w:fill="F9F9FE"/>
        </w:rPr>
        <w:t xml:space="preserve"> data.</w:t>
      </w:r>
    </w:p>
    <w:p w14:paraId="0E5E2D96" w14:textId="77777777" w:rsidR="005146A3" w:rsidRDefault="00000000">
      <w:pPr>
        <w:pStyle w:val="ListParagraph"/>
        <w:numPr>
          <w:ilvl w:val="0"/>
          <w:numId w:val="11"/>
        </w:numPr>
        <w:tabs>
          <w:tab w:val="clear" w:pos="425"/>
          <w:tab w:val="left" w:pos="-240"/>
        </w:tabs>
        <w:ind w:leftChars="-200" w:left="-240" w:hanging="240"/>
        <w:jc w:val="both"/>
        <w:rPr>
          <w:shd w:val="clear" w:color="auto" w:fill="F9F9FE"/>
        </w:rPr>
      </w:pPr>
      <w:proofErr w:type="spellStart"/>
      <w:r>
        <w:rPr>
          <w:shd w:val="clear" w:color="auto" w:fill="F9F9FE"/>
        </w:rPr>
        <w:t>Jurnal</w:t>
      </w:r>
      <w:proofErr w:type="spellEnd"/>
      <w:r>
        <w:rPr>
          <w:shd w:val="clear" w:color="auto" w:fill="F9F9FE"/>
        </w:rPr>
        <w:t xml:space="preserve"> Nasional, </w:t>
      </w:r>
      <w:r>
        <w:rPr>
          <w:lang w:val="zh-CN"/>
        </w:rPr>
        <w:t>EVALUASI KINERJA ALGORITMA K-NN MENGGUNAKAN</w:t>
      </w:r>
      <w:r>
        <w:t xml:space="preserve"> </w:t>
      </w:r>
      <w:r>
        <w:rPr>
          <w:lang w:val="zh-CN"/>
        </w:rPr>
        <w:t>K-FOLD CROSS VALIDATION PADA DATA DEBITUR KSP GALIH MANUNGGAL, JINTEKS (Jurnal Informatika Teknologi dan Sains) ISSN 2686-3359 (Online) Vol. 5 No. 2, Mei 2023, hlm. 294 – 300</w:t>
      </w:r>
      <w:r>
        <w:t xml:space="preserve"> </w:t>
      </w:r>
      <w:proofErr w:type="spellStart"/>
      <w:r>
        <w:rPr>
          <w:shd w:val="clear" w:color="auto" w:fill="F9F9FE"/>
        </w:rPr>
        <w:t>Judul</w:t>
      </w:r>
      <w:proofErr w:type="spellEnd"/>
      <w:r>
        <w:rPr>
          <w:shd w:val="clear" w:color="auto" w:fill="F9F9FE"/>
        </w:rPr>
        <w:t xml:space="preserve"> </w:t>
      </w:r>
      <w:proofErr w:type="spellStart"/>
      <w:r>
        <w:rPr>
          <w:shd w:val="clear" w:color="auto" w:fill="F9F9FE"/>
        </w:rPr>
        <w:t>jurnal</w:t>
      </w:r>
      <w:proofErr w:type="spellEnd"/>
      <w:r>
        <w:rPr>
          <w:shd w:val="clear" w:color="auto" w:fill="F9F9FE"/>
        </w:rPr>
        <w:t xml:space="preserve"> yang </w:t>
      </w:r>
      <w:proofErr w:type="spellStart"/>
      <w:r>
        <w:rPr>
          <w:shd w:val="clear" w:color="auto" w:fill="F9F9FE"/>
        </w:rPr>
        <w:t>dibahas</w:t>
      </w:r>
      <w:proofErr w:type="spellEnd"/>
      <w:r>
        <w:rPr>
          <w:shd w:val="clear" w:color="auto" w:fill="F9F9FE"/>
        </w:rPr>
        <w:t xml:space="preserve"> </w:t>
      </w:r>
      <w:proofErr w:type="spellStart"/>
      <w:r>
        <w:rPr>
          <w:shd w:val="clear" w:color="auto" w:fill="F9F9FE"/>
        </w:rPr>
        <w:t>dalam</w:t>
      </w:r>
      <w:proofErr w:type="spellEnd"/>
      <w:r>
        <w:rPr>
          <w:shd w:val="clear" w:color="auto" w:fill="F9F9FE"/>
        </w:rPr>
        <w:t xml:space="preserve"> PDF </w:t>
      </w:r>
      <w:proofErr w:type="spellStart"/>
      <w:r>
        <w:rPr>
          <w:shd w:val="clear" w:color="auto" w:fill="F9F9FE"/>
        </w:rPr>
        <w:t>tersebut</w:t>
      </w:r>
      <w:proofErr w:type="spellEnd"/>
      <w:r>
        <w:rPr>
          <w:shd w:val="clear" w:color="auto" w:fill="F9F9FE"/>
        </w:rPr>
        <w:t xml:space="preserve"> </w:t>
      </w:r>
      <w:proofErr w:type="spellStart"/>
      <w:r>
        <w:rPr>
          <w:shd w:val="clear" w:color="auto" w:fill="F9F9FE"/>
        </w:rPr>
        <w:t>adalah</w:t>
      </w:r>
      <w:proofErr w:type="spellEnd"/>
      <w:r>
        <w:rPr>
          <w:shd w:val="clear" w:color="auto" w:fill="F9F9FE"/>
        </w:rPr>
        <w:t xml:space="preserve"> "JINTEKS (</w:t>
      </w:r>
      <w:proofErr w:type="spellStart"/>
      <w:r>
        <w:rPr>
          <w:shd w:val="clear" w:color="auto" w:fill="F9F9FE"/>
        </w:rPr>
        <w:t>Jurnal</w:t>
      </w:r>
      <w:proofErr w:type="spellEnd"/>
      <w:r>
        <w:rPr>
          <w:shd w:val="clear" w:color="auto" w:fill="F9F9FE"/>
        </w:rPr>
        <w:t xml:space="preserve"> </w:t>
      </w:r>
      <w:proofErr w:type="spellStart"/>
      <w:r>
        <w:rPr>
          <w:shd w:val="clear" w:color="auto" w:fill="F9F9FE"/>
        </w:rPr>
        <w:t>Informatika</w:t>
      </w:r>
      <w:proofErr w:type="spellEnd"/>
      <w:r>
        <w:rPr>
          <w:shd w:val="clear" w:color="auto" w:fill="F9F9FE"/>
        </w:rPr>
        <w:t xml:space="preserve"> </w:t>
      </w:r>
      <w:proofErr w:type="spellStart"/>
      <w:r>
        <w:rPr>
          <w:shd w:val="clear" w:color="auto" w:fill="F9F9FE"/>
        </w:rPr>
        <w:t>Teknologi</w:t>
      </w:r>
      <w:proofErr w:type="spellEnd"/>
      <w:r>
        <w:rPr>
          <w:shd w:val="clear" w:color="auto" w:fill="F9F9FE"/>
        </w:rPr>
        <w:t xml:space="preserve"> dan Sains) ISSN 2686-3359 (Online) Vol. 5 No. 2, Mei 2023".</w:t>
      </w:r>
      <w:r>
        <w:rPr>
          <w:b/>
          <w:bCs/>
          <w:shd w:val="clear" w:color="auto" w:fill="F9F9FE"/>
        </w:rPr>
        <w:fldChar w:fldCharType="begin" w:fldLock="1"/>
      </w:r>
      <w:r>
        <w:rPr>
          <w:shd w:val="clear" w:color="auto" w:fill="F9F9FE"/>
        </w:rPr>
        <w:instrText>ADDIN CSL_CITATION {"citationItems":[{"id":"ITEM-1","itemData":{"DOI":"10.51401/jinteks.v5i2.2506","abstract":"Bisnis simpan pinjam di era sat ini semakin banyak beredar di masyarakat, baik itu online maupun konvensional. Banyak juga perusahaan penyedia jasa simpan pinjam kepada para konsumen atau nasabahnya atau disebut sebagai debitur yang kurang mempertimbangkan kemampuan nasabahnya dalam mengembalikan uang pinjamannya. Sebenarnya banyak algoritma yang mampu dimanfaatkan dalam mengatasi atau memprediksi seorang debitur tersbut nantinya layak untuk diberi pinjaman atau tidak. Salah satunya adalah algoritma k-nearest neighbour, dimana algorima ini nantinya akan melakukan klasifikasi varibel dasar penilaian seorang debitur. Sudah banyak juga algoritma k-nn diterapkan ke sistem pendukung keputusan memprediksi seorang debitur itu layak memperoleh pinjaman atau atau tidak disebuah bank maupun di koperasi simpan pinjam. Akan tetapi, akurasi algoritma k-nn hasilnya berbeda-beda di beberapa kasus yang sudah ada. Kali ini, pada penelitian ini algoritma k-nn akan dicaritahu seberapa besar akurasinya menggunakan k-fold Cross Validation jika diterapkan kedalam sample data Debitur di KSP Galih manunggal. Hasil dari k-fold cross validation nantinya bisa mengetahui rata-rata keberhasilan dari suatu sistem dengan cara melakukan perulangan dengan mengacak atribut masukan sehingga sistem tersebut teruji untuk beberapa atribut input yang acak.","author":[{"dropping-particle":"","family":"Agung Nugroho","given":"","non-dropping-particle":"","parse-names":false,"suffix":""},{"dropping-particle":"","family":"Agit Amrullah","given":"","non-dropping-particle":"","parse-names":false,"suffix":""}],"container-title":"Jurnal Informatika Teknologi dan Sains (Jinteks)","id":"ITEM-1","issue":"2","issued":{"date-parts":[["2023"]]},"page":"294-300","title":"Evaluasi Kinerja Algoritma K-Nn Menggunakan K-Fold Cross Validation Pada Data Debitur Ksp Galih Manunggal","type":"article-journal","volume":"5"},"uris":["http://www.mendeley.com/documents/?uuid=667c2b8d-e7ab-4d3c-9681-8da15310cb36"]}],"mendeley":{"formattedCitation":"(Agung Nugroho &amp; Agit Amrullah, 2023)","plainTextFormattedCitation":"(Agung Nugroho &amp; Agit Amrullah, 2023)","previouslyFormattedCitation":"(Agung Nugroho &amp; Agit Amrullah, 2023)"},"properties":{"noteIndex":0},"schema":"https://github.com/citation-style-language/schema/raw/master/csl-citation.json"}</w:instrText>
      </w:r>
      <w:r>
        <w:rPr>
          <w:b/>
          <w:bCs/>
          <w:shd w:val="clear" w:color="auto" w:fill="F9F9FE"/>
        </w:rPr>
        <w:fldChar w:fldCharType="separate"/>
      </w:r>
      <w:r>
        <w:rPr>
          <w:noProof/>
          <w:shd w:val="clear" w:color="auto" w:fill="F9F9FE"/>
        </w:rPr>
        <w:t>(Agung Nugroho &amp; Agit Amrullah, 2023)</w:t>
      </w:r>
      <w:r>
        <w:rPr>
          <w:b/>
          <w:bCs/>
          <w:shd w:val="clear" w:color="auto" w:fill="F9F9FE"/>
        </w:rPr>
        <w:fldChar w:fldCharType="end"/>
      </w:r>
      <w:r>
        <w:rPr>
          <w:shd w:val="clear" w:color="auto" w:fill="F9F9FE"/>
        </w:rPr>
        <w:t xml:space="preserve"> </w:t>
      </w:r>
      <w:proofErr w:type="spellStart"/>
      <w:r>
        <w:rPr>
          <w:shd w:val="clear" w:color="auto" w:fill="F9F9FE"/>
        </w:rPr>
        <w:t>Jurnal</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w:t>
      </w:r>
      <w:proofErr w:type="spellStart"/>
      <w:r>
        <w:rPr>
          <w:shd w:val="clear" w:color="auto" w:fill="F9F9FE"/>
        </w:rPr>
        <w:t>membahas</w:t>
      </w:r>
      <w:proofErr w:type="spellEnd"/>
      <w:r>
        <w:rPr>
          <w:shd w:val="clear" w:color="auto" w:fill="F9F9FE"/>
        </w:rPr>
        <w:t xml:space="preserve"> </w:t>
      </w:r>
      <w:proofErr w:type="spellStart"/>
      <w:r>
        <w:rPr>
          <w:shd w:val="clear" w:color="auto" w:fill="F9F9FE"/>
        </w:rPr>
        <w:t>tentang</w:t>
      </w:r>
      <w:proofErr w:type="spellEnd"/>
      <w:r>
        <w:rPr>
          <w:shd w:val="clear" w:color="auto" w:fill="F9F9FE"/>
        </w:rPr>
        <w:t xml:space="preserve"> </w:t>
      </w:r>
      <w:proofErr w:type="spellStart"/>
      <w:r>
        <w:rPr>
          <w:shd w:val="clear" w:color="auto" w:fill="F9F9FE"/>
        </w:rPr>
        <w:t>implementasi</w:t>
      </w:r>
      <w:proofErr w:type="spellEnd"/>
      <w:r>
        <w:rPr>
          <w:shd w:val="clear" w:color="auto" w:fill="F9F9FE"/>
        </w:rPr>
        <w:t xml:space="preserve"> </w:t>
      </w:r>
      <w:proofErr w:type="spellStart"/>
      <w:r>
        <w:rPr>
          <w:shd w:val="clear" w:color="auto" w:fill="F9F9FE"/>
        </w:rPr>
        <w:t>algoritma</w:t>
      </w:r>
      <w:proofErr w:type="spellEnd"/>
      <w:r>
        <w:rPr>
          <w:shd w:val="clear" w:color="auto" w:fill="F9F9FE"/>
        </w:rPr>
        <w:t xml:space="preserve"> K-Nearest Neighbor </w:t>
      </w:r>
      <w:proofErr w:type="spellStart"/>
      <w:r>
        <w:rPr>
          <w:shd w:val="clear" w:color="auto" w:fill="F9F9FE"/>
        </w:rPr>
        <w:t>dalam</w:t>
      </w:r>
      <w:proofErr w:type="spellEnd"/>
      <w:r>
        <w:rPr>
          <w:shd w:val="clear" w:color="auto" w:fill="F9F9FE"/>
        </w:rPr>
        <w:t xml:space="preserve"> </w:t>
      </w:r>
      <w:proofErr w:type="spellStart"/>
      <w:r>
        <w:rPr>
          <w:shd w:val="clear" w:color="auto" w:fill="F9F9FE"/>
        </w:rPr>
        <w:t>memprediksi</w:t>
      </w:r>
      <w:proofErr w:type="spellEnd"/>
      <w:r>
        <w:rPr>
          <w:shd w:val="clear" w:color="auto" w:fill="F9F9FE"/>
        </w:rPr>
        <w:t xml:space="preserve"> </w:t>
      </w:r>
      <w:proofErr w:type="spellStart"/>
      <w:r>
        <w:rPr>
          <w:shd w:val="clear" w:color="auto" w:fill="F9F9FE"/>
        </w:rPr>
        <w:t>potensi</w:t>
      </w:r>
      <w:proofErr w:type="spellEnd"/>
      <w:r>
        <w:rPr>
          <w:shd w:val="clear" w:color="auto" w:fill="F9F9FE"/>
        </w:rPr>
        <w:t xml:space="preserve"> </w:t>
      </w:r>
      <w:proofErr w:type="spellStart"/>
      <w:r>
        <w:rPr>
          <w:shd w:val="clear" w:color="auto" w:fill="F9F9FE"/>
        </w:rPr>
        <w:t>calon</w:t>
      </w:r>
      <w:proofErr w:type="spellEnd"/>
      <w:r>
        <w:rPr>
          <w:shd w:val="clear" w:color="auto" w:fill="F9F9FE"/>
        </w:rPr>
        <w:t xml:space="preserve"> </w:t>
      </w:r>
      <w:proofErr w:type="spellStart"/>
      <w:r>
        <w:rPr>
          <w:shd w:val="clear" w:color="auto" w:fill="F9F9FE"/>
        </w:rPr>
        <w:t>kreditur</w:t>
      </w:r>
      <w:proofErr w:type="spellEnd"/>
      <w:r>
        <w:rPr>
          <w:shd w:val="clear" w:color="auto" w:fill="F9F9FE"/>
        </w:rPr>
        <w:t xml:space="preserve"> di KSP Galih </w:t>
      </w:r>
      <w:proofErr w:type="spellStart"/>
      <w:r>
        <w:rPr>
          <w:shd w:val="clear" w:color="auto" w:fill="F9F9FE"/>
        </w:rPr>
        <w:t>Manunggal</w:t>
      </w:r>
      <w:proofErr w:type="spellEnd"/>
      <w:r>
        <w:rPr>
          <w:shd w:val="clear" w:color="auto" w:fill="F9F9FE"/>
        </w:rPr>
        <w:t xml:space="preserve">. </w:t>
      </w:r>
      <w:proofErr w:type="spellStart"/>
      <w:r>
        <w:rPr>
          <w:shd w:val="clear" w:color="auto" w:fill="F9F9FE"/>
        </w:rPr>
        <w:t>Penelitian</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w:t>
      </w:r>
      <w:proofErr w:type="spellStart"/>
      <w:r>
        <w:rPr>
          <w:shd w:val="clear" w:color="auto" w:fill="F9F9FE"/>
        </w:rPr>
        <w:t>bertujuan</w:t>
      </w:r>
      <w:proofErr w:type="spellEnd"/>
      <w:r>
        <w:rPr>
          <w:shd w:val="clear" w:color="auto" w:fill="F9F9FE"/>
        </w:rPr>
        <w:t xml:space="preserve"> </w:t>
      </w:r>
      <w:proofErr w:type="spellStart"/>
      <w:r>
        <w:rPr>
          <w:shd w:val="clear" w:color="auto" w:fill="F9F9FE"/>
        </w:rPr>
        <w:t>untuk</w:t>
      </w:r>
      <w:proofErr w:type="spellEnd"/>
      <w:r>
        <w:rPr>
          <w:shd w:val="clear" w:color="auto" w:fill="F9F9FE"/>
        </w:rPr>
        <w:t xml:space="preserve"> </w:t>
      </w:r>
      <w:proofErr w:type="spellStart"/>
      <w:r>
        <w:rPr>
          <w:shd w:val="clear" w:color="auto" w:fill="F9F9FE"/>
        </w:rPr>
        <w:t>membantu</w:t>
      </w:r>
      <w:proofErr w:type="spellEnd"/>
      <w:r>
        <w:rPr>
          <w:shd w:val="clear" w:color="auto" w:fill="F9F9FE"/>
        </w:rPr>
        <w:t xml:space="preserve"> KSP Galih </w:t>
      </w:r>
      <w:proofErr w:type="spellStart"/>
      <w:r>
        <w:rPr>
          <w:shd w:val="clear" w:color="auto" w:fill="F9F9FE"/>
        </w:rPr>
        <w:t>Manunggal</w:t>
      </w:r>
      <w:proofErr w:type="spellEnd"/>
      <w:r>
        <w:rPr>
          <w:shd w:val="clear" w:color="auto" w:fill="F9F9FE"/>
        </w:rPr>
        <w:t xml:space="preserve"> </w:t>
      </w:r>
      <w:proofErr w:type="spellStart"/>
      <w:r>
        <w:rPr>
          <w:shd w:val="clear" w:color="auto" w:fill="F9F9FE"/>
        </w:rPr>
        <w:t>dalam</w:t>
      </w:r>
      <w:proofErr w:type="spellEnd"/>
      <w:r>
        <w:rPr>
          <w:shd w:val="clear" w:color="auto" w:fill="F9F9FE"/>
        </w:rPr>
        <w:t xml:space="preserve"> </w:t>
      </w:r>
      <w:proofErr w:type="spellStart"/>
      <w:r>
        <w:rPr>
          <w:shd w:val="clear" w:color="auto" w:fill="F9F9FE"/>
        </w:rPr>
        <w:t>mengambil</w:t>
      </w:r>
      <w:proofErr w:type="spellEnd"/>
      <w:r>
        <w:rPr>
          <w:shd w:val="clear" w:color="auto" w:fill="F9F9FE"/>
        </w:rPr>
        <w:t xml:space="preserve"> </w:t>
      </w:r>
      <w:proofErr w:type="spellStart"/>
      <w:r>
        <w:rPr>
          <w:shd w:val="clear" w:color="auto" w:fill="F9F9FE"/>
        </w:rPr>
        <w:t>keputusan</w:t>
      </w:r>
      <w:proofErr w:type="spellEnd"/>
      <w:r>
        <w:rPr>
          <w:shd w:val="clear" w:color="auto" w:fill="F9F9FE"/>
        </w:rPr>
        <w:t xml:space="preserve"> </w:t>
      </w:r>
      <w:proofErr w:type="spellStart"/>
      <w:r>
        <w:rPr>
          <w:shd w:val="clear" w:color="auto" w:fill="F9F9FE"/>
        </w:rPr>
        <w:t>menentukan</w:t>
      </w:r>
      <w:proofErr w:type="spellEnd"/>
      <w:r>
        <w:rPr>
          <w:shd w:val="clear" w:color="auto" w:fill="F9F9FE"/>
        </w:rPr>
        <w:t xml:space="preserve"> </w:t>
      </w:r>
      <w:proofErr w:type="spellStart"/>
      <w:r>
        <w:rPr>
          <w:shd w:val="clear" w:color="auto" w:fill="F9F9FE"/>
        </w:rPr>
        <w:t>debitur</w:t>
      </w:r>
      <w:proofErr w:type="spellEnd"/>
      <w:r>
        <w:rPr>
          <w:shd w:val="clear" w:color="auto" w:fill="F9F9FE"/>
        </w:rPr>
        <w:t xml:space="preserve"> mana yang </w:t>
      </w:r>
      <w:proofErr w:type="spellStart"/>
      <w:r>
        <w:rPr>
          <w:shd w:val="clear" w:color="auto" w:fill="F9F9FE"/>
        </w:rPr>
        <w:t>layak</w:t>
      </w:r>
      <w:proofErr w:type="spellEnd"/>
      <w:r>
        <w:rPr>
          <w:shd w:val="clear" w:color="auto" w:fill="F9F9FE"/>
        </w:rPr>
        <w:t xml:space="preserve"> </w:t>
      </w:r>
      <w:proofErr w:type="spellStart"/>
      <w:r>
        <w:rPr>
          <w:shd w:val="clear" w:color="auto" w:fill="F9F9FE"/>
        </w:rPr>
        <w:t>diberikan</w:t>
      </w:r>
      <w:proofErr w:type="spellEnd"/>
      <w:r>
        <w:rPr>
          <w:shd w:val="clear" w:color="auto" w:fill="F9F9FE"/>
        </w:rPr>
        <w:t xml:space="preserve"> </w:t>
      </w:r>
      <w:proofErr w:type="spellStart"/>
      <w:r>
        <w:rPr>
          <w:shd w:val="clear" w:color="auto" w:fill="F9F9FE"/>
        </w:rPr>
        <w:t>pinjaman</w:t>
      </w:r>
      <w:proofErr w:type="spellEnd"/>
      <w:r>
        <w:rPr>
          <w:shd w:val="clear" w:color="auto" w:fill="F9F9FE"/>
        </w:rPr>
        <w:t xml:space="preserve"> </w:t>
      </w:r>
      <w:proofErr w:type="spellStart"/>
      <w:r>
        <w:rPr>
          <w:shd w:val="clear" w:color="auto" w:fill="F9F9FE"/>
        </w:rPr>
        <w:t>berdasarkan</w:t>
      </w:r>
      <w:proofErr w:type="spellEnd"/>
      <w:r>
        <w:rPr>
          <w:shd w:val="clear" w:color="auto" w:fill="F9F9FE"/>
        </w:rPr>
        <w:t xml:space="preserve"> </w:t>
      </w:r>
      <w:proofErr w:type="spellStart"/>
      <w:r>
        <w:rPr>
          <w:shd w:val="clear" w:color="auto" w:fill="F9F9FE"/>
        </w:rPr>
        <w:t>hasil</w:t>
      </w:r>
      <w:proofErr w:type="spellEnd"/>
      <w:r>
        <w:rPr>
          <w:shd w:val="clear" w:color="auto" w:fill="F9F9FE"/>
        </w:rPr>
        <w:t xml:space="preserve"> </w:t>
      </w:r>
      <w:proofErr w:type="spellStart"/>
      <w:r>
        <w:rPr>
          <w:shd w:val="clear" w:color="auto" w:fill="F9F9FE"/>
        </w:rPr>
        <w:t>perhitungan</w:t>
      </w:r>
      <w:proofErr w:type="spellEnd"/>
      <w:r>
        <w:rPr>
          <w:shd w:val="clear" w:color="auto" w:fill="F9F9FE"/>
        </w:rPr>
        <w:t xml:space="preserve"> k-nearest </w:t>
      </w:r>
      <w:proofErr w:type="spellStart"/>
      <w:r>
        <w:rPr>
          <w:shd w:val="clear" w:color="auto" w:fill="F9F9FE"/>
        </w:rPr>
        <w:t>neighbour</w:t>
      </w:r>
      <w:proofErr w:type="spellEnd"/>
      <w:r>
        <w:rPr>
          <w:shd w:val="clear" w:color="auto" w:fill="F9F9FE"/>
        </w:rPr>
        <w:t xml:space="preserve"> </w:t>
      </w:r>
      <w:proofErr w:type="spellStart"/>
      <w:r>
        <w:rPr>
          <w:shd w:val="clear" w:color="auto" w:fill="F9F9FE"/>
        </w:rPr>
        <w:t>terhadap</w:t>
      </w:r>
      <w:proofErr w:type="spellEnd"/>
      <w:r>
        <w:rPr>
          <w:shd w:val="clear" w:color="auto" w:fill="F9F9FE"/>
        </w:rPr>
        <w:t xml:space="preserve"> data </w:t>
      </w:r>
      <w:proofErr w:type="spellStart"/>
      <w:r>
        <w:rPr>
          <w:shd w:val="clear" w:color="auto" w:fill="F9F9FE"/>
        </w:rPr>
        <w:t>riwayat</w:t>
      </w:r>
      <w:proofErr w:type="spellEnd"/>
      <w:r>
        <w:rPr>
          <w:shd w:val="clear" w:color="auto" w:fill="F9F9FE"/>
        </w:rPr>
        <w:t xml:space="preserve"> </w:t>
      </w:r>
      <w:proofErr w:type="spellStart"/>
      <w:r>
        <w:rPr>
          <w:shd w:val="clear" w:color="auto" w:fill="F9F9FE"/>
        </w:rPr>
        <w:t>debitur</w:t>
      </w:r>
      <w:proofErr w:type="spellEnd"/>
      <w:r>
        <w:rPr>
          <w:shd w:val="clear" w:color="auto" w:fill="F9F9FE"/>
        </w:rPr>
        <w:t xml:space="preserve"> lama dan </w:t>
      </w:r>
      <w:proofErr w:type="spellStart"/>
      <w:r>
        <w:rPr>
          <w:shd w:val="clear" w:color="auto" w:fill="F9F9FE"/>
        </w:rPr>
        <w:t>calon</w:t>
      </w:r>
      <w:proofErr w:type="spellEnd"/>
      <w:r>
        <w:rPr>
          <w:shd w:val="clear" w:color="auto" w:fill="F9F9FE"/>
        </w:rPr>
        <w:t xml:space="preserve"> </w:t>
      </w:r>
      <w:proofErr w:type="spellStart"/>
      <w:r>
        <w:rPr>
          <w:shd w:val="clear" w:color="auto" w:fill="F9F9FE"/>
        </w:rPr>
        <w:t>debitur</w:t>
      </w:r>
      <w:proofErr w:type="spellEnd"/>
      <w:r>
        <w:rPr>
          <w:shd w:val="clear" w:color="auto" w:fill="F9F9FE"/>
        </w:rPr>
        <w:t xml:space="preserve"> </w:t>
      </w:r>
      <w:proofErr w:type="spellStart"/>
      <w:r>
        <w:rPr>
          <w:shd w:val="clear" w:color="auto" w:fill="F9F9FE"/>
        </w:rPr>
        <w:t>berdasarkan</w:t>
      </w:r>
      <w:proofErr w:type="spellEnd"/>
      <w:r>
        <w:rPr>
          <w:shd w:val="clear" w:color="auto" w:fill="F9F9FE"/>
        </w:rPr>
        <w:t xml:space="preserve"> </w:t>
      </w:r>
      <w:proofErr w:type="spellStart"/>
      <w:r>
        <w:rPr>
          <w:shd w:val="clear" w:color="auto" w:fill="F9F9FE"/>
        </w:rPr>
        <w:t>nilai</w:t>
      </w:r>
      <w:proofErr w:type="spellEnd"/>
      <w:r>
        <w:rPr>
          <w:shd w:val="clear" w:color="auto" w:fill="F9F9FE"/>
        </w:rPr>
        <w:t xml:space="preserve"> </w:t>
      </w:r>
      <w:proofErr w:type="spellStart"/>
      <w:r>
        <w:rPr>
          <w:shd w:val="clear" w:color="auto" w:fill="F9F9FE"/>
        </w:rPr>
        <w:t>kedekatannya</w:t>
      </w:r>
      <w:proofErr w:type="spellEnd"/>
      <w:r>
        <w:rPr>
          <w:shd w:val="clear" w:color="auto" w:fill="F9F9FE"/>
        </w:rPr>
        <w:t>.</w:t>
      </w:r>
    </w:p>
    <w:p w14:paraId="4E078339" w14:textId="2F20B52B" w:rsidR="005146A3" w:rsidRDefault="00000000">
      <w:pPr>
        <w:pStyle w:val="ListParagraph"/>
        <w:numPr>
          <w:ilvl w:val="0"/>
          <w:numId w:val="11"/>
        </w:numPr>
        <w:tabs>
          <w:tab w:val="clear" w:pos="425"/>
          <w:tab w:val="left" w:pos="-240"/>
        </w:tabs>
        <w:ind w:leftChars="-200" w:left="-240" w:hanging="240"/>
        <w:jc w:val="both"/>
        <w:rPr>
          <w:shd w:val="clear" w:color="auto" w:fill="F9F9FE"/>
        </w:rPr>
      </w:pPr>
      <w:proofErr w:type="spellStart"/>
      <w:r>
        <w:rPr>
          <w:shd w:val="clear" w:color="auto" w:fill="F9F9FE"/>
        </w:rPr>
        <w:t>Jurnal</w:t>
      </w:r>
      <w:proofErr w:type="spellEnd"/>
      <w:r>
        <w:rPr>
          <w:shd w:val="clear" w:color="auto" w:fill="F9F9FE"/>
        </w:rPr>
        <w:t xml:space="preserve"> Nasional, </w:t>
      </w:r>
      <w:r>
        <w:rPr>
          <w:lang w:val="zh-CN"/>
        </w:rPr>
        <w:t xml:space="preserve">KLASIFIKASI JENIS BUNGA MENGGUNAKAN METODE </w:t>
      </w:r>
      <w:r>
        <w:rPr>
          <w:i/>
          <w:iCs/>
          <w:lang w:val="zh-CN"/>
        </w:rPr>
        <w:t xml:space="preserve">K-NEAREST NEIGHBOR </w:t>
      </w:r>
      <w:r>
        <w:rPr>
          <w:lang w:val="zh-CN"/>
        </w:rPr>
        <w:t xml:space="preserve">(KNN) BERDASARKAN FITUR </w:t>
      </w:r>
      <w:r>
        <w:rPr>
          <w:i/>
          <w:iCs/>
          <w:lang w:val="zh-CN"/>
        </w:rPr>
        <w:t xml:space="preserve">HUE SATURATION VALUE </w:t>
      </w:r>
      <w:r>
        <w:rPr>
          <w:lang w:val="zh-CN"/>
        </w:rPr>
        <w:t xml:space="preserve">(HSV) DAN </w:t>
      </w:r>
      <w:r>
        <w:rPr>
          <w:i/>
          <w:iCs/>
          <w:lang w:val="zh-CN"/>
        </w:rPr>
        <w:t xml:space="preserve">HISTOGRAM OF ORIENTED GRADIENT </w:t>
      </w:r>
      <w:r>
        <w:rPr>
          <w:lang w:val="zh-CN"/>
        </w:rPr>
        <w:t>(HOG)</w:t>
      </w:r>
      <w:r>
        <w:t xml:space="preserve"> </w:t>
      </w:r>
      <w:proofErr w:type="spellStart"/>
      <w:r>
        <w:rPr>
          <w:shd w:val="clear" w:color="auto" w:fill="F9F9FE"/>
        </w:rPr>
        <w:t>Judul</w:t>
      </w:r>
      <w:proofErr w:type="spellEnd"/>
      <w:r>
        <w:rPr>
          <w:shd w:val="clear" w:color="auto" w:fill="F9F9FE"/>
        </w:rPr>
        <w:t xml:space="preserve"> yang </w:t>
      </w:r>
      <w:proofErr w:type="spellStart"/>
      <w:r>
        <w:rPr>
          <w:shd w:val="clear" w:color="auto" w:fill="F9F9FE"/>
        </w:rPr>
        <w:t>dibahas</w:t>
      </w:r>
      <w:proofErr w:type="spellEnd"/>
      <w:r>
        <w:rPr>
          <w:shd w:val="clear" w:color="auto" w:fill="F9F9FE"/>
        </w:rPr>
        <w:t xml:space="preserve"> </w:t>
      </w:r>
      <w:proofErr w:type="spellStart"/>
      <w:r>
        <w:rPr>
          <w:shd w:val="clear" w:color="auto" w:fill="F9F9FE"/>
        </w:rPr>
        <w:t>dalam</w:t>
      </w:r>
      <w:proofErr w:type="spellEnd"/>
      <w:r>
        <w:rPr>
          <w:shd w:val="clear" w:color="auto" w:fill="F9F9FE"/>
        </w:rPr>
        <w:t xml:space="preserve"> PDF </w:t>
      </w:r>
      <w:proofErr w:type="spellStart"/>
      <w:r>
        <w:rPr>
          <w:shd w:val="clear" w:color="auto" w:fill="F9F9FE"/>
        </w:rPr>
        <w:t>ini</w:t>
      </w:r>
      <w:proofErr w:type="spellEnd"/>
      <w:r>
        <w:rPr>
          <w:shd w:val="clear" w:color="auto" w:fill="F9F9FE"/>
        </w:rPr>
        <w:t xml:space="preserve"> </w:t>
      </w:r>
      <w:proofErr w:type="spellStart"/>
      <w:r>
        <w:rPr>
          <w:shd w:val="clear" w:color="auto" w:fill="F9F9FE"/>
        </w:rPr>
        <w:t>adalah</w:t>
      </w:r>
      <w:proofErr w:type="spellEnd"/>
      <w:r>
        <w:rPr>
          <w:shd w:val="clear" w:color="auto" w:fill="F9F9FE"/>
        </w:rPr>
        <w:t xml:space="preserve"> "</w:t>
      </w:r>
      <w:proofErr w:type="spellStart"/>
      <w:r>
        <w:rPr>
          <w:shd w:val="clear" w:color="auto" w:fill="F9F9FE"/>
        </w:rPr>
        <w:t>Klasifikasi</w:t>
      </w:r>
      <w:proofErr w:type="spellEnd"/>
      <w:r>
        <w:rPr>
          <w:shd w:val="clear" w:color="auto" w:fill="F9F9FE"/>
        </w:rPr>
        <w:t xml:space="preserve"> Jenis Bunga </w:t>
      </w:r>
      <w:proofErr w:type="spellStart"/>
      <w:r>
        <w:rPr>
          <w:shd w:val="clear" w:color="auto" w:fill="F9F9FE"/>
        </w:rPr>
        <w:t>Menggunakan</w:t>
      </w:r>
      <w:proofErr w:type="spellEnd"/>
      <w:r>
        <w:rPr>
          <w:shd w:val="clear" w:color="auto" w:fill="F9F9FE"/>
        </w:rPr>
        <w:t xml:space="preserve"> Metode K-NN </w:t>
      </w:r>
      <w:proofErr w:type="spellStart"/>
      <w:r w:rsidR="00BF07EF">
        <w:rPr>
          <w:shd w:val="clear" w:color="auto" w:fill="F9F9FE"/>
        </w:rPr>
        <w:t>s</w:t>
      </w:r>
      <w:r>
        <w:rPr>
          <w:shd w:val="clear" w:color="auto" w:fill="F9F9FE"/>
        </w:rPr>
        <w:t>Berdasarkan</w:t>
      </w:r>
      <w:proofErr w:type="spellEnd"/>
      <w:r>
        <w:rPr>
          <w:shd w:val="clear" w:color="auto" w:fill="F9F9FE"/>
        </w:rPr>
        <w:t xml:space="preserve"> Fitur HSV dan HOG" oleh  </w:t>
      </w:r>
      <w:r>
        <w:rPr>
          <w:b/>
          <w:bCs/>
          <w:shd w:val="clear" w:color="auto" w:fill="F9F9FE"/>
        </w:rPr>
        <w:fldChar w:fldCharType="begin" w:fldLock="1"/>
      </w:r>
      <w:r w:rsidR="00594627">
        <w:rPr>
          <w:shd w:val="clear" w:color="auto" w:fill="F9F9FE"/>
        </w:rPr>
        <w:instrText>ADDIN CSL_CITATION {"citationItems":[{"id":"ITEM-1","itemData":{"author":[{"dropping-particle":"","family":"Iqbal","given":"Muhamad","non-dropping-particle":"","parse-names":false,"suffix":""}],"id":"ITEM-1","issued":{"date-parts":[["2019"]]},"title":"K-NEAREST NEIGHBOR ( KNN ) BERDASARKAN FITUR HUE SATURATION VALUE ( HSV ) DAN HISTOGRAM OF ORIENTED GRADIENT ( HOG ) SKRIPSI Oleh : Muhammad Iqbal Program Studi Teknik Informatika STMIK Global Informatika MDP Palembang","type":"article-journal"},"uris":["http://www.mendeley.com/documents/?uuid=45bf0409-d325-4705-8252-75921a09715a"]}],"mendeley":{"formattedCitation":"(Iqbal, 2019)","manualFormatting":"(Iqbal, 2021)","plainTextFormattedCitation":"(Iqbal, 2019)","previouslyFormattedCitation":"(Iqbal, 2019)"},"properties":{"noteIndex":0},"schema":"https://github.com/citation-style-language/schema/raw/master/csl-citation.json"}</w:instrText>
      </w:r>
      <w:r>
        <w:rPr>
          <w:b/>
          <w:bCs/>
          <w:shd w:val="clear" w:color="auto" w:fill="F9F9FE"/>
        </w:rPr>
        <w:fldChar w:fldCharType="separate"/>
      </w:r>
      <w:r>
        <w:rPr>
          <w:noProof/>
          <w:shd w:val="clear" w:color="auto" w:fill="F9F9FE"/>
        </w:rPr>
        <w:t>(Iqbal, 20</w:t>
      </w:r>
      <w:r w:rsidR="00BF07EF">
        <w:rPr>
          <w:noProof/>
          <w:shd w:val="clear" w:color="auto" w:fill="F9F9FE"/>
        </w:rPr>
        <w:t>21</w:t>
      </w:r>
      <w:r>
        <w:rPr>
          <w:noProof/>
          <w:shd w:val="clear" w:color="auto" w:fill="F9F9FE"/>
        </w:rPr>
        <w:t>)</w:t>
      </w:r>
      <w:r>
        <w:rPr>
          <w:b/>
          <w:bCs/>
          <w:shd w:val="clear" w:color="auto" w:fill="F9F9FE"/>
        </w:rPr>
        <w:fldChar w:fldCharType="end"/>
      </w:r>
      <w:r>
        <w:rPr>
          <w:shd w:val="clear" w:color="auto" w:fill="F9F9FE"/>
        </w:rPr>
        <w:t xml:space="preserve">. </w:t>
      </w:r>
      <w:proofErr w:type="spellStart"/>
      <w:r>
        <w:rPr>
          <w:shd w:val="clear" w:color="auto" w:fill="F9F9FE"/>
        </w:rPr>
        <w:t>Jurnal</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w:t>
      </w:r>
      <w:proofErr w:type="spellStart"/>
      <w:r>
        <w:rPr>
          <w:shd w:val="clear" w:color="auto" w:fill="F9F9FE"/>
        </w:rPr>
        <w:t>membahas</w:t>
      </w:r>
      <w:proofErr w:type="spellEnd"/>
      <w:r>
        <w:rPr>
          <w:shd w:val="clear" w:color="auto" w:fill="F9F9FE"/>
        </w:rPr>
        <w:t xml:space="preserve"> </w:t>
      </w:r>
      <w:proofErr w:type="spellStart"/>
      <w:r>
        <w:rPr>
          <w:shd w:val="clear" w:color="auto" w:fill="F9F9FE"/>
        </w:rPr>
        <w:t>tentang</w:t>
      </w:r>
      <w:proofErr w:type="spellEnd"/>
      <w:r>
        <w:rPr>
          <w:shd w:val="clear" w:color="auto" w:fill="F9F9FE"/>
        </w:rPr>
        <w:t xml:space="preserve"> </w:t>
      </w:r>
      <w:proofErr w:type="spellStart"/>
      <w:r>
        <w:rPr>
          <w:shd w:val="clear" w:color="auto" w:fill="F9F9FE"/>
        </w:rPr>
        <w:t>pengenalan</w:t>
      </w:r>
      <w:proofErr w:type="spellEnd"/>
      <w:r>
        <w:rPr>
          <w:shd w:val="clear" w:color="auto" w:fill="F9F9FE"/>
        </w:rPr>
        <w:t xml:space="preserve"> </w:t>
      </w:r>
      <w:proofErr w:type="spellStart"/>
      <w:r>
        <w:rPr>
          <w:shd w:val="clear" w:color="auto" w:fill="F9F9FE"/>
        </w:rPr>
        <w:t>bunga</w:t>
      </w:r>
      <w:proofErr w:type="spellEnd"/>
      <w:r>
        <w:rPr>
          <w:shd w:val="clear" w:color="auto" w:fill="F9F9FE"/>
        </w:rPr>
        <w:t xml:space="preserve"> </w:t>
      </w:r>
      <w:proofErr w:type="spellStart"/>
      <w:r>
        <w:rPr>
          <w:shd w:val="clear" w:color="auto" w:fill="F9F9FE"/>
        </w:rPr>
        <w:t>berdasarkan</w:t>
      </w:r>
      <w:proofErr w:type="spellEnd"/>
      <w:r>
        <w:rPr>
          <w:shd w:val="clear" w:color="auto" w:fill="F9F9FE"/>
        </w:rPr>
        <w:t xml:space="preserve"> </w:t>
      </w:r>
      <w:proofErr w:type="spellStart"/>
      <w:r>
        <w:rPr>
          <w:shd w:val="clear" w:color="auto" w:fill="F9F9FE"/>
        </w:rPr>
        <w:t>warna</w:t>
      </w:r>
      <w:proofErr w:type="spellEnd"/>
      <w:r>
        <w:rPr>
          <w:shd w:val="clear" w:color="auto" w:fill="F9F9FE"/>
        </w:rPr>
        <w:t xml:space="preserve"> dan </w:t>
      </w:r>
      <w:proofErr w:type="spellStart"/>
      <w:r>
        <w:rPr>
          <w:shd w:val="clear" w:color="auto" w:fill="F9F9FE"/>
        </w:rPr>
        <w:t>bentuk</w:t>
      </w:r>
      <w:proofErr w:type="spellEnd"/>
      <w:r>
        <w:rPr>
          <w:shd w:val="clear" w:color="auto" w:fill="F9F9FE"/>
        </w:rPr>
        <w:t xml:space="preserve"> </w:t>
      </w:r>
      <w:proofErr w:type="spellStart"/>
      <w:r>
        <w:rPr>
          <w:shd w:val="clear" w:color="auto" w:fill="F9F9FE"/>
        </w:rPr>
        <w:t>menggunakan</w:t>
      </w:r>
      <w:proofErr w:type="spellEnd"/>
      <w:r>
        <w:rPr>
          <w:shd w:val="clear" w:color="auto" w:fill="F9F9FE"/>
        </w:rPr>
        <w:t xml:space="preserve"> </w:t>
      </w:r>
      <w:proofErr w:type="spellStart"/>
      <w:r>
        <w:rPr>
          <w:shd w:val="clear" w:color="auto" w:fill="F9F9FE"/>
        </w:rPr>
        <w:t>metode</w:t>
      </w:r>
      <w:proofErr w:type="spellEnd"/>
      <w:r>
        <w:rPr>
          <w:shd w:val="clear" w:color="auto" w:fill="F9F9FE"/>
        </w:rPr>
        <w:t xml:space="preserve"> </w:t>
      </w:r>
      <w:proofErr w:type="spellStart"/>
      <w:r>
        <w:rPr>
          <w:shd w:val="clear" w:color="auto" w:fill="F9F9FE"/>
        </w:rPr>
        <w:t>klasifikasi</w:t>
      </w:r>
      <w:proofErr w:type="spellEnd"/>
      <w:r>
        <w:rPr>
          <w:shd w:val="clear" w:color="auto" w:fill="F9F9FE"/>
        </w:rPr>
        <w:t xml:space="preserve"> K-Nearest Neighbor (KNN) </w:t>
      </w:r>
      <w:proofErr w:type="spellStart"/>
      <w:r>
        <w:rPr>
          <w:shd w:val="clear" w:color="auto" w:fill="F9F9FE"/>
        </w:rPr>
        <w:t>dengan</w:t>
      </w:r>
      <w:proofErr w:type="spellEnd"/>
      <w:r>
        <w:rPr>
          <w:shd w:val="clear" w:color="auto" w:fill="F9F9FE"/>
        </w:rPr>
        <w:t xml:space="preserve"> </w:t>
      </w:r>
      <w:proofErr w:type="spellStart"/>
      <w:r>
        <w:rPr>
          <w:shd w:val="clear" w:color="auto" w:fill="F9F9FE"/>
        </w:rPr>
        <w:t>fitur</w:t>
      </w:r>
      <w:proofErr w:type="spellEnd"/>
      <w:r>
        <w:rPr>
          <w:shd w:val="clear" w:color="auto" w:fill="F9F9FE"/>
        </w:rPr>
        <w:t xml:space="preserve"> Hue Saturation Value (HSV) dan Histogram of Oriented Gradient (HOG</w:t>
      </w:r>
      <w:proofErr w:type="gramStart"/>
      <w:r>
        <w:rPr>
          <w:shd w:val="clear" w:color="auto" w:fill="F9F9FE"/>
        </w:rPr>
        <w:t>) .</w:t>
      </w:r>
      <w:proofErr w:type="gramEnd"/>
      <w:r>
        <w:rPr>
          <w:shd w:val="clear" w:color="auto" w:fill="F9F9FE"/>
        </w:rPr>
        <w:t xml:space="preserve"> </w:t>
      </w:r>
      <w:proofErr w:type="spellStart"/>
      <w:r>
        <w:rPr>
          <w:shd w:val="clear" w:color="auto" w:fill="F9F9FE"/>
        </w:rPr>
        <w:t>Skripsi</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juga </w:t>
      </w:r>
      <w:proofErr w:type="spellStart"/>
      <w:r>
        <w:rPr>
          <w:shd w:val="clear" w:color="auto" w:fill="F9F9FE"/>
        </w:rPr>
        <w:t>mencakup</w:t>
      </w:r>
      <w:proofErr w:type="spellEnd"/>
      <w:r>
        <w:rPr>
          <w:shd w:val="clear" w:color="auto" w:fill="F9F9FE"/>
        </w:rPr>
        <w:t xml:space="preserve"> </w:t>
      </w:r>
      <w:proofErr w:type="spellStart"/>
      <w:r>
        <w:rPr>
          <w:shd w:val="clear" w:color="auto" w:fill="F9F9FE"/>
        </w:rPr>
        <w:t>implementasi</w:t>
      </w:r>
      <w:proofErr w:type="spellEnd"/>
      <w:r>
        <w:rPr>
          <w:shd w:val="clear" w:color="auto" w:fill="F9F9FE"/>
        </w:rPr>
        <w:t xml:space="preserve"> program, </w:t>
      </w:r>
      <w:proofErr w:type="spellStart"/>
      <w:r>
        <w:rPr>
          <w:shd w:val="clear" w:color="auto" w:fill="F9F9FE"/>
        </w:rPr>
        <w:t>pengujian</w:t>
      </w:r>
      <w:proofErr w:type="spellEnd"/>
      <w:r>
        <w:rPr>
          <w:shd w:val="clear" w:color="auto" w:fill="F9F9FE"/>
        </w:rPr>
        <w:t xml:space="preserve"> </w:t>
      </w:r>
      <w:r>
        <w:rPr>
          <w:shd w:val="clear" w:color="auto" w:fill="F9F9FE"/>
        </w:rPr>
        <w:lastRenderedPageBreak/>
        <w:t xml:space="preserve">program, </w:t>
      </w:r>
      <w:proofErr w:type="spellStart"/>
      <w:r>
        <w:rPr>
          <w:shd w:val="clear" w:color="auto" w:fill="F9F9FE"/>
        </w:rPr>
        <w:t>kesimpulan</w:t>
      </w:r>
      <w:proofErr w:type="spellEnd"/>
      <w:r>
        <w:rPr>
          <w:shd w:val="clear" w:color="auto" w:fill="F9F9FE"/>
        </w:rPr>
        <w:t xml:space="preserve"> </w:t>
      </w:r>
      <w:proofErr w:type="spellStart"/>
      <w:r>
        <w:rPr>
          <w:shd w:val="clear" w:color="auto" w:fill="F9F9FE"/>
        </w:rPr>
        <w:t>dari</w:t>
      </w:r>
      <w:proofErr w:type="spellEnd"/>
      <w:r>
        <w:rPr>
          <w:shd w:val="clear" w:color="auto" w:fill="F9F9FE"/>
        </w:rPr>
        <w:t xml:space="preserve"> </w:t>
      </w:r>
      <w:proofErr w:type="spellStart"/>
      <w:r>
        <w:rPr>
          <w:shd w:val="clear" w:color="auto" w:fill="F9F9FE"/>
        </w:rPr>
        <w:t>hasil</w:t>
      </w:r>
      <w:proofErr w:type="spellEnd"/>
      <w:r>
        <w:rPr>
          <w:shd w:val="clear" w:color="auto" w:fill="F9F9FE"/>
        </w:rPr>
        <w:t xml:space="preserve"> </w:t>
      </w:r>
      <w:proofErr w:type="spellStart"/>
      <w:r>
        <w:rPr>
          <w:shd w:val="clear" w:color="auto" w:fill="F9F9FE"/>
        </w:rPr>
        <w:t>analisis</w:t>
      </w:r>
      <w:proofErr w:type="spellEnd"/>
      <w:r>
        <w:rPr>
          <w:shd w:val="clear" w:color="auto" w:fill="F9F9FE"/>
        </w:rPr>
        <w:t xml:space="preserve">, </w:t>
      </w:r>
      <w:proofErr w:type="spellStart"/>
      <w:r>
        <w:rPr>
          <w:shd w:val="clear" w:color="auto" w:fill="F9F9FE"/>
        </w:rPr>
        <w:t>serta</w:t>
      </w:r>
      <w:proofErr w:type="spellEnd"/>
      <w:r>
        <w:rPr>
          <w:shd w:val="clear" w:color="auto" w:fill="F9F9FE"/>
        </w:rPr>
        <w:t xml:space="preserve"> saran </w:t>
      </w:r>
      <w:proofErr w:type="spellStart"/>
      <w:r>
        <w:rPr>
          <w:shd w:val="clear" w:color="auto" w:fill="F9F9FE"/>
        </w:rPr>
        <w:t>untuk</w:t>
      </w:r>
      <w:proofErr w:type="spellEnd"/>
      <w:r>
        <w:rPr>
          <w:shd w:val="clear" w:color="auto" w:fill="F9F9FE"/>
        </w:rPr>
        <w:t xml:space="preserve"> </w:t>
      </w:r>
      <w:proofErr w:type="spellStart"/>
      <w:r>
        <w:rPr>
          <w:shd w:val="clear" w:color="auto" w:fill="F9F9FE"/>
        </w:rPr>
        <w:t>pengembangan</w:t>
      </w:r>
      <w:proofErr w:type="spellEnd"/>
      <w:r>
        <w:rPr>
          <w:shd w:val="clear" w:color="auto" w:fill="F9F9FE"/>
        </w:rPr>
        <w:t xml:space="preserve"> </w:t>
      </w:r>
      <w:proofErr w:type="spellStart"/>
      <w:r>
        <w:rPr>
          <w:shd w:val="clear" w:color="auto" w:fill="F9F9FE"/>
        </w:rPr>
        <w:t>aplikasi</w:t>
      </w:r>
      <w:proofErr w:type="spellEnd"/>
      <w:r>
        <w:rPr>
          <w:shd w:val="clear" w:color="auto" w:fill="F9F9FE"/>
        </w:rPr>
        <w:t xml:space="preserve"> yang </w:t>
      </w:r>
      <w:proofErr w:type="spellStart"/>
      <w:r>
        <w:rPr>
          <w:shd w:val="clear" w:color="auto" w:fill="F9F9FE"/>
        </w:rPr>
        <w:t>lebih</w:t>
      </w:r>
      <w:proofErr w:type="spellEnd"/>
      <w:r>
        <w:rPr>
          <w:shd w:val="clear" w:color="auto" w:fill="F9F9FE"/>
        </w:rPr>
        <w:t xml:space="preserve"> </w:t>
      </w:r>
      <w:proofErr w:type="spellStart"/>
      <w:r>
        <w:rPr>
          <w:shd w:val="clear" w:color="auto" w:fill="F9F9FE"/>
        </w:rPr>
        <w:t>efektif</w:t>
      </w:r>
      <w:proofErr w:type="spellEnd"/>
      <w:r>
        <w:rPr>
          <w:shd w:val="clear" w:color="auto" w:fill="F9F9FE"/>
        </w:rPr>
        <w:t>.</w:t>
      </w:r>
    </w:p>
    <w:p w14:paraId="1141F03C" w14:textId="77777777" w:rsidR="005146A3" w:rsidRDefault="00000000">
      <w:pPr>
        <w:pStyle w:val="ListParagraph"/>
        <w:numPr>
          <w:ilvl w:val="0"/>
          <w:numId w:val="11"/>
        </w:numPr>
        <w:tabs>
          <w:tab w:val="clear" w:pos="425"/>
          <w:tab w:val="left" w:pos="-240"/>
        </w:tabs>
        <w:ind w:leftChars="-200" w:left="-238" w:hanging="242"/>
        <w:jc w:val="both"/>
        <w:rPr>
          <w:lang w:val="zh-CN"/>
        </w:rPr>
      </w:pPr>
      <w:proofErr w:type="spellStart"/>
      <w:r>
        <w:rPr>
          <w:shd w:val="clear" w:color="auto" w:fill="F9F9FE"/>
        </w:rPr>
        <w:t>Jurnal</w:t>
      </w:r>
      <w:proofErr w:type="spellEnd"/>
      <w:r>
        <w:rPr>
          <w:shd w:val="clear" w:color="auto" w:fill="F9F9FE"/>
        </w:rPr>
        <w:t xml:space="preserve"> Nasional </w:t>
      </w:r>
      <w:r>
        <w:rPr>
          <w:lang w:val="zh-CN"/>
        </w:rPr>
        <w:t xml:space="preserve">Perbandingan Penggunaan Jarak Manhattan, Jarak Euclid, dan Jarak Minkowski dalam Klasifikasi Menggunakan Metode KNN pada Data Iris </w:t>
      </w:r>
      <w:r>
        <w:rPr>
          <w:i/>
          <w:iCs/>
          <w:lang w:val="zh-CN"/>
        </w:rPr>
        <w:t>Jurnal Sains dan Edukasi Sains Vol.5, No.1, Februari 2022: 28-37</w:t>
      </w:r>
      <w:r>
        <w:rPr>
          <w:i/>
          <w:iCs/>
        </w:rPr>
        <w:t xml:space="preserve"> </w:t>
      </w:r>
      <w:proofErr w:type="spellStart"/>
      <w:r>
        <w:rPr>
          <w:shd w:val="clear" w:color="auto" w:fill="F9F9FE"/>
        </w:rPr>
        <w:t>Judul</w:t>
      </w:r>
      <w:proofErr w:type="spellEnd"/>
      <w:r>
        <w:rPr>
          <w:shd w:val="clear" w:color="auto" w:fill="F9F9FE"/>
        </w:rPr>
        <w:t xml:space="preserve"> </w:t>
      </w:r>
      <w:proofErr w:type="spellStart"/>
      <w:r>
        <w:rPr>
          <w:shd w:val="clear" w:color="auto" w:fill="F9F9FE"/>
        </w:rPr>
        <w:t>dari</w:t>
      </w:r>
      <w:proofErr w:type="spellEnd"/>
      <w:r>
        <w:rPr>
          <w:shd w:val="clear" w:color="auto" w:fill="F9F9FE"/>
        </w:rPr>
        <w:t xml:space="preserve"> </w:t>
      </w:r>
      <w:proofErr w:type="spellStart"/>
      <w:r>
        <w:rPr>
          <w:shd w:val="clear" w:color="auto" w:fill="F9F9FE"/>
        </w:rPr>
        <w:t>penelitian</w:t>
      </w:r>
      <w:proofErr w:type="spellEnd"/>
      <w:r>
        <w:rPr>
          <w:shd w:val="clear" w:color="auto" w:fill="F9F9FE"/>
        </w:rPr>
        <w:t xml:space="preserve"> </w:t>
      </w:r>
      <w:proofErr w:type="spellStart"/>
      <w:r>
        <w:rPr>
          <w:shd w:val="clear" w:color="auto" w:fill="F9F9FE"/>
        </w:rPr>
        <w:t>tersebut</w:t>
      </w:r>
      <w:proofErr w:type="spellEnd"/>
      <w:r>
        <w:rPr>
          <w:shd w:val="clear" w:color="auto" w:fill="F9F9FE"/>
        </w:rPr>
        <w:t xml:space="preserve"> </w:t>
      </w:r>
      <w:proofErr w:type="spellStart"/>
      <w:r>
        <w:rPr>
          <w:shd w:val="clear" w:color="auto" w:fill="F9F9FE"/>
        </w:rPr>
        <w:t>adalah</w:t>
      </w:r>
      <w:proofErr w:type="spellEnd"/>
      <w:r>
        <w:rPr>
          <w:shd w:val="clear" w:color="auto" w:fill="F9F9FE"/>
        </w:rPr>
        <w:t xml:space="preserve"> “</w:t>
      </w:r>
      <w:proofErr w:type="spellStart"/>
      <w:r>
        <w:rPr>
          <w:rStyle w:val="rpv-coretext-layer-text"/>
          <w:shd w:val="clear" w:color="auto" w:fill="EDEFF2"/>
        </w:rPr>
        <w:t>Perbandingan</w:t>
      </w:r>
      <w:proofErr w:type="spellEnd"/>
      <w:r>
        <w:rPr>
          <w:rStyle w:val="rpv-coretext-layer-text"/>
          <w:shd w:val="clear" w:color="auto" w:fill="EDEFF2"/>
        </w:rPr>
        <w:t xml:space="preserve"> </w:t>
      </w:r>
      <w:proofErr w:type="spellStart"/>
      <w:r>
        <w:rPr>
          <w:rStyle w:val="rpv-coretext-layer-text"/>
          <w:shd w:val="clear" w:color="auto" w:fill="EDEFF2"/>
        </w:rPr>
        <w:t>Penggunaan</w:t>
      </w:r>
      <w:proofErr w:type="spellEnd"/>
      <w:r>
        <w:rPr>
          <w:rStyle w:val="rpv-coretext-layer-text"/>
          <w:shd w:val="clear" w:color="auto" w:fill="EDEFF2"/>
        </w:rPr>
        <w:t xml:space="preserve"> Jarak Manhattan, Jarak Euclid, dan Jarak Minkowski</w:t>
      </w:r>
      <w:r>
        <w:t xml:space="preserve"> </w:t>
      </w:r>
      <w:proofErr w:type="spellStart"/>
      <w:r>
        <w:rPr>
          <w:rStyle w:val="rpv-coretext-layer-text"/>
          <w:shd w:val="clear" w:color="auto" w:fill="EDEFF2"/>
        </w:rPr>
        <w:t>dalam</w:t>
      </w:r>
      <w:proofErr w:type="spellEnd"/>
      <w:r>
        <w:rPr>
          <w:rStyle w:val="rpv-coretext-layer-text"/>
          <w:shd w:val="clear" w:color="auto" w:fill="EDEFF2"/>
        </w:rPr>
        <w:t xml:space="preserve"> </w:t>
      </w:r>
      <w:proofErr w:type="spellStart"/>
      <w:r>
        <w:rPr>
          <w:rStyle w:val="rpv-coretext-layer-text"/>
          <w:shd w:val="clear" w:color="auto" w:fill="EDEFF2"/>
        </w:rPr>
        <w:t>Klasifikasi</w:t>
      </w:r>
      <w:proofErr w:type="spellEnd"/>
      <w:r>
        <w:rPr>
          <w:rStyle w:val="rpv-coretext-layer-text"/>
          <w:shd w:val="clear" w:color="auto" w:fill="EDEFF2"/>
        </w:rPr>
        <w:t xml:space="preserve"> </w:t>
      </w:r>
      <w:proofErr w:type="spellStart"/>
      <w:r>
        <w:rPr>
          <w:rStyle w:val="rpv-coretext-layer-text"/>
          <w:shd w:val="clear" w:color="auto" w:fill="EDEFF2"/>
        </w:rPr>
        <w:t>Menggunakan</w:t>
      </w:r>
      <w:proofErr w:type="spellEnd"/>
      <w:r>
        <w:rPr>
          <w:rStyle w:val="rpv-coretext-layer-text"/>
          <w:shd w:val="clear" w:color="auto" w:fill="EDEFF2"/>
        </w:rPr>
        <w:t xml:space="preserve"> Metode KNN pada Data Iris</w:t>
      </w:r>
      <w:r>
        <w:rPr>
          <w:rFonts w:eastAsia="Times New Roman"/>
          <w:lang w:val="zh-CN"/>
        </w:rPr>
        <w:t xml:space="preserve">” </w:t>
      </w:r>
      <w:r>
        <w:rPr>
          <w:rFonts w:eastAsia="Times New Roman"/>
          <w:b/>
          <w:bCs/>
          <w:lang w:val="zh-CN"/>
        </w:rPr>
        <w:fldChar w:fldCharType="begin" w:fldLock="1"/>
      </w:r>
      <w:r>
        <w:rPr>
          <w:rFonts w:eastAsia="Times New Roman"/>
          <w:lang w:val="zh-CN"/>
        </w:rPr>
        <w:instrText>ADDIN CSL_CITATION {"citationItems":[{"id":"ITEM-1","itemData":{"DOI":"10.24246/juses.v5i1p28-37","abstract":"Dalam klasifikasi, ukuran kebaikan suatu metode ditentukan oleh akurasi dan skor F1. Penelitian ini bertujuan untuk menentukan rata-rata akurasi dan skor F1 pada klasifikasi menggunakan metode KNN pada data Iris dengan bantuan program Python. Rata-rata akurasi maupun skor F1 ditentukan dengan membuat variasi parameter yang digunakan yaitu random state dari 1 sampai dengan 10000, k yang digunakan dalam metode KNN dari 1 sampai dengan 31 (tergantung prosentase data uji yang digunakan), q (definisi jarak yang digunakan yaitu jarak Manhattan, jarak Euclid, dan jarak Minkowski) serta persentase data uji yang digunakan. Dalam penelitian ini, digunakan persentase data uji 10%, 20 %, 30 %, dan 40 %. Jika digunakan k = 5 dalam metode KNN, variasi random state 1 sampai dengan 10000 dan digunakan data uji 20 % maka diperoleh akurasi rata-rata 96,6667 %. Demikian juga dapat diperoleh histogram dari akurasi tersebut. Histogram tersebut cenderung menceng ke kiri. Dalam penelitian ini, juga diperoleh hasil bahwa dengan melakukan variasi k dalam metode KNN juga dapat diperoleh akurasi maupun skor F1 yaitu bahwa makin besar data uji yang digunakan maka makin kecil nilai k untuk mencapai akurasi ataupun skor F1 maksimum. Lebih lanjut, dalam perubahan nilai p pada jarak Minkowski, apabila p membesar maka nilai maksimum rata-rata akurasi akan cenderung membesar namun nilai k cenderung mengecil.","author":[{"dropping-particle":"","family":"Setiawan","given":"Adi","non-dropping-particle":"","parse-names":false,"suffix":""}],"container-title":"Jurnal Sains dan Edukasi Sains","id":"ITEM-1","issue":"1","issued":{"date-parts":[["2022"]]},"page":"28-37","title":"Perbandingan Penggunaan Jarak Manhattan, Jarak Euclid, dan Jarak Minkowski dalam Klasifikasi Menggunakan Metode KNN pada Data Iris","type":"article-journal","volume":"5"},"uris":["http://www.mendeley.com/documents/?uuid=f058efa3-3a97-43a6-8a05-01ebf1ab2424"]}],"mendeley":{"formattedCitation":"(Setiawan, 2022)","plainTextFormattedCitation":"(Setiawan, 2022)","previouslyFormattedCitation":"(Setiawan, 2022)"},"properties":{"noteIndex":0},"schema":"https://github.com/citation-style-language/schema/raw/master/csl-citation.json"}</w:instrText>
      </w:r>
      <w:r>
        <w:rPr>
          <w:rFonts w:eastAsia="Times New Roman"/>
          <w:b/>
          <w:bCs/>
          <w:lang w:val="zh-CN"/>
        </w:rPr>
        <w:fldChar w:fldCharType="separate"/>
      </w:r>
      <w:r>
        <w:rPr>
          <w:rFonts w:eastAsia="Times New Roman"/>
          <w:noProof/>
          <w:lang w:val="zh-CN"/>
        </w:rPr>
        <w:t>(Setiawan, 2022)</w:t>
      </w:r>
      <w:r>
        <w:rPr>
          <w:rFonts w:eastAsia="Times New Roman"/>
          <w:b/>
          <w:bCs/>
          <w:lang w:val="zh-CN"/>
        </w:rPr>
        <w:fldChar w:fldCharType="end"/>
      </w:r>
      <w:r>
        <w:rPr>
          <w:rFonts w:eastAsia="Times New Roman"/>
          <w:lang w:val="zh-CN"/>
        </w:rPr>
        <w:t xml:space="preserve"> Artikel ini membahas tentang perbandingan penggunaan jarak Manhattan, jarak Euclidean, dan jarak Minkowski dalam klasifikasi menggunakan metode K-Nearest Neighbors (KNN) pada data Iris. Penelitian bertujuan untuk mengetahui rata-rata akurasi dan skor F1 pada metode KNN dengan memvariasikan parameter seperti nilai k, persentase data pengujian, dan jenis jarak yang digunakan. Hasilnya menunjukkan bahwa dengan bertambahnya ukuran data pengujian maka nilai k semakin menurun untuk mencapai akurasi maksimal atau skor F1.</w:t>
      </w:r>
    </w:p>
    <w:p w14:paraId="29A9EF10" w14:textId="077EE88D" w:rsidR="005146A3" w:rsidRDefault="00000000">
      <w:pPr>
        <w:pStyle w:val="ListParagraph"/>
        <w:numPr>
          <w:ilvl w:val="0"/>
          <w:numId w:val="11"/>
        </w:numPr>
        <w:tabs>
          <w:tab w:val="clear" w:pos="425"/>
        </w:tabs>
        <w:ind w:leftChars="-200" w:left="-238" w:hanging="242"/>
        <w:jc w:val="both"/>
        <w:rPr>
          <w:lang w:val="zh-CN"/>
        </w:rPr>
      </w:pPr>
      <w:r>
        <w:rPr>
          <w:lang w:val="zh-CN"/>
        </w:rPr>
        <w:t>Jurnal Nasional, Pengenalan Iris menggunakan Ekstraksi Fitur Histogram of Oriented GradientJurnal Teknik Informatika dan Sistem Informasi Volume 4 Nomor1April 20</w:t>
      </w:r>
      <w:r w:rsidR="003F4DD4">
        <w:t>20</w:t>
      </w:r>
    </w:p>
    <w:p w14:paraId="7744F44D" w14:textId="19B780C1" w:rsidR="005146A3" w:rsidRDefault="00000000">
      <w:pPr>
        <w:ind w:left="-240" w:firstLine="3"/>
        <w:jc w:val="both"/>
        <w:rPr>
          <w:lang w:val="zh-CN"/>
        </w:rPr>
      </w:pPr>
      <w:proofErr w:type="spellStart"/>
      <w:r>
        <w:rPr>
          <w:rFonts w:eastAsiaTheme="minorEastAsia"/>
        </w:rPr>
        <w:t>Judul</w:t>
      </w:r>
      <w:proofErr w:type="spellEnd"/>
      <w:r>
        <w:rPr>
          <w:rFonts w:eastAsiaTheme="minorEastAsia"/>
        </w:rPr>
        <w:t xml:space="preserve"> </w:t>
      </w:r>
      <w:proofErr w:type="spellStart"/>
      <w:r>
        <w:rPr>
          <w:rFonts w:eastAsiaTheme="minorEastAsia"/>
        </w:rPr>
        <w:t>dari</w:t>
      </w:r>
      <w:proofErr w:type="spellEnd"/>
      <w:r>
        <w:rPr>
          <w:rFonts w:eastAsiaTheme="minorEastAsia"/>
        </w:rPr>
        <w:t xml:space="preserve"> </w:t>
      </w:r>
      <w:proofErr w:type="spellStart"/>
      <w:r>
        <w:rPr>
          <w:rFonts w:eastAsiaTheme="minorEastAsia"/>
        </w:rPr>
        <w:t>penelitian</w:t>
      </w:r>
      <w:proofErr w:type="spellEnd"/>
      <w:r>
        <w:rPr>
          <w:rFonts w:eastAsiaTheme="minorEastAsia"/>
        </w:rPr>
        <w:t xml:space="preserve"> </w:t>
      </w:r>
      <w:proofErr w:type="spellStart"/>
      <w:r>
        <w:rPr>
          <w:rFonts w:eastAsiaTheme="minorEastAsia"/>
        </w:rPr>
        <w:t>tersebut</w:t>
      </w:r>
      <w:proofErr w:type="spellEnd"/>
      <w:r>
        <w:rPr>
          <w:rFonts w:eastAsiaTheme="minorEastAsia"/>
        </w:rPr>
        <w:t xml:space="preserve"> </w:t>
      </w:r>
      <w:proofErr w:type="spellStart"/>
      <w:r>
        <w:rPr>
          <w:rFonts w:eastAsiaTheme="minorEastAsia"/>
        </w:rPr>
        <w:t>adalah</w:t>
      </w:r>
      <w:proofErr w:type="spellEnd"/>
      <w:r>
        <w:rPr>
          <w:rFonts w:eastAsiaTheme="minorEastAsia"/>
        </w:rPr>
        <w:t xml:space="preserve"> “</w:t>
      </w:r>
      <w:r>
        <w:rPr>
          <w:lang w:val="zh-CN"/>
        </w:rPr>
        <w:t xml:space="preserve">Pengenalan Iris menggunakan Ekstraksi Fitur Histogram of Oriented Gradient” </w:t>
      </w:r>
      <w:r>
        <w:rPr>
          <w:lang w:val="zh-CN"/>
        </w:rPr>
        <w:fldChar w:fldCharType="begin" w:fldLock="1"/>
      </w:r>
      <w:r w:rsidR="00594627">
        <w:rPr>
          <w:lang w:val="zh-CN"/>
        </w:rPr>
        <w:instrText>ADDIN CSL_CITATION {"citationItems":[{"id":"ITEM-1","itemData":{"DOI":"10.28932/jutisi.v4i1.756","ISSN":"2443-2210","abstract":"Iris is a biometric-based on physiological characteristics. Iris is completely unique, the patterns of one person's two eyes are quite different from each other and even genetically identical twins have different iris patterns. The Iris of a person is stable throughout a person's life. Therefore, the iris recognition system has a high level of security. This study proposed iris recognition system using Histogram of Oriented Gradient (HOG) as feature extraction and two classifier K - Nearest Neighbors (K-NN) and Naive Bayes. CASIA Iris Interval V4.0 database is utilized to evaluate the performance of the proposed methods. The experimental results show that the iris image with normalization has a better accuracy when compared with iris images without normalization. The highest accuracy in this research is HOG + KNN for iris with normalization, with accuracy 96%.","author":[{"dropping-particle":"","family":"Devella","given":"Siska","non-dropping-particle":"","parse-names":false,"suffix":""}],"container-title":"Jurnal Teknik Informatika dan Sistem Informasi","id":"ITEM-1","issue":"1","issued":{"date-parts":[["2018"]]},"page":"124-134","title":"Pengenalan Iris menggunakan Ekstraksi Fitur Histogram of Oriented Gradient","type":"article-journal","volume":"4"},"uris":["http://www.mendeley.com/documents/?uuid=6baf623b-5fc4-49b2-9894-60378078d01b"]}],"mendeley":{"formattedCitation":"(Devella, 2018)","manualFormatting":"(Devella, 2020)","plainTextFormattedCitation":"(Devella, 2018)","previouslyFormattedCitation":"(Devella, 2018)"},"properties":{"noteIndex":0},"schema":"https://github.com/citation-style-language/schema/raw/master/csl-citation.json"}</w:instrText>
      </w:r>
      <w:r>
        <w:rPr>
          <w:lang w:val="zh-CN"/>
        </w:rPr>
        <w:fldChar w:fldCharType="separate"/>
      </w:r>
      <w:r>
        <w:rPr>
          <w:noProof/>
          <w:lang w:val="zh-CN"/>
        </w:rPr>
        <w:t>(Devella, 20</w:t>
      </w:r>
      <w:r w:rsidR="003F4DD4">
        <w:rPr>
          <w:noProof/>
        </w:rPr>
        <w:t>20</w:t>
      </w:r>
      <w:r>
        <w:rPr>
          <w:noProof/>
          <w:lang w:val="zh-CN"/>
        </w:rPr>
        <w:t>)</w:t>
      </w:r>
      <w:r>
        <w:rPr>
          <w:lang w:val="zh-CN"/>
        </w:rPr>
        <w:fldChar w:fldCharType="end"/>
      </w:r>
      <w:r>
        <w:rPr>
          <w:lang w:val="zh-CN"/>
        </w:rPr>
        <w:t xml:space="preserve"> Pada penelitian ini, sistem</w:t>
      </w:r>
      <w:r>
        <w:t xml:space="preserve"> </w:t>
      </w:r>
      <w:r>
        <w:rPr>
          <w:lang w:val="zh-CN"/>
        </w:rPr>
        <w:t xml:space="preserve">pengenalan iris telah diteliti dengan menggunakan dua pendekatan yaitu HOG + KNN dan HOG + Naive Bayes terhadap citra annular dan citra nomalisasi iris. Hasil penelitian menunjukkan bahwa akurasi pengenalan tertinggi yang dicapai adalah 96% untuk citra normalisasi dengan pendekatan HOG + KNN. Berdasarkan pengujian yang telah dilakukan orientasi pada HOG memiliki pengaruh terhadap panjang fitur vektor hasil </w:t>
      </w:r>
      <w:r>
        <w:rPr>
          <w:lang w:val="zh-CN"/>
        </w:rPr>
        <w:lastRenderedPageBreak/>
        <w:t>ekstraksi citra iris dan berpangaruh terhadap akurasi pengenalan. Sedangkan jumlah neighbor (nilai K) tidak terlalu berpengaruh terhadap akurasi pengenalan.</w:t>
      </w:r>
    </w:p>
    <w:p w14:paraId="2B5D36B8" w14:textId="232B2BD7" w:rsidR="005146A3" w:rsidRDefault="00000000">
      <w:pPr>
        <w:pStyle w:val="ListParagraph"/>
        <w:numPr>
          <w:ilvl w:val="0"/>
          <w:numId w:val="11"/>
        </w:numPr>
        <w:tabs>
          <w:tab w:val="clear" w:pos="425"/>
          <w:tab w:val="left" w:pos="-240"/>
        </w:tabs>
        <w:ind w:left="-240" w:hanging="240"/>
        <w:jc w:val="both"/>
        <w:rPr>
          <w:rFonts w:eastAsiaTheme="minorEastAsia"/>
          <w:lang w:val="zh-CN"/>
        </w:rPr>
      </w:pPr>
      <w:r>
        <w:rPr>
          <w:lang w:val="zh-CN"/>
        </w:rPr>
        <w:t>Jurnal Internasional, Machine Learning Classifiers Based Classification For IRIS</w:t>
      </w:r>
      <w:r>
        <w:t xml:space="preserve"> </w:t>
      </w:r>
      <w:r>
        <w:rPr>
          <w:lang w:val="zh-CN"/>
        </w:rPr>
        <w:t>Recognition Doi: 10.48161\Issn.2706-8206</w:t>
      </w:r>
      <w:r>
        <w:t xml:space="preserve"> </w:t>
      </w:r>
      <w:r>
        <w:rPr>
          <w:lang w:val="zh-CN"/>
        </w:rPr>
        <w:t xml:space="preserve">Judul dari penelitian tersebut adalah “Klasifikasi Berbasis Pengklasifikasi Pembelajaran Mesin Untuk Pengakuan IRIS” </w:t>
      </w:r>
      <w:r>
        <w:rPr>
          <w:b/>
          <w:bCs/>
          <w:lang w:val="zh-CN"/>
        </w:rPr>
        <w:fldChar w:fldCharType="begin" w:fldLock="1"/>
      </w:r>
      <w:r>
        <w:rPr>
          <w:lang w:val="zh-CN"/>
        </w:rPr>
        <w:instrText>ADDIN CSL_CITATION {"citationItems":[{"id":"ITEM-1","itemData":{"DOI":"10.48161/Issn.2709-8206","ISSN":"27098206","abstract":"The COVID-19 pandemic has changed many aspects of life, including face-to-face learning processes in madrasah to distance learning. These changes have caused psychological problems or stress among teachers. The study aims to describe the mental health issue during COVID-19 and how to overcome it. The study applied quantitative and qualitative approaches, with 1,520 teachers, consisting of 615 teachers from Islamic Schools (madrasah) in Bali and 905 in NTT. Findings indicate that the stress level experienced by madrasah teachers in the two provinces was in a low category at a score of 1.54, though both regions were at very different levels in terms of internet affordability, the highest cause of teacher stress was the concern for students’ ability to absorb the learning material; and 92.68% of teachers selected problem-focused coping mechanisms, particularly efforts to improve their skills in conducting distance learning. The findings from the study provide important input for teachers’s coping strategies for mental health issues of distance learning.","author":[{"dropping-particle":"","family":"Muawanah","given":"Siti","non-dropping-particle":"","parse-names":false,"suffix":""},{"dropping-particle":"","family":"Muzayanah","given":"Umi","non-dropping-particle":"","parse-names":false,"suffix":""},{"dropping-particle":"","family":"Pandin","given":"Moses G.R.","non-dropping-particle":"","parse-names":false,"suffix":""},{"dropping-particle":"","family":"Alam","given":"Mochamad D.S.","non-dropping-particle":"","parse-names":false,"suffix":""},{"dropping-particle":"","family":"Trisnaningtyas","given":"Januari P.N.","non-dropping-particle":"","parse-names":false,"suffix":""}],"container-title":"Qubahan Academic Journal","id":"ITEM-1","issue":"4","issued":{"date-parts":[["2023"]]},"page":"206-218","title":"Stress and Coping Strategies of Madrasah’s Teachers on Applying Distance Learning During COVID-19 Pandemic in Indonesia","type":"article-journal","volume":"3"},"uris":["http://www.mendeley.com/documents/?uuid=32885a99-6080-4a7e-b6a1-73fe0b8acd2d"]}],"mendeley":{"formattedCitation":"(Muawanah et al., 2023)","plainTextFormattedCitation":"(Muawanah et al., 2023)","previouslyFormattedCitation":"(Muawanah et al., 2023)"},"properties":{"noteIndex":0},"schema":"https://github.com/citation-style-language/schema/raw/master/csl-citation.json"}</w:instrText>
      </w:r>
      <w:r>
        <w:rPr>
          <w:b/>
          <w:bCs/>
          <w:lang w:val="zh-CN"/>
        </w:rPr>
        <w:fldChar w:fldCharType="separate"/>
      </w:r>
      <w:r>
        <w:rPr>
          <w:noProof/>
          <w:lang w:val="zh-CN"/>
        </w:rPr>
        <w:t>(Muawanah et al., 2023)</w:t>
      </w:r>
      <w:r>
        <w:rPr>
          <w:b/>
          <w:bCs/>
          <w:lang w:val="zh-CN"/>
        </w:rPr>
        <w:fldChar w:fldCharType="end"/>
      </w:r>
      <w:r>
        <w:rPr>
          <w:lang w:val="zh-CN"/>
        </w:rPr>
        <w:t xml:space="preserve"> Jurnal ini membahas tentang klasifikasi adalah yang paling sering digunakan dalam masalah pembelajaran mesin dengan sejumlah aplikasi seperti pengenalan wajah, klasifikasi bunga, pengelompokan, dan seterusnya. Untuk membangun model, klasifikasi algoritma menciptakan hubungan antara input dan output karakteristik dan upaya untuk memprediksi populasi sasaran dengan akurasi terbesar. Tujuan utama dari penelitian ini adalah mencapai konsensus tentang seberapa baik K-nearest tetangga, pohon keputusan, dan algoritma hutan acak dilakukan dalam klasifikasi bunga IRIS</w:t>
      </w:r>
      <w:r>
        <w:t>.</w:t>
      </w:r>
    </w:p>
    <w:p w14:paraId="3208F75A" w14:textId="77777777" w:rsidR="005146A3" w:rsidRDefault="00000000">
      <w:pPr>
        <w:pStyle w:val="ListParagraph"/>
        <w:numPr>
          <w:ilvl w:val="0"/>
          <w:numId w:val="11"/>
        </w:numPr>
        <w:tabs>
          <w:tab w:val="clear" w:pos="425"/>
          <w:tab w:val="left" w:pos="-240"/>
        </w:tabs>
        <w:ind w:left="-235" w:hanging="245"/>
        <w:jc w:val="both"/>
        <w:rPr>
          <w:rFonts w:eastAsiaTheme="minorEastAsia"/>
          <w:lang w:val="zh-CN"/>
        </w:rPr>
      </w:pPr>
      <w:r>
        <w:rPr>
          <w:lang w:val="zh-CN"/>
        </w:rPr>
        <w:t xml:space="preserve">Jurnal Internasional, </w:t>
      </w:r>
      <w:r>
        <w:t xml:space="preserve">IRIS Species Predictor </w:t>
      </w:r>
      <w:r>
        <w:rPr>
          <w:lang w:val="zh-CN"/>
        </w:rPr>
        <w:t xml:space="preserve">International Journal for Research in Applied Science &amp; Engineering Technology (IJRASET) </w:t>
      </w:r>
      <w:r>
        <w:rPr>
          <w:i/>
          <w:iCs/>
          <w:lang w:val="zh-CN"/>
        </w:rPr>
        <w:t>ISSN: 2321-9653; IC Value: 45.98; SJ Impact Factor: 7.538 Volume 10 Issue I Jan 2022</w:t>
      </w:r>
      <w:r>
        <w:rPr>
          <w:i/>
          <w:iCs/>
        </w:rPr>
        <w:t xml:space="preserve"> </w:t>
      </w:r>
      <w:r>
        <w:rPr>
          <w:lang w:val="zh-CN"/>
        </w:rPr>
        <w:t xml:space="preserve">Jurnal ini berjudul "Prediktor Spesies Iris” </w:t>
      </w:r>
      <w:r>
        <w:rPr>
          <w:b/>
          <w:bCs/>
          <w:lang w:val="zh-CN"/>
        </w:rPr>
        <w:fldChar w:fldCharType="begin" w:fldLock="1"/>
      </w:r>
      <w:r>
        <w:rPr>
          <w:lang w:val="zh-CN"/>
        </w:rPr>
        <w:instrText>ADDIN CSL_CITATION {"citationItems":[{"id":"ITEM-1","itemData":{"ISBN":"0603088406","author":[{"dropping-particle":"","family":"MRizky","given":"Aminudin","non-dropping-particle":"","parse-names":false,"suffix":""}],"container-title":"Paper Knowledge . Toward a Media History of Documents","id":"ITEM-1","issue":"January","issued":{"date-parts":[["2020"]]},"page":"12-26","title":"</w:instrText>
      </w:r>
      <w:r>
        <w:rPr>
          <w:rFonts w:ascii="MS Gothic" w:eastAsia="MS Gothic" w:hAnsi="MS Gothic" w:cs="MS Gothic" w:hint="eastAsia"/>
          <w:lang w:val="zh-CN"/>
        </w:rPr>
        <w:instrText>済無</w:instrText>
      </w:r>
      <w:r>
        <w:rPr>
          <w:lang w:val="zh-CN"/>
        </w:rPr>
        <w:instrText>No Title No Title No Title","type":"article-journal"},"uris":["http://www.mendeley.com/documents/?uuid=8e37a9f3-19b1-4126-8b1c-68b6c3a9eac0","http://www.mendeley.com/documents/?uuid=176923f3-3d70-48d9-b38a-18e190c3f3b5"]}],"mendeley":{"formattedCitation":"(MRizky, 2020)","plainTextFormattedCitation":"(MRizky, 2020)","previouslyFormattedCitation":"(MRizky, 2020)"},"properties":{"noteIndex":0},"schema":"https://github.com/citation-style-language/schema/raw/master/csl-citation.json"}</w:instrText>
      </w:r>
      <w:r>
        <w:rPr>
          <w:b/>
          <w:bCs/>
          <w:lang w:val="zh-CN"/>
        </w:rPr>
        <w:fldChar w:fldCharType="separate"/>
      </w:r>
      <w:r>
        <w:rPr>
          <w:noProof/>
          <w:lang w:val="zh-CN"/>
        </w:rPr>
        <w:t>(MRizky, 2020)</w:t>
      </w:r>
      <w:r>
        <w:rPr>
          <w:b/>
          <w:bCs/>
          <w:lang w:val="zh-CN"/>
        </w:rPr>
        <w:fldChar w:fldCharType="end"/>
      </w:r>
      <w:r>
        <w:rPr>
          <w:lang w:val="zh-CN"/>
        </w:rPr>
        <w:t xml:space="preserve"> Dalam modul ini data bunga IRIS yang dilatih diklasifikasikan. Dalam proyek ini spesies bunga IRIS diprediksi dengan prapemrosesan gambar metode. Kumpulan data bunga IRIS yang dimasukkan dimodelkan dan dilatih oleh algoritma. Dan akhirnya kami memprediksi jenis bunga IRIS kumpulan data ini. Metode prediksi digunakan pada objek Kelas KNeighbours Classifier dan objek Kelas Regresi Logistik dan meneruskan fitur Iris Tidak Dikenal sebagai daftar Python. Sebenarnya mengharapkan array numpy tetapi masih berfungsi dengan daftar sejak numpy secara otomatis mengubahnya menjadi array dengan bentuk yang sesuai. Metode </w:t>
      </w:r>
      <w:r>
        <w:rPr>
          <w:lang w:val="zh-CN"/>
        </w:rPr>
        <w:lastRenderedPageBreak/>
        <w:t>prediksi mengembalikan objek bertipe array numpy dengan prediksi nilai respons. Model tersebut dapat memprediksi spesies untuk beberapa pengamatan sekaligus.</w:t>
      </w:r>
    </w:p>
    <w:p w14:paraId="1D060E9D" w14:textId="07122985" w:rsidR="005146A3" w:rsidRDefault="00000000">
      <w:pPr>
        <w:pStyle w:val="ListParagraph"/>
        <w:numPr>
          <w:ilvl w:val="0"/>
          <w:numId w:val="11"/>
        </w:numPr>
        <w:tabs>
          <w:tab w:val="clear" w:pos="425"/>
          <w:tab w:val="left" w:pos="-240"/>
        </w:tabs>
        <w:ind w:left="-235" w:hanging="245"/>
        <w:jc w:val="both"/>
        <w:rPr>
          <w:shd w:val="clear" w:color="auto" w:fill="F9F9FE"/>
        </w:rPr>
      </w:pPr>
      <w:r>
        <w:rPr>
          <w:lang w:val="zh-CN"/>
        </w:rPr>
        <w:t>Jurnal Internasional, Machine Learning Classifiers Based Classification For IRIS Recognition K. Kalpana , M. Kranthi  Assistant professor, Assistant Professor 2 Department of Computer Science Engineering RISE Krishna Sai Prakasam Group of Institutions</w:t>
      </w:r>
      <w:r>
        <w:t xml:space="preserve"> </w:t>
      </w:r>
      <w:proofErr w:type="spellStart"/>
      <w:r>
        <w:rPr>
          <w:shd w:val="clear" w:color="auto" w:fill="F9F9FE"/>
        </w:rPr>
        <w:t>Judul</w:t>
      </w:r>
      <w:proofErr w:type="spellEnd"/>
      <w:r>
        <w:rPr>
          <w:shd w:val="clear" w:color="auto" w:fill="F9F9FE"/>
        </w:rPr>
        <w:t xml:space="preserve"> </w:t>
      </w:r>
      <w:proofErr w:type="spellStart"/>
      <w:r>
        <w:rPr>
          <w:shd w:val="clear" w:color="auto" w:fill="F9F9FE"/>
        </w:rPr>
        <w:t>jurnal</w:t>
      </w:r>
      <w:proofErr w:type="spellEnd"/>
      <w:r>
        <w:rPr>
          <w:shd w:val="clear" w:color="auto" w:fill="F9F9FE"/>
        </w:rPr>
        <w:t xml:space="preserve"> yang </w:t>
      </w:r>
      <w:proofErr w:type="spellStart"/>
      <w:r>
        <w:rPr>
          <w:shd w:val="clear" w:color="auto" w:fill="F9F9FE"/>
        </w:rPr>
        <w:t>dibahas</w:t>
      </w:r>
      <w:proofErr w:type="spellEnd"/>
      <w:r>
        <w:rPr>
          <w:shd w:val="clear" w:color="auto" w:fill="F9F9FE"/>
        </w:rPr>
        <w:t xml:space="preserve"> </w:t>
      </w:r>
      <w:proofErr w:type="spellStart"/>
      <w:r>
        <w:rPr>
          <w:shd w:val="clear" w:color="auto" w:fill="F9F9FE"/>
        </w:rPr>
        <w:t>dalam</w:t>
      </w:r>
      <w:proofErr w:type="spellEnd"/>
      <w:r>
        <w:rPr>
          <w:shd w:val="clear" w:color="auto" w:fill="F9F9FE"/>
        </w:rPr>
        <w:t xml:space="preserve"> PDF </w:t>
      </w:r>
      <w:proofErr w:type="spellStart"/>
      <w:r>
        <w:rPr>
          <w:shd w:val="clear" w:color="auto" w:fill="F9F9FE"/>
        </w:rPr>
        <w:t>tersebut</w:t>
      </w:r>
      <w:proofErr w:type="spellEnd"/>
      <w:r>
        <w:rPr>
          <w:shd w:val="clear" w:color="auto" w:fill="F9F9FE"/>
        </w:rPr>
        <w:t xml:space="preserve"> </w:t>
      </w:r>
      <w:proofErr w:type="spellStart"/>
      <w:r>
        <w:rPr>
          <w:shd w:val="clear" w:color="auto" w:fill="F9F9FE"/>
        </w:rPr>
        <w:t>adalah</w:t>
      </w:r>
      <w:proofErr w:type="spellEnd"/>
      <w:r>
        <w:rPr>
          <w:shd w:val="clear" w:color="auto" w:fill="F9F9FE"/>
        </w:rPr>
        <w:t xml:space="preserve"> “</w:t>
      </w:r>
      <w:proofErr w:type="spellStart"/>
      <w:r>
        <w:rPr>
          <w:shd w:val="clear" w:color="auto" w:fill="F9F9FE"/>
        </w:rPr>
        <w:t>Klasifikasi</w:t>
      </w:r>
      <w:proofErr w:type="spellEnd"/>
      <w:r>
        <w:rPr>
          <w:shd w:val="clear" w:color="auto" w:fill="F9F9FE"/>
        </w:rPr>
        <w:t xml:space="preserve"> </w:t>
      </w:r>
      <w:proofErr w:type="spellStart"/>
      <w:r>
        <w:rPr>
          <w:shd w:val="clear" w:color="auto" w:fill="F9F9FE"/>
        </w:rPr>
        <w:t>Berbasis</w:t>
      </w:r>
      <w:proofErr w:type="spellEnd"/>
      <w:r>
        <w:rPr>
          <w:shd w:val="clear" w:color="auto" w:fill="F9F9FE"/>
        </w:rPr>
        <w:t xml:space="preserve"> Machine Learning Classifier </w:t>
      </w:r>
      <w:proofErr w:type="spellStart"/>
      <w:r>
        <w:rPr>
          <w:shd w:val="clear" w:color="auto" w:fill="F9F9FE"/>
        </w:rPr>
        <w:t>Untuk</w:t>
      </w:r>
      <w:proofErr w:type="spellEnd"/>
      <w:r>
        <w:rPr>
          <w:shd w:val="clear" w:color="auto" w:fill="F9F9FE"/>
        </w:rPr>
        <w:t xml:space="preserve"> IRIS </w:t>
      </w:r>
      <w:proofErr w:type="spellStart"/>
      <w:r>
        <w:rPr>
          <w:shd w:val="clear" w:color="auto" w:fill="F9F9FE"/>
        </w:rPr>
        <w:t>Pengakuan</w:t>
      </w:r>
      <w:proofErr w:type="spellEnd"/>
      <w:r>
        <w:rPr>
          <w:shd w:val="clear" w:color="auto" w:fill="F9F9FE"/>
        </w:rPr>
        <w:t xml:space="preserve">” </w:t>
      </w:r>
      <w:r>
        <w:rPr>
          <w:b/>
          <w:bCs/>
          <w:shd w:val="clear" w:color="auto" w:fill="F9F9FE"/>
        </w:rPr>
        <w:fldChar w:fldCharType="begin" w:fldLock="1"/>
      </w:r>
      <w:r>
        <w:rPr>
          <w:shd w:val="clear" w:color="auto" w:fill="F9F9FE"/>
        </w:rPr>
        <w:instrText>ADDIN CSL_CITATION {"citationItems":[{"id":"ITEM-1","itemData":{"DOI":"10.48161/qaj.v1n2a48","ISSN":"27098206","abstract":"Classification is the most widely applied machine learning problem today, with implementations in face recognition, flower classification, clustering, and other fields. The goal of this paper is to organize and identify a set of data objects. The study employs K-nearest neighbors, decision tree (j48), and random forest algorithms, and then compares their performance using the IRIS dataset. The results of the comparison analysis showed that the K-nearest neighbors outperformed the other classifiers. Also, the random forest classifier worked better than the decision tree (j48). Finally, the best result obtained by this study is 100% and there is no error rate for the classifier that was obtained.","author":[{"dropping-particle":"","family":"Chicho","given":"Bahzad Taha","non-dropping-particle":"","parse-names":false,"suffix":""},{"dropping-particle":"","family":"Abdulazeez","given":"Adnan Mohsin","non-dropping-particle":"","parse-names":false,"suffix":""},{"dropping-particle":"","family":"Zeebaree","given":"Diyar Qader","non-dropping-particle":"","parse-names":false,"suffix":""},{"dropping-particle":"","family":"Zebari","given":"Dilovan Assad","non-dropping-particle":"","parse-names":false,"suffix":""}],"container-title":"Qubahan Academic Journal","id":"ITEM-1","issue":"2","issued":{"date-parts":[["2021"]]},"page":"106-118","title":"Machine Learning Classifiers Based Classification For IRIS Recognition","type":"article-journal","volume":"1"},"uris":["http://www.mendeley.com/documents/?uuid=e1c4bd88-1cd7-43ac-9db7-6614f2b48222"]}],"mendeley":{"formattedCitation":"(Chicho et al., 2021)","plainTextFormattedCitation":"(Chicho et al., 2021)","previouslyFormattedCitation":"(Chicho et al., 2021)"},"properties":{"noteIndex":0},"schema":"https://github.com/citation-style-language/schema/raw/master/csl-citation.json"}</w:instrText>
      </w:r>
      <w:r>
        <w:rPr>
          <w:b/>
          <w:bCs/>
          <w:shd w:val="clear" w:color="auto" w:fill="F9F9FE"/>
        </w:rPr>
        <w:fldChar w:fldCharType="separate"/>
      </w:r>
      <w:r>
        <w:rPr>
          <w:noProof/>
          <w:shd w:val="clear" w:color="auto" w:fill="F9F9FE"/>
        </w:rPr>
        <w:t>(Chicho et al., 2021)</w:t>
      </w:r>
      <w:r>
        <w:rPr>
          <w:b/>
          <w:bCs/>
          <w:shd w:val="clear" w:color="auto" w:fill="F9F9FE"/>
        </w:rPr>
        <w:fldChar w:fldCharType="end"/>
      </w:r>
      <w:r>
        <w:rPr>
          <w:shd w:val="clear" w:color="auto" w:fill="F9F9FE"/>
        </w:rPr>
        <w:t xml:space="preserve"> Saat </w:t>
      </w:r>
      <w:proofErr w:type="spellStart"/>
      <w:r>
        <w:rPr>
          <w:shd w:val="clear" w:color="auto" w:fill="F9F9FE"/>
        </w:rPr>
        <w:t>ini</w:t>
      </w:r>
      <w:proofErr w:type="spellEnd"/>
      <w:r>
        <w:rPr>
          <w:shd w:val="clear" w:color="auto" w:fill="F9F9FE"/>
        </w:rPr>
        <w:t xml:space="preserve">, </w:t>
      </w:r>
      <w:proofErr w:type="spellStart"/>
      <w:r>
        <w:rPr>
          <w:shd w:val="clear" w:color="auto" w:fill="F9F9FE"/>
        </w:rPr>
        <w:t>klasifikasi</w:t>
      </w:r>
      <w:proofErr w:type="spellEnd"/>
      <w:r>
        <w:rPr>
          <w:shd w:val="clear" w:color="auto" w:fill="F9F9FE"/>
        </w:rPr>
        <w:t xml:space="preserve"> </w:t>
      </w:r>
      <w:proofErr w:type="spellStart"/>
      <w:r>
        <w:rPr>
          <w:shd w:val="clear" w:color="auto" w:fill="F9F9FE"/>
        </w:rPr>
        <w:t>adalah</w:t>
      </w:r>
      <w:proofErr w:type="spellEnd"/>
      <w:r>
        <w:rPr>
          <w:shd w:val="clear" w:color="auto" w:fill="F9F9FE"/>
        </w:rPr>
        <w:t xml:space="preserve"> yang paling </w:t>
      </w:r>
      <w:proofErr w:type="spellStart"/>
      <w:r>
        <w:rPr>
          <w:shd w:val="clear" w:color="auto" w:fill="F9F9FE"/>
        </w:rPr>
        <w:t>umumdigunakan</w:t>
      </w:r>
      <w:proofErr w:type="spellEnd"/>
      <w:r>
        <w:rPr>
          <w:shd w:val="clear" w:color="auto" w:fill="F9F9FE"/>
        </w:rPr>
        <w:t xml:space="preserve"> </w:t>
      </w:r>
      <w:proofErr w:type="spellStart"/>
      <w:r>
        <w:rPr>
          <w:shd w:val="clear" w:color="auto" w:fill="F9F9FE"/>
        </w:rPr>
        <w:t>dalam</w:t>
      </w:r>
      <w:proofErr w:type="spellEnd"/>
      <w:r>
        <w:rPr>
          <w:shd w:val="clear" w:color="auto" w:fill="F9F9FE"/>
        </w:rPr>
        <w:t xml:space="preserve"> </w:t>
      </w:r>
      <w:proofErr w:type="spellStart"/>
      <w:r>
        <w:rPr>
          <w:shd w:val="clear" w:color="auto" w:fill="F9F9FE"/>
        </w:rPr>
        <w:t>masalah</w:t>
      </w:r>
      <w:proofErr w:type="spellEnd"/>
      <w:r>
        <w:rPr>
          <w:shd w:val="clear" w:color="auto" w:fill="F9F9FE"/>
        </w:rPr>
        <w:t xml:space="preserve"> </w:t>
      </w:r>
      <w:proofErr w:type="spellStart"/>
      <w:r>
        <w:rPr>
          <w:shd w:val="clear" w:color="auto" w:fill="F9F9FE"/>
        </w:rPr>
        <w:t>pembelajaran</w:t>
      </w:r>
      <w:proofErr w:type="spellEnd"/>
      <w:r>
        <w:rPr>
          <w:shd w:val="clear" w:color="auto" w:fill="F9F9FE"/>
        </w:rPr>
        <w:t xml:space="preserve"> </w:t>
      </w:r>
      <w:proofErr w:type="spellStart"/>
      <w:r>
        <w:rPr>
          <w:shd w:val="clear" w:color="auto" w:fill="F9F9FE"/>
        </w:rPr>
        <w:t>mesin</w:t>
      </w:r>
      <w:proofErr w:type="spellEnd"/>
      <w:r>
        <w:rPr>
          <w:shd w:val="clear" w:color="auto" w:fill="F9F9FE"/>
        </w:rPr>
        <w:t xml:space="preserve"> </w:t>
      </w:r>
      <w:proofErr w:type="spellStart"/>
      <w:r>
        <w:rPr>
          <w:shd w:val="clear" w:color="auto" w:fill="F9F9FE"/>
        </w:rPr>
        <w:t>dengan</w:t>
      </w:r>
      <w:proofErr w:type="spellEnd"/>
      <w:r>
        <w:rPr>
          <w:shd w:val="clear" w:color="auto" w:fill="F9F9FE"/>
        </w:rPr>
        <w:t xml:space="preserve"> </w:t>
      </w:r>
      <w:proofErr w:type="spellStart"/>
      <w:r>
        <w:rPr>
          <w:shd w:val="clear" w:color="auto" w:fill="F9F9FE"/>
        </w:rPr>
        <w:t>sejumlah</w:t>
      </w:r>
      <w:proofErr w:type="spellEnd"/>
      <w:r>
        <w:rPr>
          <w:shd w:val="clear" w:color="auto" w:fill="F9F9FE"/>
        </w:rPr>
        <w:t xml:space="preserve"> </w:t>
      </w:r>
      <w:proofErr w:type="spellStart"/>
      <w:r>
        <w:rPr>
          <w:shd w:val="clear" w:color="auto" w:fill="F9F9FE"/>
        </w:rPr>
        <w:t>aplikasi</w:t>
      </w:r>
      <w:proofErr w:type="spellEnd"/>
      <w:r>
        <w:rPr>
          <w:shd w:val="clear" w:color="auto" w:fill="F9F9FE"/>
        </w:rPr>
        <w:t xml:space="preserve"> </w:t>
      </w:r>
      <w:proofErr w:type="spellStart"/>
      <w:r>
        <w:rPr>
          <w:shd w:val="clear" w:color="auto" w:fill="F9F9FE"/>
        </w:rPr>
        <w:t>seperti</w:t>
      </w:r>
      <w:proofErr w:type="spellEnd"/>
      <w:r>
        <w:rPr>
          <w:shd w:val="clear" w:color="auto" w:fill="F9F9FE"/>
        </w:rPr>
        <w:t xml:space="preserve"> </w:t>
      </w:r>
      <w:proofErr w:type="spellStart"/>
      <w:r>
        <w:rPr>
          <w:shd w:val="clear" w:color="auto" w:fill="F9F9FE"/>
        </w:rPr>
        <w:t>wajah</w:t>
      </w:r>
      <w:proofErr w:type="spellEnd"/>
      <w:r>
        <w:rPr>
          <w:shd w:val="clear" w:color="auto" w:fill="F9F9FE"/>
        </w:rPr>
        <w:t xml:space="preserve"> </w:t>
      </w:r>
      <w:proofErr w:type="spellStart"/>
      <w:r>
        <w:rPr>
          <w:shd w:val="clear" w:color="auto" w:fill="F9F9FE"/>
        </w:rPr>
        <w:t>pengenalan</w:t>
      </w:r>
      <w:proofErr w:type="spellEnd"/>
      <w:r>
        <w:rPr>
          <w:shd w:val="clear" w:color="auto" w:fill="F9F9FE"/>
        </w:rPr>
        <w:t xml:space="preserve">, </w:t>
      </w:r>
      <w:proofErr w:type="spellStart"/>
      <w:r>
        <w:rPr>
          <w:shd w:val="clear" w:color="auto" w:fill="F9F9FE"/>
        </w:rPr>
        <w:t>klasifikasi</w:t>
      </w:r>
      <w:proofErr w:type="spellEnd"/>
      <w:r>
        <w:rPr>
          <w:shd w:val="clear" w:color="auto" w:fill="F9F9FE"/>
        </w:rPr>
        <w:t xml:space="preserve"> </w:t>
      </w:r>
      <w:proofErr w:type="spellStart"/>
      <w:r>
        <w:rPr>
          <w:shd w:val="clear" w:color="auto" w:fill="F9F9FE"/>
        </w:rPr>
        <w:t>bunga</w:t>
      </w:r>
      <w:proofErr w:type="spellEnd"/>
      <w:r>
        <w:rPr>
          <w:shd w:val="clear" w:color="auto" w:fill="F9F9FE"/>
        </w:rPr>
        <w:t xml:space="preserve">, </w:t>
      </w:r>
      <w:proofErr w:type="spellStart"/>
      <w:r>
        <w:rPr>
          <w:shd w:val="clear" w:color="auto" w:fill="F9F9FE"/>
        </w:rPr>
        <w:t>pengelompokan</w:t>
      </w:r>
      <w:proofErr w:type="spellEnd"/>
      <w:r>
        <w:rPr>
          <w:shd w:val="clear" w:color="auto" w:fill="F9F9FE"/>
        </w:rPr>
        <w:t xml:space="preserve">, dan </w:t>
      </w:r>
      <w:proofErr w:type="spellStart"/>
      <w:r>
        <w:rPr>
          <w:shd w:val="clear" w:color="auto" w:fill="F9F9FE"/>
        </w:rPr>
        <w:t>sebagainya</w:t>
      </w:r>
      <w:proofErr w:type="spellEnd"/>
      <w:r>
        <w:rPr>
          <w:shd w:val="clear" w:color="auto" w:fill="F9F9FE"/>
        </w:rPr>
        <w:t xml:space="preserve">. </w:t>
      </w:r>
      <w:proofErr w:type="spellStart"/>
      <w:r>
        <w:rPr>
          <w:shd w:val="clear" w:color="auto" w:fill="F9F9FE"/>
        </w:rPr>
        <w:t>Untuk</w:t>
      </w:r>
      <w:proofErr w:type="spellEnd"/>
      <w:r>
        <w:rPr>
          <w:shd w:val="clear" w:color="auto" w:fill="F9F9FE"/>
        </w:rPr>
        <w:t xml:space="preserve"> </w:t>
      </w:r>
      <w:proofErr w:type="spellStart"/>
      <w:r>
        <w:rPr>
          <w:shd w:val="clear" w:color="auto" w:fill="F9F9FE"/>
        </w:rPr>
        <w:t>membangun</w:t>
      </w:r>
      <w:proofErr w:type="spellEnd"/>
      <w:r>
        <w:rPr>
          <w:shd w:val="clear" w:color="auto" w:fill="F9F9FE"/>
        </w:rPr>
        <w:t xml:space="preserve"> </w:t>
      </w:r>
      <w:proofErr w:type="spellStart"/>
      <w:proofErr w:type="gramStart"/>
      <w:r>
        <w:rPr>
          <w:shd w:val="clear" w:color="auto" w:fill="F9F9FE"/>
        </w:rPr>
        <w:t>model,algoritma</w:t>
      </w:r>
      <w:proofErr w:type="spellEnd"/>
      <w:proofErr w:type="gramEnd"/>
      <w:r>
        <w:rPr>
          <w:shd w:val="clear" w:color="auto" w:fill="F9F9FE"/>
        </w:rPr>
        <w:t xml:space="preserve"> </w:t>
      </w:r>
      <w:proofErr w:type="spellStart"/>
      <w:r>
        <w:rPr>
          <w:shd w:val="clear" w:color="auto" w:fill="F9F9FE"/>
        </w:rPr>
        <w:t>klasifikasi</w:t>
      </w:r>
      <w:proofErr w:type="spellEnd"/>
      <w:r>
        <w:rPr>
          <w:shd w:val="clear" w:color="auto" w:fill="F9F9FE"/>
        </w:rPr>
        <w:t xml:space="preserve"> </w:t>
      </w:r>
      <w:proofErr w:type="spellStart"/>
      <w:r>
        <w:rPr>
          <w:shd w:val="clear" w:color="auto" w:fill="F9F9FE"/>
        </w:rPr>
        <w:t>membuat</w:t>
      </w:r>
      <w:proofErr w:type="spellEnd"/>
      <w:r>
        <w:rPr>
          <w:shd w:val="clear" w:color="auto" w:fill="F9F9FE"/>
        </w:rPr>
        <w:t xml:space="preserve"> </w:t>
      </w:r>
      <w:proofErr w:type="spellStart"/>
      <w:r>
        <w:rPr>
          <w:shd w:val="clear" w:color="auto" w:fill="F9F9FE"/>
        </w:rPr>
        <w:t>koneksi</w:t>
      </w:r>
      <w:proofErr w:type="spellEnd"/>
      <w:r>
        <w:rPr>
          <w:shd w:val="clear" w:color="auto" w:fill="F9F9FE"/>
        </w:rPr>
        <w:t xml:space="preserve"> </w:t>
      </w:r>
      <w:proofErr w:type="spellStart"/>
      <w:r>
        <w:rPr>
          <w:shd w:val="clear" w:color="auto" w:fill="F9F9FE"/>
        </w:rPr>
        <w:t>antara</w:t>
      </w:r>
      <w:proofErr w:type="spellEnd"/>
      <w:r>
        <w:rPr>
          <w:shd w:val="clear" w:color="auto" w:fill="F9F9FE"/>
        </w:rPr>
        <w:t xml:space="preserve"> </w:t>
      </w:r>
      <w:proofErr w:type="spellStart"/>
      <w:r>
        <w:rPr>
          <w:shd w:val="clear" w:color="auto" w:fill="F9F9FE"/>
        </w:rPr>
        <w:t>karakteristik</w:t>
      </w:r>
      <w:proofErr w:type="spellEnd"/>
      <w:r>
        <w:rPr>
          <w:shd w:val="clear" w:color="auto" w:fill="F9F9FE"/>
        </w:rPr>
        <w:t xml:space="preserve"> </w:t>
      </w:r>
      <w:proofErr w:type="spellStart"/>
      <w:r>
        <w:rPr>
          <w:shd w:val="clear" w:color="auto" w:fill="F9F9FE"/>
        </w:rPr>
        <w:t>masukan</w:t>
      </w:r>
      <w:proofErr w:type="spellEnd"/>
      <w:r>
        <w:rPr>
          <w:shd w:val="clear" w:color="auto" w:fill="F9F9FE"/>
        </w:rPr>
        <w:t xml:space="preserve"> dan </w:t>
      </w:r>
      <w:proofErr w:type="spellStart"/>
      <w:r>
        <w:rPr>
          <w:shd w:val="clear" w:color="auto" w:fill="F9F9FE"/>
        </w:rPr>
        <w:t>keluaran</w:t>
      </w:r>
      <w:proofErr w:type="spellEnd"/>
      <w:r>
        <w:rPr>
          <w:shd w:val="clear" w:color="auto" w:fill="F9F9FE"/>
        </w:rPr>
        <w:t xml:space="preserve"> dan </w:t>
      </w:r>
      <w:proofErr w:type="spellStart"/>
      <w:r>
        <w:rPr>
          <w:shd w:val="clear" w:color="auto" w:fill="F9F9FE"/>
        </w:rPr>
        <w:t>upaya</w:t>
      </w:r>
      <w:proofErr w:type="spellEnd"/>
      <w:r>
        <w:rPr>
          <w:shd w:val="clear" w:color="auto" w:fill="F9F9FE"/>
        </w:rPr>
        <w:t xml:space="preserve"> </w:t>
      </w:r>
      <w:proofErr w:type="spellStart"/>
      <w:r>
        <w:rPr>
          <w:shd w:val="clear" w:color="auto" w:fill="F9F9FE"/>
        </w:rPr>
        <w:t>untuk</w:t>
      </w:r>
      <w:proofErr w:type="spellEnd"/>
      <w:r>
        <w:rPr>
          <w:shd w:val="clear" w:color="auto" w:fill="F9F9FE"/>
        </w:rPr>
        <w:t xml:space="preserve"> </w:t>
      </w:r>
      <w:proofErr w:type="spellStart"/>
      <w:r>
        <w:rPr>
          <w:shd w:val="clear" w:color="auto" w:fill="F9F9FE"/>
        </w:rPr>
        <w:t>memprediksi</w:t>
      </w:r>
      <w:proofErr w:type="spellEnd"/>
      <w:r>
        <w:rPr>
          <w:shd w:val="clear" w:color="auto" w:fill="F9F9FE"/>
        </w:rPr>
        <w:t xml:space="preserve"> </w:t>
      </w:r>
      <w:proofErr w:type="spellStart"/>
      <w:r>
        <w:rPr>
          <w:shd w:val="clear" w:color="auto" w:fill="F9F9FE"/>
        </w:rPr>
        <w:t>populasi</w:t>
      </w:r>
      <w:proofErr w:type="spellEnd"/>
      <w:r>
        <w:rPr>
          <w:shd w:val="clear" w:color="auto" w:fill="F9F9FE"/>
        </w:rPr>
        <w:t xml:space="preserve"> </w:t>
      </w:r>
      <w:proofErr w:type="spellStart"/>
      <w:r>
        <w:rPr>
          <w:shd w:val="clear" w:color="auto" w:fill="F9F9FE"/>
        </w:rPr>
        <w:t>sasaran</w:t>
      </w:r>
      <w:proofErr w:type="spellEnd"/>
      <w:r>
        <w:rPr>
          <w:shd w:val="clear" w:color="auto" w:fill="F9F9FE"/>
        </w:rPr>
        <w:t xml:space="preserve"> </w:t>
      </w:r>
      <w:proofErr w:type="spellStart"/>
      <w:r>
        <w:rPr>
          <w:shd w:val="clear" w:color="auto" w:fill="F9F9FE"/>
        </w:rPr>
        <w:t>dengan</w:t>
      </w:r>
      <w:proofErr w:type="spellEnd"/>
      <w:r>
        <w:rPr>
          <w:shd w:val="clear" w:color="auto" w:fill="F9F9FE"/>
        </w:rPr>
        <w:t xml:space="preserve"> </w:t>
      </w:r>
      <w:proofErr w:type="spellStart"/>
      <w:r>
        <w:rPr>
          <w:shd w:val="clear" w:color="auto" w:fill="F9F9FE"/>
        </w:rPr>
        <w:t>akurasi</w:t>
      </w:r>
      <w:proofErr w:type="spellEnd"/>
      <w:r>
        <w:rPr>
          <w:shd w:val="clear" w:color="auto" w:fill="F9F9FE"/>
        </w:rPr>
        <w:t xml:space="preserve"> </w:t>
      </w:r>
      <w:proofErr w:type="spellStart"/>
      <w:r>
        <w:rPr>
          <w:shd w:val="clear" w:color="auto" w:fill="F9F9FE"/>
        </w:rPr>
        <w:t>terbesar</w:t>
      </w:r>
      <w:proofErr w:type="spellEnd"/>
      <w:r>
        <w:rPr>
          <w:shd w:val="clear" w:color="auto" w:fill="F9F9FE"/>
        </w:rPr>
        <w:t xml:space="preserve">. Yang </w:t>
      </w:r>
      <w:proofErr w:type="spellStart"/>
      <w:r>
        <w:rPr>
          <w:shd w:val="clear" w:color="auto" w:fill="F9F9FE"/>
        </w:rPr>
        <w:t>utama</w:t>
      </w:r>
      <w:proofErr w:type="spellEnd"/>
      <w:r>
        <w:rPr>
          <w:shd w:val="clear" w:color="auto" w:fill="F9F9FE"/>
        </w:rPr>
        <w:t xml:space="preserve"> Tujuan </w:t>
      </w:r>
      <w:proofErr w:type="spellStart"/>
      <w:r>
        <w:rPr>
          <w:shd w:val="clear" w:color="auto" w:fill="F9F9FE"/>
        </w:rPr>
        <w:t>dari</w:t>
      </w:r>
      <w:proofErr w:type="spellEnd"/>
      <w:r>
        <w:rPr>
          <w:shd w:val="clear" w:color="auto" w:fill="F9F9FE"/>
        </w:rPr>
        <w:t xml:space="preserve"> </w:t>
      </w:r>
      <w:proofErr w:type="spellStart"/>
      <w:r>
        <w:rPr>
          <w:shd w:val="clear" w:color="auto" w:fill="F9F9FE"/>
        </w:rPr>
        <w:t>penelitian</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w:t>
      </w:r>
      <w:proofErr w:type="spellStart"/>
      <w:r>
        <w:rPr>
          <w:shd w:val="clear" w:color="auto" w:fill="F9F9FE"/>
        </w:rPr>
        <w:t>adalah</w:t>
      </w:r>
      <w:proofErr w:type="spellEnd"/>
      <w:r>
        <w:rPr>
          <w:shd w:val="clear" w:color="auto" w:fill="F9F9FE"/>
        </w:rPr>
        <w:t xml:space="preserve"> </w:t>
      </w:r>
      <w:proofErr w:type="spellStart"/>
      <w:r>
        <w:rPr>
          <w:shd w:val="clear" w:color="auto" w:fill="F9F9FE"/>
        </w:rPr>
        <w:t>untuk</w:t>
      </w:r>
      <w:proofErr w:type="spellEnd"/>
      <w:r>
        <w:rPr>
          <w:shd w:val="clear" w:color="auto" w:fill="F9F9FE"/>
        </w:rPr>
        <w:t xml:space="preserve"> </w:t>
      </w:r>
      <w:proofErr w:type="spellStart"/>
      <w:r>
        <w:rPr>
          <w:shd w:val="clear" w:color="auto" w:fill="F9F9FE"/>
        </w:rPr>
        <w:t>sampai</w:t>
      </w:r>
      <w:proofErr w:type="spellEnd"/>
      <w:r>
        <w:rPr>
          <w:shd w:val="clear" w:color="auto" w:fill="F9F9FE"/>
        </w:rPr>
        <w:t xml:space="preserve"> pada </w:t>
      </w:r>
      <w:proofErr w:type="spellStart"/>
      <w:r>
        <w:rPr>
          <w:shd w:val="clear" w:color="auto" w:fill="F9F9FE"/>
        </w:rPr>
        <w:t>konsensus</w:t>
      </w:r>
      <w:proofErr w:type="spellEnd"/>
      <w:r>
        <w:rPr>
          <w:shd w:val="clear" w:color="auto" w:fill="F9F9FE"/>
        </w:rPr>
        <w:t xml:space="preserve"> </w:t>
      </w:r>
      <w:proofErr w:type="spellStart"/>
      <w:r>
        <w:rPr>
          <w:shd w:val="clear" w:color="auto" w:fill="F9F9FE"/>
        </w:rPr>
        <w:t>tentang</w:t>
      </w:r>
      <w:proofErr w:type="spellEnd"/>
      <w:r>
        <w:rPr>
          <w:shd w:val="clear" w:color="auto" w:fill="F9F9FE"/>
        </w:rPr>
        <w:t xml:space="preserve"> </w:t>
      </w:r>
      <w:proofErr w:type="spellStart"/>
      <w:r>
        <w:rPr>
          <w:shd w:val="clear" w:color="auto" w:fill="F9F9FE"/>
        </w:rPr>
        <w:t>seberapa</w:t>
      </w:r>
      <w:proofErr w:type="spellEnd"/>
      <w:r>
        <w:rPr>
          <w:shd w:val="clear" w:color="auto" w:fill="F9F9FE"/>
        </w:rPr>
        <w:t xml:space="preserve"> </w:t>
      </w:r>
      <w:proofErr w:type="spellStart"/>
      <w:r>
        <w:rPr>
          <w:shd w:val="clear" w:color="auto" w:fill="F9F9FE"/>
        </w:rPr>
        <w:t>baik</w:t>
      </w:r>
      <w:proofErr w:type="spellEnd"/>
      <w:r>
        <w:rPr>
          <w:shd w:val="clear" w:color="auto" w:fill="F9F9FE"/>
        </w:rPr>
        <w:t xml:space="preserve"> K-</w:t>
      </w:r>
      <w:proofErr w:type="spellStart"/>
      <w:r>
        <w:rPr>
          <w:shd w:val="clear" w:color="auto" w:fill="F9F9FE"/>
        </w:rPr>
        <w:t>tetangga</w:t>
      </w:r>
      <w:proofErr w:type="spellEnd"/>
      <w:r>
        <w:rPr>
          <w:shd w:val="clear" w:color="auto" w:fill="F9F9FE"/>
        </w:rPr>
        <w:t xml:space="preserve"> </w:t>
      </w:r>
      <w:proofErr w:type="spellStart"/>
      <w:r>
        <w:rPr>
          <w:shd w:val="clear" w:color="auto" w:fill="F9F9FE"/>
        </w:rPr>
        <w:t>terdekat</w:t>
      </w:r>
      <w:proofErr w:type="spellEnd"/>
      <w:r>
        <w:rPr>
          <w:shd w:val="clear" w:color="auto" w:fill="F9F9FE"/>
        </w:rPr>
        <w:t xml:space="preserve">, </w:t>
      </w:r>
      <w:proofErr w:type="spellStart"/>
      <w:r>
        <w:rPr>
          <w:shd w:val="clear" w:color="auto" w:fill="F9F9FE"/>
        </w:rPr>
        <w:t>pohon</w:t>
      </w:r>
      <w:proofErr w:type="spellEnd"/>
      <w:r>
        <w:rPr>
          <w:shd w:val="clear" w:color="auto" w:fill="F9F9FE"/>
        </w:rPr>
        <w:t xml:space="preserve"> </w:t>
      </w:r>
      <w:proofErr w:type="spellStart"/>
      <w:r>
        <w:rPr>
          <w:shd w:val="clear" w:color="auto" w:fill="F9F9FE"/>
        </w:rPr>
        <w:t>keputusan</w:t>
      </w:r>
      <w:proofErr w:type="spellEnd"/>
      <w:r>
        <w:rPr>
          <w:shd w:val="clear" w:color="auto" w:fill="F9F9FE"/>
        </w:rPr>
        <w:t xml:space="preserve">, dan </w:t>
      </w:r>
      <w:proofErr w:type="spellStart"/>
      <w:r>
        <w:rPr>
          <w:shd w:val="clear" w:color="auto" w:fill="F9F9FE"/>
        </w:rPr>
        <w:t>hutan</w:t>
      </w:r>
      <w:proofErr w:type="spellEnd"/>
      <w:r>
        <w:rPr>
          <w:shd w:val="clear" w:color="auto" w:fill="F9F9FE"/>
        </w:rPr>
        <w:t xml:space="preserve"> </w:t>
      </w:r>
      <w:proofErr w:type="spellStart"/>
      <w:r>
        <w:rPr>
          <w:shd w:val="clear" w:color="auto" w:fill="F9F9FE"/>
        </w:rPr>
        <w:t>acak</w:t>
      </w:r>
      <w:proofErr w:type="spellEnd"/>
      <w:r>
        <w:rPr>
          <w:shd w:val="clear" w:color="auto" w:fill="F9F9FE"/>
        </w:rPr>
        <w:t xml:space="preserve"> </w:t>
      </w:r>
      <w:proofErr w:type="spellStart"/>
      <w:r>
        <w:rPr>
          <w:shd w:val="clear" w:color="auto" w:fill="F9F9FE"/>
        </w:rPr>
        <w:t>algoritma</w:t>
      </w:r>
      <w:proofErr w:type="spellEnd"/>
      <w:r>
        <w:rPr>
          <w:shd w:val="clear" w:color="auto" w:fill="F9F9FE"/>
        </w:rPr>
        <w:t xml:space="preserve"> yang </w:t>
      </w:r>
      <w:proofErr w:type="spellStart"/>
      <w:r>
        <w:rPr>
          <w:shd w:val="clear" w:color="auto" w:fill="F9F9FE"/>
        </w:rPr>
        <w:t>dilakukan</w:t>
      </w:r>
      <w:proofErr w:type="spellEnd"/>
      <w:r>
        <w:rPr>
          <w:shd w:val="clear" w:color="auto" w:fill="F9F9FE"/>
        </w:rPr>
        <w:t xml:space="preserve"> di </w:t>
      </w:r>
      <w:proofErr w:type="spellStart"/>
      <w:r>
        <w:rPr>
          <w:shd w:val="clear" w:color="auto" w:fill="F9F9FE"/>
        </w:rPr>
        <w:t>bunga</w:t>
      </w:r>
      <w:proofErr w:type="spellEnd"/>
      <w:r>
        <w:rPr>
          <w:shd w:val="clear" w:color="auto" w:fill="F9F9FE"/>
        </w:rPr>
        <w:t xml:space="preserve"> IRIS </w:t>
      </w:r>
      <w:proofErr w:type="spellStart"/>
      <w:r>
        <w:rPr>
          <w:shd w:val="clear" w:color="auto" w:fill="F9F9FE"/>
        </w:rPr>
        <w:t>klasifikasi</w:t>
      </w:r>
      <w:proofErr w:type="spellEnd"/>
      <w:r>
        <w:rPr>
          <w:shd w:val="clear" w:color="auto" w:fill="F9F9FE"/>
        </w:rPr>
        <w:t xml:space="preserve">. </w:t>
      </w:r>
    </w:p>
    <w:p w14:paraId="0C6B6B7D" w14:textId="77777777" w:rsidR="005146A3" w:rsidRDefault="00000000">
      <w:pPr>
        <w:pStyle w:val="ListParagraph"/>
        <w:numPr>
          <w:ilvl w:val="0"/>
          <w:numId w:val="11"/>
        </w:numPr>
        <w:tabs>
          <w:tab w:val="clear" w:pos="425"/>
          <w:tab w:val="left" w:pos="-240"/>
        </w:tabs>
        <w:ind w:left="-235" w:hanging="245"/>
        <w:jc w:val="both"/>
        <w:rPr>
          <w:shd w:val="clear" w:color="auto" w:fill="F9F9FE"/>
        </w:rPr>
      </w:pPr>
      <w:proofErr w:type="spellStart"/>
      <w:r>
        <w:rPr>
          <w:shd w:val="clear" w:color="auto" w:fill="F9F9FE"/>
        </w:rPr>
        <w:t>Jurnal</w:t>
      </w:r>
      <w:proofErr w:type="spellEnd"/>
      <w:r>
        <w:rPr>
          <w:shd w:val="clear" w:color="auto" w:fill="F9F9FE"/>
        </w:rPr>
        <w:t xml:space="preserve"> </w:t>
      </w:r>
      <w:proofErr w:type="spellStart"/>
      <w:r>
        <w:rPr>
          <w:shd w:val="clear" w:color="auto" w:fill="F9F9FE"/>
        </w:rPr>
        <w:t>Internasional</w:t>
      </w:r>
      <w:proofErr w:type="spellEnd"/>
      <w:r>
        <w:rPr>
          <w:shd w:val="clear" w:color="auto" w:fill="F9F9FE"/>
        </w:rPr>
        <w:t xml:space="preserve">, </w:t>
      </w:r>
      <w:r>
        <w:rPr>
          <w:lang w:val="zh-CN"/>
        </w:rPr>
        <w:t>Iris Identification with Precision: Machine Learning Classifiers-Based Classification G. Bhargavi , S. Sailaja Associate professor, Associate Professor Department of Computer Science Engineering RISE Krishna Sai Prakasam Group of Institutions</w:t>
      </w:r>
      <w:r>
        <w:t xml:space="preserve"> </w:t>
      </w:r>
      <w:proofErr w:type="spellStart"/>
      <w:r>
        <w:rPr>
          <w:shd w:val="clear" w:color="auto" w:fill="F9F9FE"/>
        </w:rPr>
        <w:t>Jurnal</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w:t>
      </w:r>
      <w:proofErr w:type="spellStart"/>
      <w:r>
        <w:rPr>
          <w:shd w:val="clear" w:color="auto" w:fill="F9F9FE"/>
        </w:rPr>
        <w:t>berjudul</w:t>
      </w:r>
      <w:proofErr w:type="spellEnd"/>
      <w:r>
        <w:rPr>
          <w:shd w:val="clear" w:color="auto" w:fill="F9F9FE"/>
        </w:rPr>
        <w:t xml:space="preserve"> “</w:t>
      </w:r>
      <w:proofErr w:type="spellStart"/>
      <w:r>
        <w:rPr>
          <w:shd w:val="clear" w:color="auto" w:fill="F9F9FE"/>
        </w:rPr>
        <w:t>Identifikasi</w:t>
      </w:r>
      <w:proofErr w:type="spellEnd"/>
      <w:r>
        <w:rPr>
          <w:shd w:val="clear" w:color="auto" w:fill="F9F9FE"/>
        </w:rPr>
        <w:t xml:space="preserve"> Iris </w:t>
      </w:r>
      <w:proofErr w:type="spellStart"/>
      <w:r>
        <w:rPr>
          <w:shd w:val="clear" w:color="auto" w:fill="F9F9FE"/>
        </w:rPr>
        <w:t>dengan</w:t>
      </w:r>
      <w:proofErr w:type="spellEnd"/>
      <w:r>
        <w:rPr>
          <w:shd w:val="clear" w:color="auto" w:fill="F9F9FE"/>
        </w:rPr>
        <w:t xml:space="preserve"> </w:t>
      </w:r>
      <w:proofErr w:type="spellStart"/>
      <w:r>
        <w:rPr>
          <w:shd w:val="clear" w:color="auto" w:fill="F9F9FE"/>
        </w:rPr>
        <w:t>Presisi</w:t>
      </w:r>
      <w:proofErr w:type="spellEnd"/>
      <w:r>
        <w:rPr>
          <w:shd w:val="clear" w:color="auto" w:fill="F9F9FE"/>
        </w:rPr>
        <w:t xml:space="preserve">: </w:t>
      </w:r>
      <w:proofErr w:type="spellStart"/>
      <w:r>
        <w:rPr>
          <w:shd w:val="clear" w:color="auto" w:fill="F9F9FE"/>
        </w:rPr>
        <w:t>Klasifikasi</w:t>
      </w:r>
      <w:proofErr w:type="spellEnd"/>
      <w:r>
        <w:rPr>
          <w:shd w:val="clear" w:color="auto" w:fill="F9F9FE"/>
        </w:rPr>
        <w:t xml:space="preserve"> </w:t>
      </w:r>
      <w:proofErr w:type="spellStart"/>
      <w:r>
        <w:rPr>
          <w:shd w:val="clear" w:color="auto" w:fill="F9F9FE"/>
        </w:rPr>
        <w:t>Berbasis</w:t>
      </w:r>
      <w:proofErr w:type="spellEnd"/>
      <w:r>
        <w:rPr>
          <w:shd w:val="clear" w:color="auto" w:fill="F9F9FE"/>
        </w:rPr>
        <w:t xml:space="preserve"> </w:t>
      </w:r>
      <w:proofErr w:type="spellStart"/>
      <w:r>
        <w:rPr>
          <w:shd w:val="clear" w:color="auto" w:fill="F9F9FE"/>
        </w:rPr>
        <w:t>Pengklasifikasi</w:t>
      </w:r>
      <w:proofErr w:type="spellEnd"/>
      <w:r>
        <w:rPr>
          <w:shd w:val="clear" w:color="auto" w:fill="F9F9FE"/>
        </w:rPr>
        <w:t xml:space="preserve"> </w:t>
      </w:r>
      <w:proofErr w:type="spellStart"/>
      <w:r>
        <w:rPr>
          <w:shd w:val="clear" w:color="auto" w:fill="F9F9FE"/>
        </w:rPr>
        <w:t>Pembelajaran</w:t>
      </w:r>
      <w:proofErr w:type="spellEnd"/>
      <w:r>
        <w:rPr>
          <w:shd w:val="clear" w:color="auto" w:fill="F9F9FE"/>
        </w:rPr>
        <w:t xml:space="preserve"> </w:t>
      </w:r>
      <w:proofErr w:type="spellStart"/>
      <w:r>
        <w:rPr>
          <w:shd w:val="clear" w:color="auto" w:fill="F9F9FE"/>
        </w:rPr>
        <w:t>Mesin</w:t>
      </w:r>
      <w:proofErr w:type="spellEnd"/>
      <w:r>
        <w:rPr>
          <w:shd w:val="clear" w:color="auto" w:fill="F9F9FE"/>
        </w:rPr>
        <w:t xml:space="preserve">” </w:t>
      </w:r>
      <w:r>
        <w:rPr>
          <w:b/>
          <w:bCs/>
          <w:shd w:val="clear" w:color="auto" w:fill="F9F9FE"/>
        </w:rPr>
        <w:fldChar w:fldCharType="begin" w:fldLock="1"/>
      </w:r>
      <w:r>
        <w:rPr>
          <w:shd w:val="clear" w:color="auto" w:fill="F9F9FE"/>
        </w:rPr>
        <w:instrText>ADDIN CSL_CITATION {"citationItems":[{"id":"ITEM-1","itemData":{"author":[{"dropping-particle":"","family":"Bhargavi","given":"G","non-dropping-particle":"","parse-names":false,"suffix":""},{"dropping-particle":"","family":"Sailaja","given":"S","non-dropping-particle":"","parse-names":false,"suffix":""}],"id":"ITEM-1","issue":"I","issued":{"date-parts":[["0"]]},"page":"12-21","title":"ISSN : 2057-5688 Iris Identification with Precision : Machine Learning Classifiers- Based Classification ISSN : 2057-5688","type":"article-journal","volume":"XIII"},"uris":["http://www.mendeley.com/documents/?uuid=009f2e5e-95d4-479c-bf29-66dfc5663892"]}],"mendeley":{"formattedCitation":"(Bhargavi &amp; Sailaja, n.d.)","plainTextFormattedCitation":"(Bhargavi &amp; Sailaja, n.d.)","previouslyFormattedCitation":"(Bhargavi &amp; Sailaja, n.d.)"},"properties":{"noteIndex":0},"schema":"https://github.com/citation-style-language/schema/raw/master/csl-citation.json"}</w:instrText>
      </w:r>
      <w:r>
        <w:rPr>
          <w:b/>
          <w:bCs/>
          <w:shd w:val="clear" w:color="auto" w:fill="F9F9FE"/>
        </w:rPr>
        <w:fldChar w:fldCharType="separate"/>
      </w:r>
      <w:r>
        <w:rPr>
          <w:noProof/>
          <w:shd w:val="clear" w:color="auto" w:fill="F9F9FE"/>
        </w:rPr>
        <w:t>(Bhargavi &amp; Sailaja, n.d.)</w:t>
      </w:r>
      <w:r>
        <w:rPr>
          <w:b/>
          <w:bCs/>
          <w:shd w:val="clear" w:color="auto" w:fill="F9F9FE"/>
        </w:rPr>
        <w:fldChar w:fldCharType="end"/>
      </w:r>
      <w:r>
        <w:rPr>
          <w:shd w:val="clear" w:color="auto" w:fill="F9F9FE"/>
        </w:rPr>
        <w:t xml:space="preserve">. Tujuan </w:t>
      </w:r>
      <w:proofErr w:type="spellStart"/>
      <w:r>
        <w:rPr>
          <w:shd w:val="clear" w:color="auto" w:fill="F9F9FE"/>
        </w:rPr>
        <w:t>utama</w:t>
      </w:r>
      <w:proofErr w:type="spellEnd"/>
      <w:r>
        <w:rPr>
          <w:shd w:val="clear" w:color="auto" w:fill="F9F9FE"/>
        </w:rPr>
        <w:t xml:space="preserve"> </w:t>
      </w:r>
      <w:proofErr w:type="spellStart"/>
      <w:r>
        <w:rPr>
          <w:shd w:val="clear" w:color="auto" w:fill="F9F9FE"/>
        </w:rPr>
        <w:t>dari</w:t>
      </w:r>
      <w:proofErr w:type="spellEnd"/>
      <w:r>
        <w:rPr>
          <w:shd w:val="clear" w:color="auto" w:fill="F9F9FE"/>
        </w:rPr>
        <w:t xml:space="preserve"> </w:t>
      </w:r>
      <w:proofErr w:type="spellStart"/>
      <w:r>
        <w:rPr>
          <w:shd w:val="clear" w:color="auto" w:fill="F9F9FE"/>
        </w:rPr>
        <w:t>penelitian</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w:t>
      </w:r>
      <w:proofErr w:type="spellStart"/>
      <w:r>
        <w:rPr>
          <w:shd w:val="clear" w:color="auto" w:fill="F9F9FE"/>
        </w:rPr>
        <w:t>adalah</w:t>
      </w:r>
      <w:proofErr w:type="spellEnd"/>
      <w:r>
        <w:rPr>
          <w:shd w:val="clear" w:color="auto" w:fill="F9F9FE"/>
        </w:rPr>
        <w:t xml:space="preserve"> </w:t>
      </w:r>
      <w:proofErr w:type="spellStart"/>
      <w:r>
        <w:rPr>
          <w:shd w:val="clear" w:color="auto" w:fill="F9F9FE"/>
        </w:rPr>
        <w:t>untuk</w:t>
      </w:r>
      <w:proofErr w:type="spellEnd"/>
      <w:r>
        <w:rPr>
          <w:shd w:val="clear" w:color="auto" w:fill="F9F9FE"/>
        </w:rPr>
        <w:t xml:space="preserve"> </w:t>
      </w:r>
      <w:proofErr w:type="spellStart"/>
      <w:r>
        <w:rPr>
          <w:shd w:val="clear" w:color="auto" w:fill="F9F9FE"/>
        </w:rPr>
        <w:t>mencapai</w:t>
      </w:r>
      <w:proofErr w:type="spellEnd"/>
      <w:r>
        <w:rPr>
          <w:shd w:val="clear" w:color="auto" w:fill="F9F9FE"/>
        </w:rPr>
        <w:t xml:space="preserve"> </w:t>
      </w:r>
      <w:proofErr w:type="spellStart"/>
      <w:r>
        <w:rPr>
          <w:shd w:val="clear" w:color="auto" w:fill="F9F9FE"/>
        </w:rPr>
        <w:t>konsensus</w:t>
      </w:r>
      <w:proofErr w:type="spellEnd"/>
      <w:r>
        <w:rPr>
          <w:shd w:val="clear" w:color="auto" w:fill="F9F9FE"/>
        </w:rPr>
        <w:t xml:space="preserve"> </w:t>
      </w:r>
      <w:proofErr w:type="spellStart"/>
      <w:r>
        <w:rPr>
          <w:shd w:val="clear" w:color="auto" w:fill="F9F9FE"/>
        </w:rPr>
        <w:t>tentang</w:t>
      </w:r>
      <w:proofErr w:type="spellEnd"/>
      <w:r>
        <w:rPr>
          <w:shd w:val="clear" w:color="auto" w:fill="F9F9FE"/>
        </w:rPr>
        <w:t xml:space="preserve"> </w:t>
      </w:r>
      <w:proofErr w:type="spellStart"/>
      <w:r>
        <w:rPr>
          <w:shd w:val="clear" w:color="auto" w:fill="F9F9FE"/>
        </w:rPr>
        <w:t>seberapa</w:t>
      </w:r>
      <w:proofErr w:type="spellEnd"/>
      <w:r>
        <w:rPr>
          <w:shd w:val="clear" w:color="auto" w:fill="F9F9FE"/>
        </w:rPr>
        <w:t xml:space="preserve"> </w:t>
      </w:r>
      <w:proofErr w:type="spellStart"/>
      <w:r>
        <w:rPr>
          <w:shd w:val="clear" w:color="auto" w:fill="F9F9FE"/>
        </w:rPr>
        <w:t>baik</w:t>
      </w:r>
      <w:proofErr w:type="spellEnd"/>
      <w:r>
        <w:rPr>
          <w:shd w:val="clear" w:color="auto" w:fill="F9F9FE"/>
        </w:rPr>
        <w:t xml:space="preserve"> K-nearest dan </w:t>
      </w:r>
      <w:proofErr w:type="spellStart"/>
      <w:r>
        <w:rPr>
          <w:shd w:val="clear" w:color="auto" w:fill="F9F9FE"/>
        </w:rPr>
        <w:t>algoritma</w:t>
      </w:r>
      <w:proofErr w:type="spellEnd"/>
      <w:r>
        <w:rPr>
          <w:shd w:val="clear" w:color="auto" w:fill="F9F9FE"/>
        </w:rPr>
        <w:t xml:space="preserve"> </w:t>
      </w:r>
      <w:proofErr w:type="spellStart"/>
      <w:r>
        <w:rPr>
          <w:shd w:val="clear" w:color="auto" w:fill="F9F9FE"/>
        </w:rPr>
        <w:t>hutan</w:t>
      </w:r>
      <w:proofErr w:type="spellEnd"/>
      <w:r>
        <w:rPr>
          <w:shd w:val="clear" w:color="auto" w:fill="F9F9FE"/>
        </w:rPr>
        <w:t xml:space="preserve"> </w:t>
      </w:r>
      <w:proofErr w:type="spellStart"/>
      <w:r>
        <w:rPr>
          <w:shd w:val="clear" w:color="auto" w:fill="F9F9FE"/>
        </w:rPr>
        <w:t>acak</w:t>
      </w:r>
      <w:proofErr w:type="spellEnd"/>
      <w:r>
        <w:rPr>
          <w:shd w:val="clear" w:color="auto" w:fill="F9F9FE"/>
        </w:rPr>
        <w:t xml:space="preserve"> </w:t>
      </w:r>
      <w:proofErr w:type="spellStart"/>
      <w:r>
        <w:rPr>
          <w:shd w:val="clear" w:color="auto" w:fill="F9F9FE"/>
        </w:rPr>
        <w:t>dilakukan</w:t>
      </w:r>
      <w:proofErr w:type="spellEnd"/>
      <w:r>
        <w:rPr>
          <w:shd w:val="clear" w:color="auto" w:fill="F9F9FE"/>
        </w:rPr>
        <w:t xml:space="preserve"> di </w:t>
      </w:r>
      <w:proofErr w:type="spellStart"/>
      <w:r>
        <w:rPr>
          <w:shd w:val="clear" w:color="auto" w:fill="F9F9FE"/>
        </w:rPr>
        <w:t>klasifikasi</w:t>
      </w:r>
      <w:proofErr w:type="spellEnd"/>
      <w:r>
        <w:rPr>
          <w:shd w:val="clear" w:color="auto" w:fill="F9F9FE"/>
        </w:rPr>
        <w:t xml:space="preserve"> </w:t>
      </w:r>
      <w:proofErr w:type="spellStart"/>
      <w:r>
        <w:rPr>
          <w:shd w:val="clear" w:color="auto" w:fill="F9F9FE"/>
        </w:rPr>
        <w:t>bunga</w:t>
      </w:r>
      <w:proofErr w:type="spellEnd"/>
      <w:r>
        <w:rPr>
          <w:shd w:val="clear" w:color="auto" w:fill="F9F9FE"/>
        </w:rPr>
        <w:t xml:space="preserve"> iris.</w:t>
      </w:r>
    </w:p>
    <w:p w14:paraId="100754B5" w14:textId="287D0E59" w:rsidR="005146A3" w:rsidRDefault="00000000">
      <w:pPr>
        <w:pStyle w:val="ListParagraph"/>
        <w:numPr>
          <w:ilvl w:val="0"/>
          <w:numId w:val="11"/>
        </w:numPr>
        <w:tabs>
          <w:tab w:val="clear" w:pos="425"/>
          <w:tab w:val="left" w:pos="-240"/>
        </w:tabs>
        <w:ind w:left="0" w:hanging="480"/>
        <w:jc w:val="both"/>
      </w:pPr>
      <w:proofErr w:type="spellStart"/>
      <w:r>
        <w:rPr>
          <w:shd w:val="clear" w:color="auto" w:fill="F9F9FE"/>
        </w:rPr>
        <w:t>Jurnal</w:t>
      </w:r>
      <w:proofErr w:type="spellEnd"/>
      <w:r>
        <w:rPr>
          <w:shd w:val="clear" w:color="auto" w:fill="F9F9FE"/>
        </w:rPr>
        <w:t xml:space="preserve"> </w:t>
      </w:r>
      <w:proofErr w:type="spellStart"/>
      <w:r>
        <w:rPr>
          <w:shd w:val="clear" w:color="auto" w:fill="F9F9FE"/>
        </w:rPr>
        <w:t>Internasional</w:t>
      </w:r>
      <w:proofErr w:type="spellEnd"/>
      <w:r>
        <w:rPr>
          <w:shd w:val="clear" w:color="auto" w:fill="F9F9FE"/>
        </w:rPr>
        <w:t xml:space="preserve">, </w:t>
      </w:r>
      <w:r>
        <w:t>A study of pattern recognition of Iris flower based on Machine Learning Degree Program: Information Technology Specialization: Internet Technology 20</w:t>
      </w:r>
      <w:r w:rsidR="00463442">
        <w:t>20</w:t>
      </w:r>
      <w:r>
        <w:t xml:space="preserve"> </w:t>
      </w:r>
      <w:proofErr w:type="spellStart"/>
      <w:r>
        <w:rPr>
          <w:shd w:val="clear" w:color="auto" w:fill="F9F9FE"/>
        </w:rPr>
        <w:t>Judul</w:t>
      </w:r>
      <w:proofErr w:type="spellEnd"/>
      <w:r>
        <w:rPr>
          <w:shd w:val="clear" w:color="auto" w:fill="F9F9FE"/>
        </w:rPr>
        <w:t xml:space="preserve"> </w:t>
      </w:r>
      <w:proofErr w:type="spellStart"/>
      <w:r>
        <w:rPr>
          <w:shd w:val="clear" w:color="auto" w:fill="F9F9FE"/>
        </w:rPr>
        <w:t>dari</w:t>
      </w:r>
      <w:proofErr w:type="spellEnd"/>
      <w:r>
        <w:rPr>
          <w:shd w:val="clear" w:color="auto" w:fill="F9F9FE"/>
        </w:rPr>
        <w:t xml:space="preserve"> </w:t>
      </w:r>
      <w:proofErr w:type="spellStart"/>
      <w:r>
        <w:rPr>
          <w:shd w:val="clear" w:color="auto" w:fill="F9F9FE"/>
        </w:rPr>
        <w:t>Jurnal</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w:t>
      </w:r>
      <w:proofErr w:type="spellStart"/>
      <w:r>
        <w:rPr>
          <w:shd w:val="clear" w:color="auto" w:fill="F9F9FE"/>
        </w:rPr>
        <w:t>adalah</w:t>
      </w:r>
      <w:proofErr w:type="spellEnd"/>
      <w:r>
        <w:rPr>
          <w:shd w:val="clear" w:color="auto" w:fill="F9F9FE"/>
        </w:rPr>
        <w:t xml:space="preserve"> “</w:t>
      </w:r>
      <w:proofErr w:type="spellStart"/>
      <w:r>
        <w:rPr>
          <w:shd w:val="clear" w:color="auto" w:fill="F9F9FE"/>
        </w:rPr>
        <w:t>Sebuah</w:t>
      </w:r>
      <w:proofErr w:type="spellEnd"/>
      <w:r>
        <w:rPr>
          <w:shd w:val="clear" w:color="auto" w:fill="F9F9FE"/>
        </w:rPr>
        <w:t xml:space="preserve"> </w:t>
      </w:r>
      <w:proofErr w:type="spellStart"/>
      <w:r>
        <w:rPr>
          <w:shd w:val="clear" w:color="auto" w:fill="F9F9FE"/>
        </w:rPr>
        <w:t>studi</w:t>
      </w:r>
      <w:proofErr w:type="spellEnd"/>
      <w:r>
        <w:rPr>
          <w:shd w:val="clear" w:color="auto" w:fill="F9F9FE"/>
        </w:rPr>
        <w:t xml:space="preserve"> </w:t>
      </w:r>
      <w:proofErr w:type="spellStart"/>
      <w:r>
        <w:rPr>
          <w:shd w:val="clear" w:color="auto" w:fill="F9F9FE"/>
        </w:rPr>
        <w:t>tentang</w:t>
      </w:r>
      <w:proofErr w:type="spellEnd"/>
      <w:r>
        <w:rPr>
          <w:shd w:val="clear" w:color="auto" w:fill="F9F9FE"/>
        </w:rPr>
        <w:t xml:space="preserve"> </w:t>
      </w:r>
      <w:proofErr w:type="spellStart"/>
      <w:r>
        <w:rPr>
          <w:shd w:val="clear" w:color="auto" w:fill="F9F9FE"/>
        </w:rPr>
        <w:t>pengenalan</w:t>
      </w:r>
      <w:proofErr w:type="spellEnd"/>
      <w:r>
        <w:rPr>
          <w:shd w:val="clear" w:color="auto" w:fill="F9F9FE"/>
        </w:rPr>
        <w:t xml:space="preserve"> </w:t>
      </w:r>
      <w:proofErr w:type="spellStart"/>
      <w:r>
        <w:rPr>
          <w:shd w:val="clear" w:color="auto" w:fill="F9F9FE"/>
        </w:rPr>
        <w:t>pola</w:t>
      </w:r>
      <w:proofErr w:type="spellEnd"/>
      <w:r>
        <w:rPr>
          <w:shd w:val="clear" w:color="auto" w:fill="F9F9FE"/>
        </w:rPr>
        <w:t xml:space="preserve"> </w:t>
      </w:r>
      <w:r>
        <w:rPr>
          <w:shd w:val="clear" w:color="auto" w:fill="F9F9FE"/>
        </w:rPr>
        <w:lastRenderedPageBreak/>
        <w:t xml:space="preserve">Iris </w:t>
      </w:r>
      <w:proofErr w:type="spellStart"/>
      <w:r>
        <w:rPr>
          <w:shd w:val="clear" w:color="auto" w:fill="F9F9FE"/>
        </w:rPr>
        <w:t>bunga</w:t>
      </w:r>
      <w:proofErr w:type="spellEnd"/>
      <w:r>
        <w:rPr>
          <w:shd w:val="clear" w:color="auto" w:fill="F9F9FE"/>
        </w:rPr>
        <w:t xml:space="preserve"> </w:t>
      </w:r>
      <w:proofErr w:type="spellStart"/>
      <w:r>
        <w:rPr>
          <w:shd w:val="clear" w:color="auto" w:fill="F9F9FE"/>
        </w:rPr>
        <w:t>berdasarkan</w:t>
      </w:r>
      <w:proofErr w:type="spellEnd"/>
      <w:r>
        <w:rPr>
          <w:shd w:val="clear" w:color="auto" w:fill="F9F9FE"/>
        </w:rPr>
        <w:t xml:space="preserve"> Machine Learning” </w:t>
      </w:r>
      <w:r>
        <w:rPr>
          <w:b/>
          <w:bCs/>
          <w:shd w:val="clear" w:color="auto" w:fill="F9F9FE"/>
        </w:rPr>
        <w:fldChar w:fldCharType="begin" w:fldLock="1"/>
      </w:r>
      <w:r w:rsidR="00594627">
        <w:rPr>
          <w:shd w:val="clear" w:color="auto" w:fill="F9F9FE"/>
        </w:rPr>
        <w:instrText>ADDIN CSL_CITATION {"citationItems":[{"id":"ITEM-1","itemData":{"abstract":"A study of pattern recognition of Iris flower based on Machine Learning As we all know from the nature, most of creatures have the ability to recognize the objects in order to identify food or danger. Human beings can also recognize the types and application of objects. An interesting phenomenon could be that machines could recognize objects just like us someday in the future. This thesis mainly focuses on machine learning in pattern recognition applications. Machine learning is the core of Artificial Intelligence (AI) and pattern recognition is also an important branch of AI. In this thesis, the conception of machine learning and machine learning algorithms are introduced. Moreover, a typical and simple machine learning algorithm called K-means is introduced. A case study about Iris classification is introduced to show how the K-means works in pattern recognition. The aim of the case study is to design and implement a system of pattern recognition for the Iris flower based on Machine Learning. This project shows the workflow of pattern recognition and how to use machine learning approach to achieve this goal. The data set was collected from an open source website of machine learning. The programming language used in this project was Python.","author":[{"dropping-particle":"","family":"Yang","given":"Yu","non-dropping-particle":"","parse-names":false,"suffix":""}],"id":"ITEM-1","issued":{"date-parts":[["2013"]]},"title":"A study of pattern recognition of Iris flower based on Machine Learning","type":"article-journal"},"uris":["http://www.mendeley.com/documents/?uuid=068adf6f-f9e0-4a16-8271-b9eced964ee3"]}],"mendeley":{"formattedCitation":"(Yang, 2013)","manualFormatting":"(Yang, 2020)","plainTextFormattedCitation":"(Yang, 2013)","previouslyFormattedCitation":"(Yang, 2013)"},"properties":{"noteIndex":0},"schema":"https://github.com/citation-style-language/schema/raw/master/csl-citation.json"}</w:instrText>
      </w:r>
      <w:r>
        <w:rPr>
          <w:b/>
          <w:bCs/>
          <w:shd w:val="clear" w:color="auto" w:fill="F9F9FE"/>
        </w:rPr>
        <w:fldChar w:fldCharType="separate"/>
      </w:r>
      <w:r>
        <w:rPr>
          <w:noProof/>
          <w:shd w:val="clear" w:color="auto" w:fill="F9F9FE"/>
        </w:rPr>
        <w:t>(Yang, 20</w:t>
      </w:r>
      <w:r w:rsidR="00463442">
        <w:rPr>
          <w:noProof/>
          <w:shd w:val="clear" w:color="auto" w:fill="F9F9FE"/>
        </w:rPr>
        <w:t>20</w:t>
      </w:r>
      <w:r>
        <w:rPr>
          <w:noProof/>
          <w:shd w:val="clear" w:color="auto" w:fill="F9F9FE"/>
        </w:rPr>
        <w:t>)</w:t>
      </w:r>
      <w:r>
        <w:rPr>
          <w:b/>
          <w:bCs/>
          <w:shd w:val="clear" w:color="auto" w:fill="F9F9FE"/>
        </w:rPr>
        <w:fldChar w:fldCharType="end"/>
      </w:r>
      <w:r>
        <w:rPr>
          <w:shd w:val="clear" w:color="auto" w:fill="F9F9FE"/>
        </w:rPr>
        <w:t xml:space="preserve"> </w:t>
      </w:r>
      <w:proofErr w:type="spellStart"/>
      <w:r>
        <w:rPr>
          <w:shd w:val="clear" w:color="auto" w:fill="F9F9FE"/>
        </w:rPr>
        <w:t>Dengan</w:t>
      </w:r>
      <w:proofErr w:type="spellEnd"/>
      <w:r>
        <w:rPr>
          <w:shd w:val="clear" w:color="auto" w:fill="F9F9FE"/>
        </w:rPr>
        <w:t xml:space="preserve"> </w:t>
      </w:r>
      <w:proofErr w:type="spellStart"/>
      <w:r>
        <w:rPr>
          <w:shd w:val="clear" w:color="auto" w:fill="F9F9FE"/>
        </w:rPr>
        <w:t>pesatnya</w:t>
      </w:r>
      <w:proofErr w:type="spellEnd"/>
      <w:r>
        <w:rPr>
          <w:shd w:val="clear" w:color="auto" w:fill="F9F9FE"/>
        </w:rPr>
        <w:t xml:space="preserve"> </w:t>
      </w:r>
      <w:proofErr w:type="spellStart"/>
      <w:r>
        <w:rPr>
          <w:shd w:val="clear" w:color="auto" w:fill="F9F9FE"/>
        </w:rPr>
        <w:t>perkembangan</w:t>
      </w:r>
      <w:proofErr w:type="spellEnd"/>
      <w:r>
        <w:rPr>
          <w:shd w:val="clear" w:color="auto" w:fill="F9F9FE"/>
        </w:rPr>
        <w:t xml:space="preserve"> </w:t>
      </w:r>
      <w:proofErr w:type="spellStart"/>
      <w:r>
        <w:rPr>
          <w:shd w:val="clear" w:color="auto" w:fill="F9F9FE"/>
        </w:rPr>
        <w:t>teknologi</w:t>
      </w:r>
      <w:proofErr w:type="spellEnd"/>
      <w:r>
        <w:rPr>
          <w:shd w:val="clear" w:color="auto" w:fill="F9F9FE"/>
        </w:rPr>
        <w:t xml:space="preserve">, AI </w:t>
      </w:r>
      <w:proofErr w:type="spellStart"/>
      <w:r>
        <w:rPr>
          <w:shd w:val="clear" w:color="auto" w:fill="F9F9FE"/>
        </w:rPr>
        <w:t>telah</w:t>
      </w:r>
      <w:proofErr w:type="spellEnd"/>
      <w:r>
        <w:rPr>
          <w:shd w:val="clear" w:color="auto" w:fill="F9F9FE"/>
        </w:rPr>
        <w:t xml:space="preserve"> </w:t>
      </w:r>
      <w:proofErr w:type="spellStart"/>
      <w:r>
        <w:rPr>
          <w:shd w:val="clear" w:color="auto" w:fill="F9F9FE"/>
        </w:rPr>
        <w:t>diterapkan</w:t>
      </w:r>
      <w:proofErr w:type="spellEnd"/>
      <w:r>
        <w:rPr>
          <w:shd w:val="clear" w:color="auto" w:fill="F9F9FE"/>
        </w:rPr>
        <w:t xml:space="preserve"> di </w:t>
      </w:r>
      <w:proofErr w:type="spellStart"/>
      <w:r>
        <w:rPr>
          <w:shd w:val="clear" w:color="auto" w:fill="F9F9FE"/>
        </w:rPr>
        <w:t>banyak</w:t>
      </w:r>
      <w:proofErr w:type="spellEnd"/>
      <w:r>
        <w:rPr>
          <w:shd w:val="clear" w:color="auto" w:fill="F9F9FE"/>
        </w:rPr>
        <w:t xml:space="preserve"> </w:t>
      </w:r>
      <w:proofErr w:type="spellStart"/>
      <w:r>
        <w:rPr>
          <w:shd w:val="clear" w:color="auto" w:fill="F9F9FE"/>
        </w:rPr>
        <w:t>bidang</w:t>
      </w:r>
      <w:proofErr w:type="spellEnd"/>
      <w:r>
        <w:rPr>
          <w:shd w:val="clear" w:color="auto" w:fill="F9F9FE"/>
        </w:rPr>
        <w:t xml:space="preserve">. </w:t>
      </w:r>
      <w:proofErr w:type="spellStart"/>
      <w:r>
        <w:rPr>
          <w:shd w:val="clear" w:color="auto" w:fill="F9F9FE"/>
        </w:rPr>
        <w:t>Pembelajaran</w:t>
      </w:r>
      <w:proofErr w:type="spellEnd"/>
      <w:r>
        <w:rPr>
          <w:shd w:val="clear" w:color="auto" w:fill="F9F9FE"/>
        </w:rPr>
        <w:t xml:space="preserve"> </w:t>
      </w:r>
      <w:proofErr w:type="spellStart"/>
      <w:r>
        <w:rPr>
          <w:shd w:val="clear" w:color="auto" w:fill="F9F9FE"/>
        </w:rPr>
        <w:t>mesin</w:t>
      </w:r>
      <w:proofErr w:type="spellEnd"/>
      <w:r>
        <w:rPr>
          <w:shd w:val="clear" w:color="auto" w:fill="F9F9FE"/>
        </w:rPr>
        <w:t xml:space="preserve"> </w:t>
      </w:r>
      <w:proofErr w:type="spellStart"/>
      <w:r>
        <w:rPr>
          <w:shd w:val="clear" w:color="auto" w:fill="F9F9FE"/>
        </w:rPr>
        <w:t>adalah</w:t>
      </w:r>
      <w:proofErr w:type="spellEnd"/>
      <w:r>
        <w:rPr>
          <w:shd w:val="clear" w:color="auto" w:fill="F9F9FE"/>
        </w:rPr>
        <w:t xml:space="preserve"> </w:t>
      </w:r>
      <w:proofErr w:type="spellStart"/>
      <w:r>
        <w:rPr>
          <w:shd w:val="clear" w:color="auto" w:fill="F9F9FE"/>
        </w:rPr>
        <w:t>pendekatan</w:t>
      </w:r>
      <w:proofErr w:type="spellEnd"/>
      <w:r>
        <w:rPr>
          <w:shd w:val="clear" w:color="auto" w:fill="F9F9FE"/>
        </w:rPr>
        <w:t xml:space="preserve"> paling </w:t>
      </w:r>
      <w:proofErr w:type="spellStart"/>
      <w:r>
        <w:rPr>
          <w:shd w:val="clear" w:color="auto" w:fill="F9F9FE"/>
        </w:rPr>
        <w:t>mendasar</w:t>
      </w:r>
      <w:proofErr w:type="spellEnd"/>
      <w:r>
        <w:rPr>
          <w:shd w:val="clear" w:color="auto" w:fill="F9F9FE"/>
        </w:rPr>
        <w:t xml:space="preserve"> </w:t>
      </w:r>
      <w:proofErr w:type="spellStart"/>
      <w:r>
        <w:rPr>
          <w:shd w:val="clear" w:color="auto" w:fill="F9F9FE"/>
        </w:rPr>
        <w:t>untuk</w:t>
      </w:r>
      <w:proofErr w:type="spellEnd"/>
      <w:r>
        <w:rPr>
          <w:shd w:val="clear" w:color="auto" w:fill="F9F9FE"/>
        </w:rPr>
        <w:t xml:space="preserve"> </w:t>
      </w:r>
      <w:proofErr w:type="spellStart"/>
      <w:r>
        <w:rPr>
          <w:shd w:val="clear" w:color="auto" w:fill="F9F9FE"/>
        </w:rPr>
        <w:t>mencapai</w:t>
      </w:r>
      <w:proofErr w:type="spellEnd"/>
      <w:r>
        <w:rPr>
          <w:shd w:val="clear" w:color="auto" w:fill="F9F9FE"/>
        </w:rPr>
        <w:t xml:space="preserve"> AI. </w:t>
      </w:r>
      <w:proofErr w:type="spellStart"/>
      <w:r>
        <w:rPr>
          <w:shd w:val="clear" w:color="auto" w:fill="F9F9FE"/>
        </w:rPr>
        <w:t>tesis</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w:t>
      </w:r>
      <w:proofErr w:type="spellStart"/>
      <w:r>
        <w:rPr>
          <w:shd w:val="clear" w:color="auto" w:fill="F9F9FE"/>
        </w:rPr>
        <w:t>menjelaskan</w:t>
      </w:r>
      <w:proofErr w:type="spellEnd"/>
      <w:r>
        <w:rPr>
          <w:shd w:val="clear" w:color="auto" w:fill="F9F9FE"/>
        </w:rPr>
        <w:t xml:space="preserve"> </w:t>
      </w:r>
      <w:proofErr w:type="spellStart"/>
      <w:r>
        <w:rPr>
          <w:shd w:val="clear" w:color="auto" w:fill="F9F9FE"/>
        </w:rPr>
        <w:t>prinsip</w:t>
      </w:r>
      <w:proofErr w:type="spellEnd"/>
      <w:r>
        <w:rPr>
          <w:shd w:val="clear" w:color="auto" w:fill="F9F9FE"/>
        </w:rPr>
        <w:t xml:space="preserve"> </w:t>
      </w:r>
      <w:proofErr w:type="spellStart"/>
      <w:r>
        <w:rPr>
          <w:shd w:val="clear" w:color="auto" w:fill="F9F9FE"/>
        </w:rPr>
        <w:t>kerja</w:t>
      </w:r>
      <w:proofErr w:type="spellEnd"/>
      <w:r>
        <w:rPr>
          <w:shd w:val="clear" w:color="auto" w:fill="F9F9FE"/>
        </w:rPr>
        <w:t xml:space="preserve"> </w:t>
      </w:r>
      <w:proofErr w:type="spellStart"/>
      <w:r>
        <w:rPr>
          <w:shd w:val="clear" w:color="auto" w:fill="F9F9FE"/>
        </w:rPr>
        <w:t>pembelajaran</w:t>
      </w:r>
      <w:proofErr w:type="spellEnd"/>
      <w:r>
        <w:rPr>
          <w:shd w:val="clear" w:color="auto" w:fill="F9F9FE"/>
        </w:rPr>
        <w:t xml:space="preserve"> </w:t>
      </w:r>
      <w:proofErr w:type="spellStart"/>
      <w:r>
        <w:rPr>
          <w:shd w:val="clear" w:color="auto" w:fill="F9F9FE"/>
        </w:rPr>
        <w:t>mesin</w:t>
      </w:r>
      <w:proofErr w:type="spellEnd"/>
      <w:r>
        <w:rPr>
          <w:shd w:val="clear" w:color="auto" w:fill="F9F9FE"/>
        </w:rPr>
        <w:t xml:space="preserve">, dua </w:t>
      </w:r>
      <w:proofErr w:type="spellStart"/>
      <w:r>
        <w:rPr>
          <w:shd w:val="clear" w:color="auto" w:fill="F9F9FE"/>
        </w:rPr>
        <w:t>bentuk</w:t>
      </w:r>
      <w:proofErr w:type="spellEnd"/>
      <w:r>
        <w:rPr>
          <w:shd w:val="clear" w:color="auto" w:fill="F9F9FE"/>
        </w:rPr>
        <w:t xml:space="preserve"> </w:t>
      </w:r>
      <w:proofErr w:type="spellStart"/>
      <w:r>
        <w:rPr>
          <w:shd w:val="clear" w:color="auto" w:fill="F9F9FE"/>
        </w:rPr>
        <w:t>pembelajaran</w:t>
      </w:r>
      <w:proofErr w:type="spellEnd"/>
      <w:r>
        <w:rPr>
          <w:shd w:val="clear" w:color="auto" w:fill="F9F9FE"/>
        </w:rPr>
        <w:t xml:space="preserve"> yang </w:t>
      </w:r>
      <w:proofErr w:type="spellStart"/>
      <w:r>
        <w:rPr>
          <w:shd w:val="clear" w:color="auto" w:fill="F9F9FE"/>
        </w:rPr>
        <w:t>berbeda</w:t>
      </w:r>
      <w:proofErr w:type="spellEnd"/>
      <w:r>
        <w:rPr>
          <w:shd w:val="clear" w:color="auto" w:fill="F9F9FE"/>
        </w:rPr>
        <w:t xml:space="preserve"> </w:t>
      </w:r>
      <w:proofErr w:type="spellStart"/>
      <w:r>
        <w:rPr>
          <w:shd w:val="clear" w:color="auto" w:fill="F9F9FE"/>
        </w:rPr>
        <w:t>pembelajaran</w:t>
      </w:r>
      <w:proofErr w:type="spellEnd"/>
      <w:r>
        <w:rPr>
          <w:shd w:val="clear" w:color="auto" w:fill="F9F9FE"/>
        </w:rPr>
        <w:t xml:space="preserve"> </w:t>
      </w:r>
      <w:proofErr w:type="spellStart"/>
      <w:r>
        <w:rPr>
          <w:shd w:val="clear" w:color="auto" w:fill="F9F9FE"/>
        </w:rPr>
        <w:t>mesin</w:t>
      </w:r>
      <w:proofErr w:type="spellEnd"/>
      <w:r>
        <w:rPr>
          <w:shd w:val="clear" w:color="auto" w:fill="F9F9FE"/>
        </w:rPr>
        <w:t xml:space="preserve"> dan </w:t>
      </w:r>
      <w:proofErr w:type="spellStart"/>
      <w:r>
        <w:rPr>
          <w:shd w:val="clear" w:color="auto" w:fill="F9F9FE"/>
        </w:rPr>
        <w:t>penerapan</w:t>
      </w:r>
      <w:proofErr w:type="spellEnd"/>
      <w:r>
        <w:rPr>
          <w:shd w:val="clear" w:color="auto" w:fill="F9F9FE"/>
        </w:rPr>
        <w:t xml:space="preserve"> </w:t>
      </w:r>
      <w:proofErr w:type="spellStart"/>
      <w:r>
        <w:rPr>
          <w:shd w:val="clear" w:color="auto" w:fill="F9F9FE"/>
        </w:rPr>
        <w:t>pembelajaran</w:t>
      </w:r>
      <w:proofErr w:type="spellEnd"/>
      <w:r>
        <w:rPr>
          <w:shd w:val="clear" w:color="auto" w:fill="F9F9FE"/>
        </w:rPr>
        <w:t xml:space="preserve"> </w:t>
      </w:r>
      <w:proofErr w:type="spellStart"/>
      <w:r>
        <w:rPr>
          <w:shd w:val="clear" w:color="auto" w:fill="F9F9FE"/>
        </w:rPr>
        <w:t>mesin</w:t>
      </w:r>
      <w:proofErr w:type="spellEnd"/>
      <w:r>
        <w:rPr>
          <w:shd w:val="clear" w:color="auto" w:fill="F9F9FE"/>
        </w:rPr>
        <w:t xml:space="preserve">. Selain </w:t>
      </w:r>
      <w:proofErr w:type="spellStart"/>
      <w:r>
        <w:rPr>
          <w:shd w:val="clear" w:color="auto" w:fill="F9F9FE"/>
        </w:rPr>
        <w:t>itu</w:t>
      </w:r>
      <w:proofErr w:type="spellEnd"/>
      <w:r>
        <w:rPr>
          <w:shd w:val="clear" w:color="auto" w:fill="F9F9FE"/>
        </w:rPr>
        <w:t xml:space="preserve">, </w:t>
      </w:r>
      <w:proofErr w:type="spellStart"/>
      <w:r>
        <w:rPr>
          <w:shd w:val="clear" w:color="auto" w:fill="F9F9FE"/>
        </w:rPr>
        <w:t>sebuah</w:t>
      </w:r>
      <w:proofErr w:type="spellEnd"/>
      <w:r>
        <w:rPr>
          <w:shd w:val="clear" w:color="auto" w:fill="F9F9FE"/>
        </w:rPr>
        <w:t xml:space="preserve"> </w:t>
      </w:r>
      <w:proofErr w:type="spellStart"/>
      <w:r>
        <w:rPr>
          <w:shd w:val="clear" w:color="auto" w:fill="F9F9FE"/>
        </w:rPr>
        <w:t>kasus</w:t>
      </w:r>
      <w:proofErr w:type="spellEnd"/>
      <w:r>
        <w:rPr>
          <w:shd w:val="clear" w:color="auto" w:fill="F9F9FE"/>
        </w:rPr>
        <w:t xml:space="preserve"> </w:t>
      </w:r>
      <w:proofErr w:type="spellStart"/>
      <w:r>
        <w:rPr>
          <w:shd w:val="clear" w:color="auto" w:fill="F9F9FE"/>
        </w:rPr>
        <w:t>studi</w:t>
      </w:r>
      <w:proofErr w:type="spellEnd"/>
      <w:r>
        <w:rPr>
          <w:shd w:val="clear" w:color="auto" w:fill="F9F9FE"/>
        </w:rPr>
        <w:t xml:space="preserve"> </w:t>
      </w:r>
      <w:proofErr w:type="spellStart"/>
      <w:r>
        <w:rPr>
          <w:shd w:val="clear" w:color="auto" w:fill="F9F9FE"/>
        </w:rPr>
        <w:t>pengenalan</w:t>
      </w:r>
      <w:proofErr w:type="spellEnd"/>
      <w:r>
        <w:rPr>
          <w:shd w:val="clear" w:color="auto" w:fill="F9F9FE"/>
        </w:rPr>
        <w:t xml:space="preserve"> </w:t>
      </w:r>
      <w:proofErr w:type="spellStart"/>
      <w:r>
        <w:rPr>
          <w:shd w:val="clear" w:color="auto" w:fill="F9F9FE"/>
        </w:rPr>
        <w:t>bunga</w:t>
      </w:r>
      <w:proofErr w:type="spellEnd"/>
      <w:r>
        <w:rPr>
          <w:shd w:val="clear" w:color="auto" w:fill="F9F9FE"/>
        </w:rPr>
        <w:t xml:space="preserve"> Iris </w:t>
      </w:r>
      <w:proofErr w:type="spellStart"/>
      <w:r>
        <w:rPr>
          <w:shd w:val="clear" w:color="auto" w:fill="F9F9FE"/>
        </w:rPr>
        <w:t>untuk</w:t>
      </w:r>
      <w:proofErr w:type="spellEnd"/>
      <w:r>
        <w:rPr>
          <w:shd w:val="clear" w:color="auto" w:fill="F9F9FE"/>
        </w:rPr>
        <w:t xml:space="preserve"> </w:t>
      </w:r>
      <w:proofErr w:type="spellStart"/>
      <w:r>
        <w:rPr>
          <w:shd w:val="clear" w:color="auto" w:fill="F9F9FE"/>
        </w:rPr>
        <w:t>memperkenalkan</w:t>
      </w:r>
      <w:proofErr w:type="spellEnd"/>
      <w:r>
        <w:rPr>
          <w:shd w:val="clear" w:color="auto" w:fill="F9F9FE"/>
        </w:rPr>
        <w:t xml:space="preserve"> </w:t>
      </w:r>
      <w:proofErr w:type="spellStart"/>
      <w:r>
        <w:rPr>
          <w:shd w:val="clear" w:color="auto" w:fill="F9F9FE"/>
        </w:rPr>
        <w:t>alur</w:t>
      </w:r>
      <w:proofErr w:type="spellEnd"/>
      <w:r>
        <w:rPr>
          <w:shd w:val="clear" w:color="auto" w:fill="F9F9FE"/>
        </w:rPr>
        <w:t xml:space="preserve"> </w:t>
      </w:r>
      <w:proofErr w:type="spellStart"/>
      <w:r>
        <w:rPr>
          <w:shd w:val="clear" w:color="auto" w:fill="F9F9FE"/>
        </w:rPr>
        <w:t>kerja</w:t>
      </w:r>
      <w:proofErr w:type="spellEnd"/>
      <w:r>
        <w:rPr>
          <w:shd w:val="clear" w:color="auto" w:fill="F9F9FE"/>
        </w:rPr>
        <w:t xml:space="preserve"> </w:t>
      </w:r>
      <w:proofErr w:type="spellStart"/>
      <w:r>
        <w:rPr>
          <w:shd w:val="clear" w:color="auto" w:fill="F9F9FE"/>
        </w:rPr>
        <w:t>pembelajaran</w:t>
      </w:r>
      <w:proofErr w:type="spellEnd"/>
      <w:r>
        <w:rPr>
          <w:shd w:val="clear" w:color="auto" w:fill="F9F9FE"/>
        </w:rPr>
        <w:t xml:space="preserve"> </w:t>
      </w:r>
      <w:proofErr w:type="spellStart"/>
      <w:r>
        <w:rPr>
          <w:shd w:val="clear" w:color="auto" w:fill="F9F9FE"/>
        </w:rPr>
        <w:t>mesin</w:t>
      </w:r>
      <w:proofErr w:type="spellEnd"/>
      <w:r>
        <w:rPr>
          <w:shd w:val="clear" w:color="auto" w:fill="F9F9FE"/>
        </w:rPr>
        <w:t xml:space="preserve"> </w:t>
      </w:r>
      <w:proofErr w:type="spellStart"/>
      <w:r>
        <w:rPr>
          <w:shd w:val="clear" w:color="auto" w:fill="F9F9FE"/>
        </w:rPr>
        <w:t>pengenalan</w:t>
      </w:r>
      <w:proofErr w:type="spellEnd"/>
      <w:r>
        <w:rPr>
          <w:shd w:val="clear" w:color="auto" w:fill="F9F9FE"/>
        </w:rPr>
        <w:t xml:space="preserve"> </w:t>
      </w:r>
      <w:proofErr w:type="spellStart"/>
      <w:r>
        <w:rPr>
          <w:shd w:val="clear" w:color="auto" w:fill="F9F9FE"/>
        </w:rPr>
        <w:t>pola</w:t>
      </w:r>
      <w:proofErr w:type="spellEnd"/>
      <w:r>
        <w:rPr>
          <w:shd w:val="clear" w:color="auto" w:fill="F9F9FE"/>
        </w:rPr>
        <w:t xml:space="preserve"> </w:t>
      </w:r>
      <w:proofErr w:type="spellStart"/>
      <w:r>
        <w:rPr>
          <w:shd w:val="clear" w:color="auto" w:fill="F9F9FE"/>
        </w:rPr>
        <w:t>ditampilkan</w:t>
      </w:r>
      <w:proofErr w:type="spellEnd"/>
      <w:r>
        <w:rPr>
          <w:shd w:val="clear" w:color="auto" w:fill="F9F9FE"/>
        </w:rPr>
        <w:t xml:space="preserve">. Dalam </w:t>
      </w:r>
      <w:proofErr w:type="spellStart"/>
      <w:r>
        <w:rPr>
          <w:shd w:val="clear" w:color="auto" w:fill="F9F9FE"/>
        </w:rPr>
        <w:t>hal</w:t>
      </w:r>
      <w:proofErr w:type="spellEnd"/>
      <w:r>
        <w:rPr>
          <w:shd w:val="clear" w:color="auto" w:fill="F9F9FE"/>
        </w:rPr>
        <w:t xml:space="preserve"> </w:t>
      </w:r>
      <w:proofErr w:type="spellStart"/>
      <w:r>
        <w:rPr>
          <w:shd w:val="clear" w:color="auto" w:fill="F9F9FE"/>
        </w:rPr>
        <w:t>ini</w:t>
      </w:r>
      <w:proofErr w:type="spellEnd"/>
      <w:r>
        <w:rPr>
          <w:shd w:val="clear" w:color="auto" w:fill="F9F9FE"/>
        </w:rPr>
        <w:t xml:space="preserve"> yang </w:t>
      </w:r>
      <w:proofErr w:type="spellStart"/>
      <w:r>
        <w:rPr>
          <w:shd w:val="clear" w:color="auto" w:fill="F9F9FE"/>
        </w:rPr>
        <w:t>dimaksud</w:t>
      </w:r>
      <w:proofErr w:type="spellEnd"/>
      <w:r>
        <w:rPr>
          <w:shd w:val="clear" w:color="auto" w:fill="F9F9FE"/>
        </w:rPr>
        <w:t xml:space="preserve"> </w:t>
      </w:r>
      <w:proofErr w:type="spellStart"/>
      <w:r>
        <w:rPr>
          <w:shd w:val="clear" w:color="auto" w:fill="F9F9FE"/>
        </w:rPr>
        <w:t>dengan</w:t>
      </w:r>
      <w:proofErr w:type="spellEnd"/>
      <w:r>
        <w:rPr>
          <w:shd w:val="clear" w:color="auto" w:fill="F9F9FE"/>
        </w:rPr>
        <w:t xml:space="preserve"> </w:t>
      </w:r>
      <w:proofErr w:type="spellStart"/>
      <w:r>
        <w:rPr>
          <w:shd w:val="clear" w:color="auto" w:fill="F9F9FE"/>
        </w:rPr>
        <w:t>pengenalan</w:t>
      </w:r>
      <w:proofErr w:type="spellEnd"/>
      <w:r>
        <w:rPr>
          <w:shd w:val="clear" w:color="auto" w:fill="F9F9FE"/>
        </w:rPr>
        <w:t xml:space="preserve"> </w:t>
      </w:r>
      <w:proofErr w:type="spellStart"/>
      <w:r>
        <w:rPr>
          <w:shd w:val="clear" w:color="auto" w:fill="F9F9FE"/>
        </w:rPr>
        <w:t>pola</w:t>
      </w:r>
      <w:proofErr w:type="spellEnd"/>
      <w:r>
        <w:rPr>
          <w:shd w:val="clear" w:color="auto" w:fill="F9F9FE"/>
        </w:rPr>
        <w:t xml:space="preserve"> dan </w:t>
      </w:r>
      <w:proofErr w:type="spellStart"/>
      <w:r>
        <w:rPr>
          <w:shd w:val="clear" w:color="auto" w:fill="F9F9FE"/>
        </w:rPr>
        <w:t>cara</w:t>
      </w:r>
      <w:proofErr w:type="spellEnd"/>
      <w:r>
        <w:rPr>
          <w:shd w:val="clear" w:color="auto" w:fill="F9F9FE"/>
        </w:rPr>
        <w:t xml:space="preserve"> </w:t>
      </w:r>
      <w:proofErr w:type="spellStart"/>
      <w:r>
        <w:rPr>
          <w:shd w:val="clear" w:color="auto" w:fill="F9F9FE"/>
        </w:rPr>
        <w:t>kerja</w:t>
      </w:r>
      <w:proofErr w:type="spellEnd"/>
      <w:r>
        <w:rPr>
          <w:shd w:val="clear" w:color="auto" w:fill="F9F9FE"/>
        </w:rPr>
        <w:t xml:space="preserve"> </w:t>
      </w:r>
      <w:proofErr w:type="spellStart"/>
      <w:r>
        <w:rPr>
          <w:shd w:val="clear" w:color="auto" w:fill="F9F9FE"/>
        </w:rPr>
        <w:t>pembelajaran</w:t>
      </w:r>
      <w:proofErr w:type="spellEnd"/>
      <w:r>
        <w:rPr>
          <w:shd w:val="clear" w:color="auto" w:fill="F9F9FE"/>
        </w:rPr>
        <w:t xml:space="preserve"> </w:t>
      </w:r>
      <w:proofErr w:type="spellStart"/>
      <w:r>
        <w:rPr>
          <w:shd w:val="clear" w:color="auto" w:fill="F9F9FE"/>
        </w:rPr>
        <w:t>mesin</w:t>
      </w:r>
      <w:proofErr w:type="spellEnd"/>
      <w:r>
        <w:rPr>
          <w:shd w:val="clear" w:color="auto" w:fill="F9F9FE"/>
        </w:rPr>
        <w:t xml:space="preserve"> </w:t>
      </w:r>
      <w:proofErr w:type="spellStart"/>
      <w:r>
        <w:rPr>
          <w:shd w:val="clear" w:color="auto" w:fill="F9F9FE"/>
        </w:rPr>
        <w:t>dalam</w:t>
      </w:r>
      <w:proofErr w:type="spellEnd"/>
      <w:r>
        <w:rPr>
          <w:shd w:val="clear" w:color="auto" w:fill="F9F9FE"/>
        </w:rPr>
        <w:t xml:space="preserve"> </w:t>
      </w:r>
      <w:proofErr w:type="spellStart"/>
      <w:r>
        <w:rPr>
          <w:shd w:val="clear" w:color="auto" w:fill="F9F9FE"/>
        </w:rPr>
        <w:t>pengenalan</w:t>
      </w:r>
      <w:proofErr w:type="spellEnd"/>
      <w:r>
        <w:rPr>
          <w:shd w:val="clear" w:color="auto" w:fill="F9F9FE"/>
        </w:rPr>
        <w:t xml:space="preserve"> </w:t>
      </w:r>
      <w:proofErr w:type="spellStart"/>
      <w:r>
        <w:rPr>
          <w:shd w:val="clear" w:color="auto" w:fill="F9F9FE"/>
        </w:rPr>
        <w:t>pola</w:t>
      </w:r>
      <w:proofErr w:type="spellEnd"/>
      <w:r>
        <w:rPr>
          <w:shd w:val="clear" w:color="auto" w:fill="F9F9FE"/>
        </w:rPr>
        <w:t xml:space="preserve"> </w:t>
      </w:r>
      <w:proofErr w:type="spellStart"/>
      <w:r>
        <w:rPr>
          <w:shd w:val="clear" w:color="auto" w:fill="F9F9FE"/>
        </w:rPr>
        <w:t>telah</w:t>
      </w:r>
      <w:proofErr w:type="spellEnd"/>
      <w:r>
        <w:rPr>
          <w:shd w:val="clear" w:color="auto" w:fill="F9F9FE"/>
        </w:rPr>
        <w:t xml:space="preserve"> </w:t>
      </w:r>
      <w:proofErr w:type="spellStart"/>
      <w:proofErr w:type="gramStart"/>
      <w:r>
        <w:rPr>
          <w:shd w:val="clear" w:color="auto" w:fill="F9F9FE"/>
        </w:rPr>
        <w:t>dijelaskan.Algoritma</w:t>
      </w:r>
      <w:proofErr w:type="spellEnd"/>
      <w:proofErr w:type="gramEnd"/>
      <w:r>
        <w:rPr>
          <w:shd w:val="clear" w:color="auto" w:fill="F9F9FE"/>
        </w:rPr>
        <w:t xml:space="preserve"> K-means, yang </w:t>
      </w:r>
      <w:proofErr w:type="spellStart"/>
      <w:r>
        <w:rPr>
          <w:shd w:val="clear" w:color="auto" w:fill="F9F9FE"/>
        </w:rPr>
        <w:t>merupakan</w:t>
      </w:r>
      <w:proofErr w:type="spellEnd"/>
      <w:r>
        <w:rPr>
          <w:shd w:val="clear" w:color="auto" w:fill="F9F9FE"/>
        </w:rPr>
        <w:t xml:space="preserve"> </w:t>
      </w:r>
      <w:proofErr w:type="spellStart"/>
      <w:r>
        <w:rPr>
          <w:shd w:val="clear" w:color="auto" w:fill="F9F9FE"/>
        </w:rPr>
        <w:t>algoritma</w:t>
      </w:r>
      <w:proofErr w:type="spellEnd"/>
      <w:r>
        <w:rPr>
          <w:shd w:val="clear" w:color="auto" w:fill="F9F9FE"/>
        </w:rPr>
        <w:t xml:space="preserve"> </w:t>
      </w:r>
      <w:proofErr w:type="spellStart"/>
      <w:r>
        <w:rPr>
          <w:shd w:val="clear" w:color="auto" w:fill="F9F9FE"/>
        </w:rPr>
        <w:t>pembelajaran</w:t>
      </w:r>
      <w:proofErr w:type="spellEnd"/>
      <w:r>
        <w:rPr>
          <w:shd w:val="clear" w:color="auto" w:fill="F9F9FE"/>
        </w:rPr>
        <w:t xml:space="preserve"> </w:t>
      </w:r>
      <w:proofErr w:type="spellStart"/>
      <w:r>
        <w:rPr>
          <w:shd w:val="clear" w:color="auto" w:fill="F9F9FE"/>
        </w:rPr>
        <w:t>mesin</w:t>
      </w:r>
      <w:proofErr w:type="spellEnd"/>
      <w:r>
        <w:rPr>
          <w:shd w:val="clear" w:color="auto" w:fill="F9F9FE"/>
        </w:rPr>
        <w:t xml:space="preserve"> yang sangat </w:t>
      </w:r>
      <w:proofErr w:type="spellStart"/>
      <w:r>
        <w:rPr>
          <w:shd w:val="clear" w:color="auto" w:fill="F9F9FE"/>
        </w:rPr>
        <w:t>sederhana</w:t>
      </w:r>
      <w:proofErr w:type="spellEnd"/>
      <w:r>
        <w:rPr>
          <w:shd w:val="clear" w:color="auto" w:fill="F9F9FE"/>
        </w:rPr>
        <w:t xml:space="preserve"> </w:t>
      </w:r>
      <w:proofErr w:type="spellStart"/>
      <w:r>
        <w:rPr>
          <w:shd w:val="clear" w:color="auto" w:fill="F9F9FE"/>
        </w:rPr>
        <w:t>metode</w:t>
      </w:r>
      <w:proofErr w:type="spellEnd"/>
      <w:r>
        <w:rPr>
          <w:shd w:val="clear" w:color="auto" w:fill="F9F9FE"/>
        </w:rPr>
        <w:t xml:space="preserve"> </w:t>
      </w:r>
      <w:proofErr w:type="spellStart"/>
      <w:r>
        <w:rPr>
          <w:shd w:val="clear" w:color="auto" w:fill="F9F9FE"/>
        </w:rPr>
        <w:t>pembelajaran</w:t>
      </w:r>
      <w:proofErr w:type="spellEnd"/>
      <w:r>
        <w:rPr>
          <w:shd w:val="clear" w:color="auto" w:fill="F9F9FE"/>
        </w:rPr>
        <w:t xml:space="preserve"> </w:t>
      </w:r>
      <w:proofErr w:type="spellStart"/>
      <w:r>
        <w:rPr>
          <w:shd w:val="clear" w:color="auto" w:fill="F9F9FE"/>
        </w:rPr>
        <w:t>tanpa</w:t>
      </w:r>
      <w:proofErr w:type="spellEnd"/>
      <w:r>
        <w:rPr>
          <w:shd w:val="clear" w:color="auto" w:fill="F9F9FE"/>
        </w:rPr>
        <w:t xml:space="preserve"> </w:t>
      </w:r>
      <w:proofErr w:type="spellStart"/>
      <w:r>
        <w:rPr>
          <w:shd w:val="clear" w:color="auto" w:fill="F9F9FE"/>
        </w:rPr>
        <w:t>pengawasan</w:t>
      </w:r>
      <w:proofErr w:type="spellEnd"/>
      <w:r>
        <w:rPr>
          <w:shd w:val="clear" w:color="auto" w:fill="F9F9FE"/>
        </w:rPr>
        <w:t xml:space="preserve"> </w:t>
      </w:r>
      <w:proofErr w:type="spellStart"/>
      <w:r>
        <w:rPr>
          <w:shd w:val="clear" w:color="auto" w:fill="F9F9FE"/>
        </w:rPr>
        <w:t>digunakan</w:t>
      </w:r>
      <w:proofErr w:type="spellEnd"/>
      <w:r>
        <w:rPr>
          <w:shd w:val="clear" w:color="auto" w:fill="F9F9FE"/>
        </w:rPr>
        <w:t xml:space="preserve">. </w:t>
      </w:r>
      <w:proofErr w:type="spellStart"/>
      <w:r>
        <w:rPr>
          <w:shd w:val="clear" w:color="auto" w:fill="F9F9FE"/>
        </w:rPr>
        <w:t>Karya</w:t>
      </w:r>
      <w:proofErr w:type="spellEnd"/>
      <w:r>
        <w:rPr>
          <w:shd w:val="clear" w:color="auto" w:fill="F9F9FE"/>
        </w:rPr>
        <w:t xml:space="preserve"> </w:t>
      </w:r>
      <w:proofErr w:type="spellStart"/>
      <w:r>
        <w:rPr>
          <w:shd w:val="clear" w:color="auto" w:fill="F9F9FE"/>
        </w:rPr>
        <w:t>itu</w:t>
      </w:r>
      <w:proofErr w:type="spellEnd"/>
      <w:r>
        <w:rPr>
          <w:shd w:val="clear" w:color="auto" w:fill="F9F9FE"/>
        </w:rPr>
        <w:t xml:space="preserve"> juga </w:t>
      </w:r>
      <w:proofErr w:type="spellStart"/>
      <w:r>
        <w:rPr>
          <w:shd w:val="clear" w:color="auto" w:fill="F9F9FE"/>
        </w:rPr>
        <w:t>menunjukkan</w:t>
      </w:r>
      <w:proofErr w:type="spellEnd"/>
      <w:r>
        <w:rPr>
          <w:shd w:val="clear" w:color="auto" w:fill="F9F9FE"/>
        </w:rPr>
        <w:t xml:space="preserve"> </w:t>
      </w:r>
      <w:proofErr w:type="spellStart"/>
      <w:r>
        <w:rPr>
          <w:shd w:val="clear" w:color="auto" w:fill="F9F9FE"/>
        </w:rPr>
        <w:t>cara</w:t>
      </w:r>
      <w:proofErr w:type="spellEnd"/>
      <w:r>
        <w:rPr>
          <w:shd w:val="clear" w:color="auto" w:fill="F9F9FE"/>
        </w:rPr>
        <w:t xml:space="preserve"> </w:t>
      </w:r>
      <w:proofErr w:type="spellStart"/>
      <w:r>
        <w:rPr>
          <w:shd w:val="clear" w:color="auto" w:fill="F9F9FE"/>
        </w:rPr>
        <w:t>menggunakannya</w:t>
      </w:r>
      <w:proofErr w:type="spellEnd"/>
      <w:r>
        <w:rPr>
          <w:shd w:val="clear" w:color="auto" w:fill="F9F9FE"/>
        </w:rPr>
        <w:t xml:space="preserve"> </w:t>
      </w:r>
      <w:proofErr w:type="spellStart"/>
      <w:r>
        <w:rPr>
          <w:shd w:val="clear" w:color="auto" w:fill="F9F9FE"/>
        </w:rPr>
        <w:t>Perangkat</w:t>
      </w:r>
      <w:proofErr w:type="spellEnd"/>
      <w:r>
        <w:rPr>
          <w:shd w:val="clear" w:color="auto" w:fill="F9F9FE"/>
        </w:rPr>
        <w:t xml:space="preserve"> </w:t>
      </w:r>
      <w:proofErr w:type="spellStart"/>
      <w:r>
        <w:rPr>
          <w:shd w:val="clear" w:color="auto" w:fill="F9F9FE"/>
        </w:rPr>
        <w:t>lunak</w:t>
      </w:r>
      <w:proofErr w:type="spellEnd"/>
      <w:r>
        <w:rPr>
          <w:shd w:val="clear" w:color="auto" w:fill="F9F9FE"/>
        </w:rPr>
        <w:t xml:space="preserve"> </w:t>
      </w:r>
      <w:proofErr w:type="spellStart"/>
      <w:r>
        <w:rPr>
          <w:shd w:val="clear" w:color="auto" w:fill="F9F9FE"/>
        </w:rPr>
        <w:t>SciKit</w:t>
      </w:r>
      <w:proofErr w:type="spellEnd"/>
      <w:r>
        <w:rPr>
          <w:shd w:val="clear" w:color="auto" w:fill="F9F9FE"/>
        </w:rPr>
        <w:t xml:space="preserve">-learn </w:t>
      </w:r>
      <w:proofErr w:type="spellStart"/>
      <w:r>
        <w:rPr>
          <w:shd w:val="clear" w:color="auto" w:fill="F9F9FE"/>
        </w:rPr>
        <w:t>untuk</w:t>
      </w:r>
      <w:proofErr w:type="spellEnd"/>
      <w:r>
        <w:rPr>
          <w:shd w:val="clear" w:color="auto" w:fill="F9F9FE"/>
        </w:rPr>
        <w:t xml:space="preserve"> </w:t>
      </w:r>
      <w:proofErr w:type="spellStart"/>
      <w:r>
        <w:rPr>
          <w:shd w:val="clear" w:color="auto" w:fill="F9F9FE"/>
        </w:rPr>
        <w:t>mempelajari</w:t>
      </w:r>
      <w:proofErr w:type="spellEnd"/>
      <w:r>
        <w:rPr>
          <w:shd w:val="clear" w:color="auto" w:fill="F9F9FE"/>
        </w:rPr>
        <w:t xml:space="preserve"> </w:t>
      </w:r>
      <w:proofErr w:type="spellStart"/>
      <w:r>
        <w:rPr>
          <w:shd w:val="clear" w:color="auto" w:fill="F9F9FE"/>
        </w:rPr>
        <w:t>pembelajaran</w:t>
      </w:r>
      <w:proofErr w:type="spellEnd"/>
      <w:r>
        <w:rPr>
          <w:shd w:val="clear" w:color="auto" w:fill="F9F9FE"/>
        </w:rPr>
        <w:t xml:space="preserve"> </w:t>
      </w:r>
      <w:proofErr w:type="spellStart"/>
      <w:r>
        <w:rPr>
          <w:shd w:val="clear" w:color="auto" w:fill="F9F9FE"/>
        </w:rPr>
        <w:t>mesin</w:t>
      </w:r>
      <w:proofErr w:type="spellEnd"/>
      <w:r>
        <w:rPr>
          <w:shd w:val="clear" w:color="auto" w:fill="F9F9FE"/>
        </w:rPr>
        <w:t>.</w:t>
      </w:r>
    </w:p>
    <w:p w14:paraId="0449635F" w14:textId="3BDFF335" w:rsidR="005146A3" w:rsidRDefault="00000000">
      <w:pPr>
        <w:pStyle w:val="BodyText"/>
        <w:numPr>
          <w:ilvl w:val="0"/>
          <w:numId w:val="11"/>
        </w:numPr>
        <w:tabs>
          <w:tab w:val="clear" w:pos="425"/>
          <w:tab w:val="left" w:pos="-240"/>
        </w:tabs>
        <w:spacing w:line="480" w:lineRule="auto"/>
        <w:ind w:left="5" w:right="-229" w:hanging="485"/>
        <w:jc w:val="both"/>
        <w:rPr>
          <w:lang w:val="zh-CN"/>
        </w:rPr>
      </w:pPr>
      <w:proofErr w:type="spellStart"/>
      <w:r>
        <w:t>Jurnal</w:t>
      </w:r>
      <w:proofErr w:type="spellEnd"/>
      <w:r>
        <w:t xml:space="preserve"> </w:t>
      </w:r>
      <w:proofErr w:type="spellStart"/>
      <w:r>
        <w:t>Internasional</w:t>
      </w:r>
      <w:proofErr w:type="spellEnd"/>
      <w:r>
        <w:t xml:space="preserve">,, International Journal For Advanced Research In Science &amp; Technology, A Peer reviewed international journal </w:t>
      </w:r>
      <w:proofErr w:type="spellStart"/>
      <w:r>
        <w:t>Jurnal</w:t>
      </w:r>
      <w:proofErr w:type="spellEnd"/>
      <w:r>
        <w:t xml:space="preserve"> </w:t>
      </w:r>
      <w:proofErr w:type="spellStart"/>
      <w:r>
        <w:t>ini</w:t>
      </w:r>
      <w:proofErr w:type="spellEnd"/>
      <w:r>
        <w:t xml:space="preserve"> </w:t>
      </w:r>
      <w:proofErr w:type="spellStart"/>
      <w:r>
        <w:t>berjudul</w:t>
      </w:r>
      <w:proofErr w:type="spellEnd"/>
      <w:r>
        <w:t xml:space="preserve"> “</w:t>
      </w:r>
      <w:r>
        <w:rPr>
          <w:lang w:val="zh-CN"/>
        </w:rPr>
        <w:t xml:space="preserve">Machine Learning Classifiers Based Classification for IRIS Recognition” </w:t>
      </w:r>
      <w:r>
        <w:rPr>
          <w:lang w:val="zh-CN"/>
        </w:rPr>
        <w:fldChar w:fldCharType="begin" w:fldLock="1"/>
      </w:r>
      <w:r>
        <w:rPr>
          <w:lang w:val="zh-CN"/>
        </w:rPr>
        <w:instrText>ADDIN CSL_CITATION {"citationItems":[{"id":"ITEM-1","itemData":{"DOI":"10.48161/qaj.v1n2a48","ISSN":"27098206","abstract":"Classification is the most widely applied machine learning problem today, with implementations in face recognition, flower classification, clustering, and other fields. The goal of this paper is to organize and identify a set of data objects. The study employs K-nearest neighbors, decision tree (j48), and random forest algorithms, and then compares their performance using the IRIS dataset. The results of the comparison analysis showed that the K-nearest neighbors outperformed the other classifiers. Also, the random forest classifier worked better than the decision tree (j48). Finally, the best result obtained by this study is 100% and there is no error rate for the classifier that was obtained.","author":[{"dropping-particle":"","family":"Chicho","given":"Bahzad Taha","non-dropping-particle":"","parse-names":false,"suffix":""},{"dropping-particle":"","family":"Abdulazeez","given":"Adnan Mohsin","non-dropping-particle":"","parse-names":false,"suffix":""},{"dropping-particle":"","family":"Zeebaree","given":"Diyar Qader","non-dropping-particle":"","parse-names":false,"suffix":""},{"dropping-particle":"","family":"Zebari","given":"Dilovan Assad","non-dropping-particle":"","parse-names":false,"suffix":""}],"container-title":"Qubahan Academic Journal","id":"ITEM-1","issue":"2","issued":{"date-parts":[["2021"]]},"page":"106-118","title":"Machine Learning Classifiers Based Classification For IRIS Recognition","type":"article-journal","volume":"1"},"uris":["http://www.mendeley.com/documents/?uuid=e1c4bd88-1cd7-43ac-9db7-6614f2b48222"]}],"mendeley":{"formattedCitation":"(Chicho et al., 2021)","plainTextFormattedCitation":"(Chicho et al., 2021)","previouslyFormattedCitation":"(Chicho et al., 2021)"},"properties":{"noteIndex":0},"schema":"https://github.com/citation-style-language/schema/raw/master/csl-citation.json"}</w:instrText>
      </w:r>
      <w:r>
        <w:rPr>
          <w:lang w:val="zh-CN"/>
        </w:rPr>
        <w:fldChar w:fldCharType="separate"/>
      </w:r>
      <w:r>
        <w:rPr>
          <w:noProof/>
          <w:lang w:val="zh-CN"/>
        </w:rPr>
        <w:t>(Chicho et al., 2021)</w:t>
      </w:r>
      <w:r>
        <w:rPr>
          <w:lang w:val="zh-CN"/>
        </w:rPr>
        <w:fldChar w:fldCharType="end"/>
      </w:r>
      <w:r>
        <w:rPr>
          <w:lang w:val="zh-CN"/>
        </w:rPr>
        <w:t xml:space="preserve"> Jurnal ini membahas tentang penerapan klasifikasi berbasis Machine Learning untuk pengenalan IRIS. Penelitian ini menggunakan algoritma-algoritma seperti K-nearest neighbors, decision tree, dan random forest untuk mengklasifikasikan data IRIS. Hasil penelitian menunjukkan bahwa K-nearest neighbors memiliki performa yang lebih baik dibandingkan dengan algoritma decision tree dan random forest. Studi ini berhasil mencapai hasil terbaik 100% akurasi tanpa tingkat kesalahan untuk klasifikasi IRIS. Hal ini menunjukkan potensi yang besar untuk pengembangan teknologi pengenalan IRIS di masa depan.</w:t>
      </w:r>
    </w:p>
    <w:p w14:paraId="0E75EF28" w14:textId="77777777" w:rsidR="005146A3" w:rsidRDefault="00000000">
      <w:pPr>
        <w:pStyle w:val="ListParagraph"/>
        <w:numPr>
          <w:ilvl w:val="0"/>
          <w:numId w:val="11"/>
        </w:numPr>
        <w:tabs>
          <w:tab w:val="clear" w:pos="425"/>
          <w:tab w:val="left" w:pos="-240"/>
        </w:tabs>
        <w:ind w:left="5" w:hanging="485"/>
        <w:jc w:val="both"/>
      </w:pPr>
      <w:r>
        <w:rPr>
          <w:lang w:val="zh-CN"/>
        </w:rPr>
        <w:lastRenderedPageBreak/>
        <w:t xml:space="preserve">Jurnal Internasional, </w:t>
      </w:r>
      <w:r>
        <w:t xml:space="preserve">Flower Classification using Supervised Learning </w:t>
      </w:r>
      <w:r>
        <w:rPr>
          <w:lang w:val="zh-CN"/>
        </w:rPr>
        <w:t>International Journal of Engineering Research &amp; Technology (IJERT) ISSN: 2278-0181 http://www.ijert.org IJERTV9IS050582 (This work is licensed under a Creative Commons Attribution 4.0 International License.) Published by : www.ijert.org Vol. 9 Issue 05, May-2020</w:t>
      </w:r>
      <w:r>
        <w:t xml:space="preserve"> </w:t>
      </w:r>
      <w:r>
        <w:rPr>
          <w:lang w:val="zh-CN"/>
        </w:rPr>
        <w:t xml:space="preserve">Jurnal ini berjudul "Flower Classification using Supervised Learning" </w:t>
      </w:r>
      <w:r>
        <w:rPr>
          <w:b/>
          <w:bCs/>
          <w:lang w:val="zh-CN"/>
        </w:rPr>
        <w:fldChar w:fldCharType="begin" w:fldLock="1"/>
      </w:r>
      <w:r>
        <w:rPr>
          <w:lang w:val="zh-CN"/>
        </w:rPr>
        <w:instrText>ADDIN CSL_CITATION {"citationItems":[{"id":"ITEM-1","itemData":{"DOI":"10.17577/ijertv9is050582","abstract":"Biodiversity of earth is very rich. About 360000 create a healthy biome within the environment of earth. Some of them are identical in physical appearance like shape, size and color. Hence it is difficult to recognize any species. Similarly Iris flower species has three subspecies Setosa, Versicolor and Virginica. We are using Iris dataset because it is frequently available. The dataset of Iris flower contains 3 classes of 50 instances each. With the help of Machine learning, Iris dataset identifies the sub classes of Iris flower. The paper focuses on how Machine Learning algorithms can automatically recognize the class of flower with the help of high degree of accuracy rather than approximately. There are three phases to implement this approach are segmentation, feature extraction and classification. Using Neural Network, Logistic Regression, Support Vector Machine and k-Nearest Neighbors","author":[{"dropping-particle":"","family":"Asmita Shukla","given":"","non-dropping-particle":"","parse-names":false,"suffix":""},{"dropping-particle":"","family":"Ankita Agarwal","given":"","non-dropping-particle":"","parse-names":false,"suffix":""},{"dropping-particle":"","family":"Hemlata Pant","given":"","non-dropping-particle":"","parse-names":false,"suffix":""},{"dropping-particle":"","family":"Priyanka Mishra","given":"","non-dropping-particle":"","parse-names":false,"suffix":""}],"container-title":"International Journal of Engineering Research and","id":"ITEM-1","issue":"05","issued":{"date-parts":[["2020"]]},"page":"757-762","title":"Flower Classification using Supervised Learning","type":"article-journal","volume":"V9"},"uris":["http://www.mendeley.com/documents/?uuid=0a2dc12b-35a3-4872-9e80-714377467d41"]}],"mendeley":{"formattedCitation":"(Asmita Shukla et al., 2020)","plainTextFormattedCitation":"(Asmita Shukla et al., 2020)","previouslyFormattedCitation":"(Asmita Shukla et al., 2020)"},"properties":{"noteIndex":0},"schema":"https://github.com/citation-style-language/schema/raw/master/csl-citation.json"}</w:instrText>
      </w:r>
      <w:r>
        <w:rPr>
          <w:b/>
          <w:bCs/>
          <w:lang w:val="zh-CN"/>
        </w:rPr>
        <w:fldChar w:fldCharType="separate"/>
      </w:r>
      <w:r>
        <w:rPr>
          <w:bCs/>
          <w:noProof/>
          <w:lang w:val="zh-CN"/>
        </w:rPr>
        <w:t>(Asmita Shukla et al., 2020</w:t>
      </w:r>
      <w:r>
        <w:rPr>
          <w:b/>
          <w:noProof/>
          <w:lang w:val="zh-CN"/>
        </w:rPr>
        <w:t>)</w:t>
      </w:r>
      <w:r>
        <w:rPr>
          <w:b/>
          <w:bCs/>
          <w:lang w:val="zh-CN"/>
        </w:rPr>
        <w:fldChar w:fldCharType="end"/>
      </w:r>
      <w:r>
        <w:rPr>
          <w:lang w:val="zh-CN"/>
        </w:rPr>
        <w:t xml:space="preserve"> dan membahas tentang pengklasifikasian bunga menggunakan metode pembelajaran berbimbing. Penelitian ini fokus pada penggunaan algoritma Machine Learning untuk mengidentifikasi kelas bunga dengan tingkat akurasi yang tinggi, dengan penekanan khusus pada dataset Iris.</w:t>
      </w:r>
    </w:p>
    <w:p w14:paraId="5D649B7C" w14:textId="77777777" w:rsidR="005146A3" w:rsidRDefault="00000000">
      <w:pPr>
        <w:pStyle w:val="ListParagraph"/>
        <w:numPr>
          <w:ilvl w:val="0"/>
          <w:numId w:val="11"/>
        </w:numPr>
        <w:tabs>
          <w:tab w:val="clear" w:pos="425"/>
          <w:tab w:val="left" w:pos="-240"/>
        </w:tabs>
        <w:ind w:left="5" w:hanging="485"/>
        <w:jc w:val="both"/>
        <w:rPr>
          <w:lang w:val="zh-CN"/>
        </w:rPr>
      </w:pPr>
      <w:r>
        <w:rPr>
          <w:lang w:val="zh-CN"/>
        </w:rPr>
        <w:t xml:space="preserve">Jurnal Internasional, </w:t>
      </w:r>
      <w:r>
        <w:t xml:space="preserve">Case Study: Prediction on Iris Dataset Using KNN Algorithm </w:t>
      </w:r>
      <w:r>
        <w:rPr>
          <w:lang w:val="zh-CN"/>
        </w:rPr>
        <w:t>International Research Journal of Engineering and Technology (IRJET) e-ISSN: 2395-0056 Volume: 10 Issue: 04 | Apr 2023 www.irjet.net p-ISSN: 2395-0072</w:t>
      </w:r>
    </w:p>
    <w:p w14:paraId="77ADC899" w14:textId="77777777" w:rsidR="005146A3" w:rsidRDefault="00000000">
      <w:pPr>
        <w:ind w:left="0"/>
        <w:jc w:val="both"/>
        <w:rPr>
          <w:lang w:val="zh-CN"/>
        </w:rPr>
      </w:pPr>
      <w:r>
        <w:rPr>
          <w:lang w:val="zh-CN"/>
        </w:rPr>
        <w:t>Judul dari jurnal ini adalah “</w:t>
      </w:r>
      <w:r>
        <w:rPr>
          <w:color w:val="000000"/>
        </w:rPr>
        <w:t>Prediction on Iris Dataset Using KNN Algorithm</w:t>
      </w:r>
      <w:r>
        <w:rPr>
          <w:lang w:val="zh-CN"/>
        </w:rPr>
        <w:t>”</w:t>
      </w:r>
      <w:r>
        <w:rPr>
          <w:b/>
          <w:bCs/>
          <w:lang w:val="zh-CN"/>
        </w:rPr>
        <w:fldChar w:fldCharType="begin" w:fldLock="1"/>
      </w:r>
      <w:r>
        <w:rPr>
          <w:lang w:val="zh-CN"/>
        </w:rPr>
        <w:instrText>ADDIN CSL_CITATION {"citationItems":[{"id":"ITEM-1","itemData":{"abstract":"The well-known Iris dataset is used in this case study to use the K-Nearest Neighbors (KNN) method. The 150 iris flower observations in the Iris dataset include 50 observations of each of the three species-Setosa, Versicolor, and Virginica. This case study aims to identify the four characteristics of sepal length, sepal breadth, petal length, and petal width that may be used to categorize iris flowers into their respective species. The KNN method is a well-liked and straightforward classification technique that makes predictions by locating the nearest neighbors of each observation. To guarantee that all of the characteristics in this case study are on the same scale, the dataset is first divided into training and testing sets. The next step is to train a KNN model with k=3, which takes into account each observation's three nearest neighbors. Lastly, the accuracy score is used to assess how well the model performed on the test set.","author":[{"dropping-particle":"","family":"Tayade","given":"Shreyas","non-dropping-particle":"","parse-names":false,"suffix":""},{"dropping-particle":"","family":"Gupta","given":"Rakhi","non-dropping-particle":"","parse-names":false,"suffix":""},{"dropping-particle":"","family":"Kherde","given":"Deval","non-dropping-particle":"","parse-names":false,"suffix":""},{"dropping-particle":"","family":"Ubale","given":"Chaitanya","non-dropping-particle":"","parse-names":false,"suffix":""}],"id":"ITEM-1","issued":{"date-parts":[["2023"]]},"page":"325-328","title":"Case Study: Prediction on Iris Dataset Using KNN Algorithm","type":"article-journal"},"uris":["http://www.mendeley.com/documents/?uuid=b879feda-c409-41ec-807a-8112ac0b2fda"]}],"mendeley":{"formattedCitation":"(Tayade et al., 2023)","plainTextFormattedCitation":"(Tayade et al., 2023)","previouslyFormattedCitation":"(Tayade et al., 2023)"},"properties":{"noteIndex":0},"schema":"https://github.com/citation-style-language/schema/raw/master/csl-citation.json"}</w:instrText>
      </w:r>
      <w:r>
        <w:rPr>
          <w:b/>
          <w:bCs/>
          <w:lang w:val="zh-CN"/>
        </w:rPr>
        <w:fldChar w:fldCharType="separate"/>
      </w:r>
      <w:r>
        <w:rPr>
          <w:noProof/>
          <w:lang w:val="zh-CN"/>
        </w:rPr>
        <w:t>(Tayade et al., 2023)</w:t>
      </w:r>
      <w:r>
        <w:rPr>
          <w:b/>
          <w:bCs/>
          <w:lang w:val="zh-CN"/>
        </w:rPr>
        <w:fldChar w:fldCharType="end"/>
      </w:r>
      <w:r>
        <w:rPr>
          <w:lang w:val="zh-CN"/>
        </w:rPr>
        <w:t xml:space="preserve"> jurnal ini membahas Seperti yang ditunjukkan oleh keberhasilan penggunaannya pada Iris yang terkenal dataset, algoritma K-Nearest Neighbors (KNN). memberikan pendekatan yang lugas dan praktis untuk tantangan klasifikasi. Bagi mereka yang baru mengenal pembelajaran mesin, kumpulan data Iris berfungsi sebagai contoh yang bagus dari masalah klasifikasi yang dapat ditangani menggunakan KNN.</w:t>
      </w:r>
    </w:p>
    <w:p w14:paraId="60F58CA4" w14:textId="77777777" w:rsidR="005146A3" w:rsidRDefault="00000000">
      <w:pPr>
        <w:pStyle w:val="ListParagraph"/>
        <w:numPr>
          <w:ilvl w:val="0"/>
          <w:numId w:val="11"/>
        </w:numPr>
        <w:tabs>
          <w:tab w:val="clear" w:pos="425"/>
          <w:tab w:val="left" w:pos="-240"/>
          <w:tab w:val="left" w:pos="0"/>
        </w:tabs>
        <w:ind w:left="5" w:hanging="485"/>
        <w:jc w:val="both"/>
        <w:rPr>
          <w:rFonts w:eastAsiaTheme="minorEastAsia"/>
          <w:lang w:val="zh-CN"/>
        </w:rPr>
      </w:pPr>
      <w:r>
        <w:rPr>
          <w:lang w:val="zh-CN"/>
        </w:rPr>
        <w:t xml:space="preserve">Jurnal Internasional, International Journal of All Research Education and Scientific Methods (IJARESM), ISSN: 2455-6211 Volume 9, Issue 6, June -2021, Impact Factor: 7.429, Judul jurnal “Iris Flower Classification Using Machine Learning” </w:t>
      </w:r>
      <w:r>
        <w:rPr>
          <w:b/>
          <w:bCs/>
          <w:lang w:val="zh-CN"/>
        </w:rPr>
        <w:fldChar w:fldCharType="begin" w:fldLock="1"/>
      </w:r>
      <w:r>
        <w:rPr>
          <w:lang w:val="zh-CN"/>
        </w:rPr>
        <w:instrText>ADDIN CSL_CITATION {"citationItems":[{"id":"ITEM-1","itemData":{"abstract":"In Machine Learning, we are using semi-automated extraction of knowledge of data for identifying IRIS flower species. Classification is a supervised learning in which the response is categorical that is its values are in finite unordered set. To simply the problem of classification, scikit learn tools has been used. This paper focuses on IRIS flower classification using Machine Learning with scikit tools. Here the problem concerns the identification of IRIS flower species on the basis of flowers attribute measurements. Classification of IRIS data set would be discovering patterns from examining petal and sepal size of the IRIS flower and how the prediction was made from analyzing the pattern to from the class of IRIS flower. In this paper we train the machine learning model with data and when unseen data is discovered the predictive model predicts the species using what it has been learnt from the trained data.","author":[{"dropping-particle":"","family":"Srinivasarao","given":"Tumma","non-dropping-particle":"","parse-names":false,"suffix":""},{"dropping-particle":"","family":"Rao","given":"T Srinivas","non-dropping-particle":"","parse-names":false,"suffix":""},{"dropping-particle":"","family":"Hema","given":"M","non-dropping-particle":"","parse-names":false,"suffix":""},{"dropping-particle":"","family":"Priya","given":"K Sai","non-dropping-particle":"","parse-names":false,"suffix":""},{"dropping-particle":"","family":"Krishna","given":"K Vamsi","non-dropping-particle":"","parse-names":false,"suffix":""},{"dropping-particle":"","family":"Ali","given":"M Sakhavath","non-dropping-particle":"","parse-names":false,"suffix":""},{"dropping-particle":"","family":"Tech","given":"M","non-dropping-particle":"","parse-names":false,"suffix":""}],"container-title":"International Journal of All Research Education and Scientific Methods (IJARESM)","id":"ITEM-1","issue":"6","issued":{"date-parts":[["2021"]]},"page":"2455-6211","title":"Iris Flower Classification Using Machine Learning","type":"article-journal","volume":"9"},"uris":["http://www.mendeley.com/documents/?uuid=22bada6b-46e5-493d-ac5f-584c487b6a2f"]}],"mendeley":{"formattedCitation":"(Srinivasarao et al., 2021)","plainTextFormattedCitation":"(Srinivasarao et al., 2021)","previouslyFormattedCitation":"(Srinivasarao et al., 2021)"},"properties":{"noteIndex":0},"schema":"https://github.com/citation-style-language/schema/raw/master/csl-citation.json"}</w:instrText>
      </w:r>
      <w:r>
        <w:rPr>
          <w:b/>
          <w:bCs/>
          <w:lang w:val="zh-CN"/>
        </w:rPr>
        <w:fldChar w:fldCharType="separate"/>
      </w:r>
      <w:r>
        <w:rPr>
          <w:noProof/>
          <w:lang w:val="zh-CN"/>
        </w:rPr>
        <w:t>(Srinivasarao et al., 2021)</w:t>
      </w:r>
      <w:r>
        <w:rPr>
          <w:b/>
          <w:bCs/>
          <w:lang w:val="zh-CN"/>
        </w:rPr>
        <w:fldChar w:fldCharType="end"/>
      </w:r>
      <w:r>
        <w:rPr>
          <w:lang w:val="zh-CN"/>
        </w:rPr>
        <w:t xml:space="preserve"> Tujuan utama pembelajaran yang diawasi adalah untuk membangun model yang menggeneralisasi. Di sini, di proyek ini kami membuat prediksi pada data </w:t>
      </w:r>
      <w:r>
        <w:rPr>
          <w:lang w:val="zh-CN"/>
        </w:rPr>
        <w:lastRenderedPageBreak/>
        <w:t>tak terlihat yang merupakan data yang tidak digunakan untuk melatih model maka model pembelajaran mesin yang dibangun harus akurat memprediksi spesies bunga di masa depan daripada memprediksi secara akurat label data yang sudah dilatih.</w:t>
      </w:r>
    </w:p>
    <w:p w14:paraId="4721618B" w14:textId="6FCF0952" w:rsidR="005146A3" w:rsidRDefault="00000000">
      <w:pPr>
        <w:pStyle w:val="ListParagraph"/>
        <w:numPr>
          <w:ilvl w:val="0"/>
          <w:numId w:val="11"/>
        </w:numPr>
        <w:tabs>
          <w:tab w:val="clear" w:pos="425"/>
          <w:tab w:val="left" w:pos="-240"/>
        </w:tabs>
        <w:ind w:left="5" w:hanging="485"/>
        <w:jc w:val="both"/>
        <w:rPr>
          <w:lang w:val="zh-CN"/>
        </w:rPr>
      </w:pPr>
      <w:r>
        <w:rPr>
          <w:lang w:val="zh-CN"/>
        </w:rPr>
        <w:t>Jurnal Internasional, Learning k for KNN Classification  SHICHAO ZHANG, Guangxi Key Lab of MIMS &amp; Guangxi Normal University XUELONG LI, Chinese Academy of Sciences MING ZONG, XIAOFENG ZHU, and DEBO CHENG, Guangxi Key Lab of MIMS &amp; Guangxi Normal University</w:t>
      </w:r>
      <w:r>
        <w:t xml:space="preserve"> </w:t>
      </w:r>
      <w:r>
        <w:rPr>
          <w:lang w:val="zh-CN"/>
        </w:rPr>
        <w:t xml:space="preserve">Jurnal ini berjudul “Learning K for KNN Classification” </w:t>
      </w:r>
      <w:r>
        <w:rPr>
          <w:b/>
          <w:bCs/>
          <w:lang w:val="zh-CN"/>
        </w:rPr>
        <w:fldChar w:fldCharType="begin" w:fldLock="1"/>
      </w:r>
      <w:r w:rsidR="00594627">
        <w:rPr>
          <w:lang w:val="zh-CN"/>
        </w:rPr>
        <w:instrText>ADDIN CSL_CITATION {"citationItems":[{"id":"ITEM-1","itemData":{"DOI":"10.1145/2990508","ISSN":"21576912","abstract":"The K Nearest Neighbor (kNN) method has widely been used in the applications of data mining andmachine learning due to its simple implementation and distinguished performance. However, setting all test data with the same κvalue in the previous kNN methods has been proven to make these methods impractical in real applications. This article proposes to learn a correlation matrix to reconstruct test data points by training data to assign different κ values to different test data points, referred to as the Correlation Matrix kNN (CM-kNN for short) classification. Specifically, the least-squares loss function is employed to minimize the reconstruction error to reconstruct each test data point by all training data points. Then, a graph Laplacian regularizer is advocated to preserve the local structure of the data in the reconstruction process. Moreover, an ℓ1-norm regularizer and an ℓ2,1-norm regularizer are applied to learn different κ values for different test data and to result in low sparsity to remove the redundant/noisy feature from the reconstruction process, respectively. Besides for classification tasks, the kNNmethods (including our proposed CM-kNN method) are further utilized to regression and missing data imputation.We conducted sets of experiments for illustrating the efficiency, and experimental results showed that the proposed method was more accurate and efficient than existing kNN methods in data-mining applications, such as classification, regression, and missing data imputation. Copyright is held by the owner/author(s). Publication rights licensed to ACM.","author":[{"dropping-particle":"","family":"Zhang","given":"Shichao","non-dropping-particle":"","parse-names":false,"suffix":""},{"dropping-particle":"","family":"Li","given":"Xuelong","non-dropping-particle":"","parse-names":false,"suffix":""},{"dropping-particle":"","family":"Zong","given":"Ming","non-dropping-particle":"","parse-names":false,"suffix":""},{"dropping-particle":"","family":"Zhu","given":"Xiaofeng","non-dropping-particle":"","parse-names":false,"suffix":""},{"dropping-particle":"","family":"Cheng","given":"Debo","non-dropping-particle":"","parse-names":false,"suffix":""}],"container-title":"ACM Transactions on Intelligent Systems and Technology","id":"ITEM-1","issue":"3","issued":{"date-parts":[["2017"]]},"title":"Learning k for kNN Classification","type":"article-journal","volume":"8"},"uris":["http://www.mendeley.com/documents/?uuid=b21d8af8-8d71-423c-a6cf-45924b74878c"]}],"mendeley":{"formattedCitation":"(Zhang et al., 2017)","manualFormatting":"(Zhang et al., 2020)","plainTextFormattedCitation":"(Zhang et al., 2017)","previouslyFormattedCitation":"(Zhang et al., 2017)"},"properties":{"noteIndex":0},"schema":"https://github.com/citation-style-language/schema/raw/master/csl-citation.json"}</w:instrText>
      </w:r>
      <w:r>
        <w:rPr>
          <w:b/>
          <w:bCs/>
          <w:lang w:val="zh-CN"/>
        </w:rPr>
        <w:fldChar w:fldCharType="separate"/>
      </w:r>
      <w:r>
        <w:rPr>
          <w:noProof/>
          <w:lang w:val="zh-CN"/>
        </w:rPr>
        <w:t>(Zhang et al., 20</w:t>
      </w:r>
      <w:r w:rsidR="00463442">
        <w:rPr>
          <w:noProof/>
        </w:rPr>
        <w:t>20</w:t>
      </w:r>
      <w:r>
        <w:rPr>
          <w:noProof/>
          <w:lang w:val="zh-CN"/>
        </w:rPr>
        <w:t>)</w:t>
      </w:r>
      <w:r>
        <w:rPr>
          <w:b/>
          <w:bCs/>
          <w:lang w:val="zh-CN"/>
        </w:rPr>
        <w:fldChar w:fldCharType="end"/>
      </w:r>
      <w:r>
        <w:rPr>
          <w:lang w:val="zh-CN"/>
        </w:rPr>
        <w:t xml:space="preserve"> Pada artikel ini, kami telah mengusulkan metode kNN baru, yang disebut CM-kNN, untuk penerapan klasifikasi, regresi, dan imputasi data yang hilang. Dibandingkan dengan klasifikasi kNN konvensional, ada dua peningkatan signifikan dalam klasifikasi kami Pendekatan CM-kNN. Pertama, metode yang diusulkan mempelajari nilai k yang berbeda untuk masing-masing metode menguji titik data dengan memanfaatkan sebaik-baiknya pengetahuan sebelumnya tentang data tersebut. Kedua, itu metode yang diusulkan kuat terhadap kumpulan data yang berisik. Eksperimen pada kumpulan data nyata memiliki Pembelajaran k untuk Klasifikasi KNN.</w:t>
      </w:r>
    </w:p>
    <w:p w14:paraId="66A7F5E6" w14:textId="77777777" w:rsidR="005146A3" w:rsidRDefault="00000000">
      <w:pPr>
        <w:pStyle w:val="ListParagraph"/>
        <w:numPr>
          <w:ilvl w:val="0"/>
          <w:numId w:val="11"/>
        </w:numPr>
        <w:tabs>
          <w:tab w:val="clear" w:pos="425"/>
          <w:tab w:val="left" w:pos="-240"/>
        </w:tabs>
        <w:ind w:left="5" w:hanging="485"/>
        <w:jc w:val="both"/>
        <w:rPr>
          <w:lang w:val="zh-CN"/>
        </w:rPr>
      </w:pPr>
      <w:r>
        <w:rPr>
          <w:lang w:val="zh-CN"/>
        </w:rPr>
        <w:t>Jurnal Nasional, ANALISA ALGORITMA SUPPORT VECTOR MACHINE PADA DATA BUNGA IRIS</w:t>
      </w:r>
      <w:r>
        <w:t xml:space="preserve"> </w:t>
      </w:r>
      <w:r>
        <w:rPr>
          <w:lang w:val="zh-CN"/>
        </w:rPr>
        <w:t xml:space="preserve">Judul jurnal bisa anda lihat diatas, jurnal ini membahas Hasil penelitian yang menggunakan dataset Iris mendapatkan hasil prediksi dari metode SVM dengan mendapatkan hasil nilai akurasi yang tinggi. SVM dapat meningkatkan akurasi ketika rata-rata peningkatan akurasi terbaik diperoleh pada dataset iris, dengan hasil akurasi sebesar  95,00%. </w:t>
      </w:r>
      <w:r>
        <w:rPr>
          <w:b/>
          <w:bCs/>
          <w:lang w:val="zh-CN"/>
        </w:rPr>
        <w:fldChar w:fldCharType="begin" w:fldLock="1"/>
      </w:r>
      <w:r>
        <w:rPr>
          <w:b/>
          <w:bCs/>
          <w:lang w:val="zh-CN"/>
        </w:rPr>
        <w:instrText>ADDIN CSL_CITATION {"citationItems":[{"id":"ITEM-1","itemData":{"abstract":"The SVM concept can be easily explained as an attempt to find the optimal hyperplane that acts as a delimiter for the two classes in the input space. The use of SVM is very suitable for binary classification problems. The SVM method performs the initial process, namely by inputting predetermined data, then the data is processed by performing a classification process using the SVM method to obtain accuracy results using that method. The initial step taken is to determine the attributes of the data that are used as parameters in classifying and getting data accuracy results. The training and test set (training set and test set) is Iris. This study found that the highest level of accuracy is good from data testing carried out using a data set that has been tested with 150 data and 3 classes of data can lead to the acquisition of analysis. Equalization is a decision-making technique in the process of summarizing the different elements by their weighting. The weighting can be objective by using statistical calculations or subjectively by giving according to certain considerations. This study shows that SVM has good results for solving problems even on small datasets. The results of the analysis using the support vector machine method showed the correct answer rate was 95.00%. These results indicate that SVM is successful and has an effect on the application of attributes to numeric values. The more attributes we use, the slower the time and speed, and the less accurate and complex it becomes.","author":[{"dropping-particle":"","family":"Muhammad","given":"Oleh :","non-dropping-particle":"","parse-names":false,"suffix":""},{"dropping-particle":"","family":"Pradana","given":"Ridho","non-dropping-particle":"","parse-names":false,"suffix":""},{"dropping-particle":"","family":"Rio","given":")","non-dropping-particle":"","parse-names":false,"suffix":""},{"dropping-particle":"","family":"Hardinata","given":"Septian","non-dropping-particle":"","parse-names":false,"suffix":""},{"dropping-particle":"","family":"Syahputra","given":"Zulfahmi","non-dropping-particle":"","parse-names":false,"suffix":""},{"dropping-particle":"","family":"Sains","given":"Fakultas","non-dropping-particle":"","parse-names":false,"suffix":""},{"dropping-particle":"","family":"Tekhnologi","given":"Dan","non-dropping-particle":"","parse-names":false,"suffix":""},{"dropping-particle":"","family":"Pembangunan","given":"Universitas","non-dropping-particle":"","parse-names":false,"suffix":""},{"dropping-particle":"","family":"Medan","given":"Pancabudi","non-dropping-particle":"","parse-names":false,"suffix":""}],"id":"ITEM-1","issue":"1","issued":{"date-parts":[["2022"]]},"page":"477-487","title":"Analisa Algoritma Support Vector Machine Pada Data Bunga Iris","type":"article-journal","volume":"30"},"uris":["http://www.mendeley.com/documents/?uuid=dfd59cdc-68c4-4321-ae3b-c8d7a17fa0d7"]}],"mendeley":{"formattedCitation":"(Muhammad et al., 2022)","plainTextFormattedCitation":"(Muhammad et al., 2022)","previouslyFormattedCitation":"(Muhammad et al., 2022)"},"properties":{"noteIndex":0},"schema":"https://github.com/citation-style-language/schema/raw/master/csl-citation.json"}</w:instrText>
      </w:r>
      <w:r>
        <w:rPr>
          <w:b/>
          <w:bCs/>
          <w:lang w:val="zh-CN"/>
        </w:rPr>
        <w:fldChar w:fldCharType="separate"/>
      </w:r>
      <w:r>
        <w:rPr>
          <w:noProof/>
          <w:lang w:val="zh-CN"/>
        </w:rPr>
        <w:t>(Muhammad et al., 2022)</w:t>
      </w:r>
      <w:r>
        <w:rPr>
          <w:b/>
          <w:bCs/>
          <w:lang w:val="zh-CN"/>
        </w:rPr>
        <w:fldChar w:fldCharType="end"/>
      </w:r>
      <w:r>
        <w:rPr>
          <w:lang w:val="zh-CN"/>
        </w:rPr>
        <w:t>.</w:t>
      </w:r>
    </w:p>
    <w:p w14:paraId="549161AE" w14:textId="0D196E63" w:rsidR="005146A3" w:rsidRDefault="00000000">
      <w:pPr>
        <w:pStyle w:val="ListParagraph"/>
        <w:numPr>
          <w:ilvl w:val="0"/>
          <w:numId w:val="11"/>
        </w:numPr>
        <w:tabs>
          <w:tab w:val="clear" w:pos="425"/>
          <w:tab w:val="left" w:pos="-240"/>
        </w:tabs>
        <w:ind w:left="5" w:hanging="485"/>
        <w:jc w:val="both"/>
        <w:rPr>
          <w:lang w:val="zh-CN"/>
        </w:rPr>
      </w:pPr>
      <w:r>
        <w:rPr>
          <w:lang w:val="zh-CN"/>
        </w:rPr>
        <w:t xml:space="preserve">Jurnal Nasional,  OPTIMASI TEKNIK KLASIFIKASI MODIFIED K NEAREST NEIGHBOR MENGGUNAKAN ALGORITMA GENETIKA </w:t>
      </w:r>
      <w:r>
        <w:rPr>
          <w:i/>
          <w:iCs/>
          <w:lang w:val="zh-CN"/>
        </w:rPr>
        <w:t xml:space="preserve">Optimization </w:t>
      </w:r>
      <w:r>
        <w:rPr>
          <w:i/>
          <w:iCs/>
          <w:lang w:val="zh-CN"/>
        </w:rPr>
        <w:lastRenderedPageBreak/>
        <w:t xml:space="preserve">Techniques Modied k Nearest Neighbor Classication Using Genetic Algorithm </w:t>
      </w:r>
      <w:r>
        <w:rPr>
          <w:lang w:val="zh-CN"/>
        </w:rPr>
        <w:t>Jurusan Sistem Informasi, Fakultas Teknik, Unipdu, Kompleks Ponpes Darul ‘Ulum Peterongan Jombang, 61481</w:t>
      </w:r>
      <w:r>
        <w:t xml:space="preserve"> </w:t>
      </w:r>
      <w:r>
        <w:rPr>
          <w:lang w:val="zh-CN"/>
        </w:rPr>
        <w:t xml:space="preserve">Judul jurnal ini adalah “OPTIMASI TEKNIK KLASIFIKASI MODIFIED K NEAREST NEIGHBOR MENGGUNAKAN ALGORITMA GENETIKA” </w:t>
      </w:r>
      <w:r>
        <w:rPr>
          <w:lang w:val="zh-CN"/>
        </w:rPr>
        <w:fldChar w:fldCharType="begin" w:fldLock="1"/>
      </w:r>
      <w:r w:rsidR="00594627">
        <w:rPr>
          <w:lang w:val="zh-CN"/>
        </w:rPr>
        <w:instrText>ADDIN CSL_CITATION {"citationItems":[{"id":"ITEM-1","itemData":{"DOI":"10.1017/9781316534946.021","ISBN":"9781316534946","author":[{"dropping-particle":"","family":"Rosso","given":"G. A.","non-dropping-particle":"","parse-names":false,"suffix":""}],"container-title":"William Blake in Context","id":"ITEM-1","issue":"September","issued":{"date-parts":[["2019"]]},"page":"184-191","title":"Milton","type":"article-journal"},"uris":["http://www.mendeley.com/documents/?uuid=7fb3976d-4cc8-453c-8375-035b593614c4"]}],"mendeley":{"formattedCitation":"(Rosso, 2019)","manualFormatting":"(Rosso, 2021)","plainTextFormattedCitation":"(Rosso, 2019)","previouslyFormattedCitation":"(Rosso, 2019)"},"properties":{"noteIndex":0},"schema":"https://github.com/citation-style-language/schema/raw/master/csl-citation.json"}</w:instrText>
      </w:r>
      <w:r>
        <w:rPr>
          <w:lang w:val="zh-CN"/>
        </w:rPr>
        <w:fldChar w:fldCharType="separate"/>
      </w:r>
      <w:r>
        <w:rPr>
          <w:noProof/>
          <w:lang w:val="zh-CN"/>
        </w:rPr>
        <w:t>(Rosso, 20</w:t>
      </w:r>
      <w:r w:rsidR="00463442">
        <w:rPr>
          <w:noProof/>
        </w:rPr>
        <w:t>21</w:t>
      </w:r>
      <w:r>
        <w:rPr>
          <w:noProof/>
          <w:lang w:val="zh-CN"/>
        </w:rPr>
        <w:t>)</w:t>
      </w:r>
      <w:r>
        <w:rPr>
          <w:lang w:val="zh-CN"/>
        </w:rPr>
        <w:fldChar w:fldCharType="end"/>
      </w:r>
      <w:r>
        <w:rPr>
          <w:lang w:val="zh-CN"/>
        </w:rPr>
        <w:t xml:space="preserve"> membahas tentang Algoritma kNN, MKNN dan GMKNN memiliki kinerja yang sama baiknya, dalam melakukan klasifikasi data Iris dengan hasil akurasi 100%. Keunggulan dari algoritma GMKNN adalah dapat menentukan nilai k optimal pada MKNN dengan otomatis, tanpa harus mencoba satu persatu dalam menentukan nilai</w:t>
      </w:r>
      <w:r>
        <w:t>.</w:t>
      </w:r>
    </w:p>
    <w:p w14:paraId="685D23FB" w14:textId="77777777" w:rsidR="005146A3" w:rsidRDefault="00000000">
      <w:pPr>
        <w:pStyle w:val="ListParagraph"/>
        <w:numPr>
          <w:ilvl w:val="0"/>
          <w:numId w:val="11"/>
        </w:numPr>
        <w:tabs>
          <w:tab w:val="clear" w:pos="425"/>
          <w:tab w:val="left" w:pos="-240"/>
        </w:tabs>
        <w:ind w:left="5" w:hanging="485"/>
        <w:jc w:val="both"/>
        <w:rPr>
          <w:lang w:val="zh-CN"/>
        </w:rPr>
      </w:pPr>
      <w:r>
        <w:rPr>
          <w:lang w:val="zh-CN"/>
        </w:rPr>
        <w:t>Jurnal Nasional, Technomedia Journal (TMJ) p-ISSN: 2655-8807 Vol. 6 No. 1 Agustus 2021 e-ISSN: 2656-8888 124 Identifikasi Citra Jenis Bunga menggunakan Algoritma KNN dengan Ekstrasi Warna HSV dan Tekstur GLCM</w:t>
      </w:r>
      <w:r>
        <w:t xml:space="preserve"> </w:t>
      </w:r>
      <w:r>
        <w:rPr>
          <w:lang w:val="zh-CN"/>
        </w:rPr>
        <w:t xml:space="preserve">Jurnal tersebut memiliki Judul “Identifikasi Citra Jenis Bunga menggunakan Algoritma KNN dengan Ekstrasi Warna HSV dan Tekstur GLCM” </w:t>
      </w:r>
      <w:r>
        <w:rPr>
          <w:b/>
          <w:bCs/>
          <w:lang w:val="zh-CN"/>
        </w:rPr>
        <w:fldChar w:fldCharType="begin" w:fldLock="1"/>
      </w:r>
      <w:r>
        <w:rPr>
          <w:b/>
          <w:bCs/>
          <w:lang w:val="zh-CN"/>
        </w:rPr>
        <w:instrText>ADDIN CSL_CITATION {"citationItems":[{"id":"ITEM-1","itemData":{"DOI":"10.33050/tmj.v6i1.1667","ISSN":"2620-3383","abstract":"Beragamnya jenis bunga yang ada serta memiliki spesies dan kemiripan pada setiap ragamnya, membuat para pecinta tanaman dan pembudi daya sulit untuk membedakan dalam penentuan jenis bunga, diperlukannya waktu yang sangat lama untuk mengetahui jenis bunga jika hanya mengandalkan panca indera saja. Penerapan algoritma K-Nearest Neighbor serta ekstrasi ciri terhadap warna dan tekstur sangat membantu dalam pengolahan citra untuk mengidentifikasi bunga menjadi lebih mudah dan mempersingkat waktu, dengan akurasi terbesar 71% menggunakan nilai K-7, identifikasi bunga berhasil dilakukan.","author":[{"dropping-particle":"","family":"Salsabila","given":"Alifa","non-dropping-particle":"","parse-names":false,"suffix":""},{"dropping-particle":"","family":"Yunita","given":"Rika","non-dropping-particle":"","parse-names":false,"suffix":""},{"dropping-particle":"","family":"Rozikin","given":"Chaerur","non-dropping-particle":"","parse-names":false,"suffix":""}],"container-title":"Technomedia Journal","id":"ITEM-1","issue":"1","issued":{"date-parts":[["2021"]]},"page":"124-137","title":"Identifikasi Citra Jenis Bunga menggunakan Algoritma KNN dengan Ekstrasi Warna HSV dan Tekstur GLCM","type":"article-journal","volume":"6"},"uris":["http://www.mendeley.com/documents/?uuid=1518852e-c682-4959-9310-a7288604c2ac"]}],"mendeley":{"formattedCitation":"(Salsabila et al., 2021)","plainTextFormattedCitation":"(Salsabila et al., 2021)","previouslyFormattedCitation":"(Salsabila et al., 2021)"},"properties":{"noteIndex":0},"schema":"https://github.com/citation-style-language/schema/raw/master/csl-citation.json"}</w:instrText>
      </w:r>
      <w:r>
        <w:rPr>
          <w:b/>
          <w:bCs/>
          <w:lang w:val="zh-CN"/>
        </w:rPr>
        <w:fldChar w:fldCharType="separate"/>
      </w:r>
      <w:r>
        <w:rPr>
          <w:noProof/>
          <w:lang w:val="zh-CN"/>
        </w:rPr>
        <w:t>(Salsabila et al., 2021)</w:t>
      </w:r>
      <w:r>
        <w:rPr>
          <w:b/>
          <w:bCs/>
          <w:lang w:val="zh-CN"/>
        </w:rPr>
        <w:fldChar w:fldCharType="end"/>
      </w:r>
      <w:r>
        <w:rPr>
          <w:lang w:val="zh-CN"/>
        </w:rPr>
        <w:t xml:space="preserve"> Kesimpulan yang didapatkan pada penelitian Identifikasi Citra Jenis Bunga menggunakan Warna HSV dan Tekstur GLCM ialah identifikasi citra digital jenis bunga menggunakan metode ekstrasi ciri terhadap warna dan tekstur berhasil dilakukan dengan pembagian data 70:30 dan 60:40 serta pengujian pada nilai K-3, K-5, K-7. Mendapatkan akurasi terbaik pada pembagian data 70:30 dengan menggunakan nilai K-7 sebesar 71%, hasil yang didapatkan dirasa kurang dikarenakan data yang didapat sangat terbatas untuk digunakan.</w:t>
      </w:r>
    </w:p>
    <w:p w14:paraId="583A30DE" w14:textId="144BE34A" w:rsidR="005146A3" w:rsidRDefault="00000000">
      <w:pPr>
        <w:pStyle w:val="ListParagraph"/>
        <w:numPr>
          <w:ilvl w:val="0"/>
          <w:numId w:val="11"/>
        </w:numPr>
        <w:tabs>
          <w:tab w:val="clear" w:pos="425"/>
          <w:tab w:val="left" w:pos="-240"/>
        </w:tabs>
        <w:ind w:left="5" w:hanging="485"/>
        <w:jc w:val="both"/>
        <w:rPr>
          <w:lang w:val="zh-CN"/>
        </w:rPr>
      </w:pPr>
      <w:r>
        <w:rPr>
          <w:lang w:val="zh-CN"/>
        </w:rPr>
        <w:t>Jurnal Nasional, Jurnal Teknologi Informatika dan Terapan Vol. 05, No 02, Juli – Desember 20</w:t>
      </w:r>
      <w:r w:rsidR="00463442">
        <w:t>20</w:t>
      </w:r>
      <w:r>
        <w:rPr>
          <w:lang w:val="zh-CN"/>
        </w:rPr>
        <w:t xml:space="preserve"> ISSN: 2354-838X DOI: PERBANDINGAN METODE K-NN DAN BAYES PADA MISSING IMPUTATION</w:t>
      </w:r>
      <w:r>
        <w:t xml:space="preserve"> </w:t>
      </w:r>
      <w:r>
        <w:rPr>
          <w:lang w:val="zh-CN"/>
        </w:rPr>
        <w:t xml:space="preserve">Judul jurnal ini adalah “Perbandingan </w:t>
      </w:r>
      <w:r>
        <w:rPr>
          <w:lang w:val="zh-CN"/>
        </w:rPr>
        <w:lastRenderedPageBreak/>
        <w:t xml:space="preserve">Metode K-NN dan Bayes Pada Missing Imputation” </w:t>
      </w:r>
      <w:r>
        <w:rPr>
          <w:lang w:val="zh-CN"/>
        </w:rPr>
        <w:fldChar w:fldCharType="begin" w:fldLock="1"/>
      </w:r>
      <w:r w:rsidR="00594627">
        <w:rPr>
          <w:lang w:val="zh-CN"/>
        </w:rPr>
        <w:instrText>ADDIN CSL_CITATION {"citationItems":[{"id":"ITEM-1","itemData":{"DOI":"10.25047/jtit.v5i2.84","ISSN":"2354-838X","abstract":"The problem of data loss in a dataset is experienced in surveys for data collection which are usually caused by no response from units or items during the survey data collection process. The loss of a data can significantly influence the results of a study. The inaccuracy in choosing a solution to overcome these problems can result in a less than optimal outcome that tends to be biased. Some methods that are widely used to solve these problems are using the K Nearest Neighbor (K-NN) and Naïve Bayes methods, the main purpose of this study is to compare the performance of the two methods. From the results of the K-NN, the results were better, where the Mean Square Error (MSE) is bigger than 1 and MAPE around 10-16%, while Naïve Bayes got MSE values bigger than 1 and MAPE ​​around 26%.","author":[{"dropping-particle":"","family":"Rizaldi","given":"Taufiq","non-dropping-particle":"","parse-names":false,"suffix":""},{"dropping-particle":"","family":"Purnomo","given":"Fendik Eko","non-dropping-particle":"","parse-names":false,"suffix":""},{"dropping-particle":"","family":"Arifianto","given":"Aji Seto","non-dropping-particle":"","parse-names":false,"suffix":""}],"container-title":"Jurnal Teknologi Informasi dan Terapan","id":"ITEM-1","issue":"2","issued":{"date-parts":[["2019"]]},"page":"85-90","title":"Perbandingan Metode K-Nn Dan Bayes Pada Missing Imputation","type":"article-journal","volume":"5"},"uris":["http://www.mendeley.com/documents/?uuid=d8269b07-9e2e-4aa8-a063-554b20709169"]}],"mendeley":{"formattedCitation":"(Rizaldi et al., 2019)","manualFormatting":"(Rizaldi et al., 2020)","plainTextFormattedCitation":"(Rizaldi et al., 2019)","previouslyFormattedCitation":"(Rizaldi et al., 2019)"},"properties":{"noteIndex":0},"schema":"https://github.com/citation-style-language/schema/raw/master/csl-citation.json"}</w:instrText>
      </w:r>
      <w:r>
        <w:rPr>
          <w:lang w:val="zh-CN"/>
        </w:rPr>
        <w:fldChar w:fldCharType="separate"/>
      </w:r>
      <w:r>
        <w:rPr>
          <w:noProof/>
          <w:lang w:val="zh-CN"/>
        </w:rPr>
        <w:t>(Rizaldi et al., 20</w:t>
      </w:r>
      <w:r w:rsidR="00463442">
        <w:rPr>
          <w:noProof/>
        </w:rPr>
        <w:t>20</w:t>
      </w:r>
      <w:r>
        <w:rPr>
          <w:noProof/>
          <w:lang w:val="zh-CN"/>
        </w:rPr>
        <w:t>)</w:t>
      </w:r>
      <w:r>
        <w:rPr>
          <w:lang w:val="zh-CN"/>
        </w:rPr>
        <w:fldChar w:fldCharType="end"/>
      </w:r>
      <w:r>
        <w:rPr>
          <w:lang w:val="zh-CN"/>
        </w:rPr>
        <w:t xml:space="preserve"> jurnal ini membahas </w:t>
      </w:r>
      <w:r>
        <w:rPr>
          <w:color w:val="000000"/>
          <w:lang w:val="zh-CN"/>
        </w:rPr>
        <w:t xml:space="preserve">Performa dari metode k-Nearest Neighbor (k-NN) </w:t>
      </w:r>
      <w:r>
        <w:rPr>
          <w:lang w:val="zh-CN"/>
        </w:rPr>
        <w:t>untuk proses imputasi pada data yang hilang di sebuah kelompok data mempunyai performa yang cukup memuasakan dibandingkan dengan Naïve Bayes, berdasarkan perhitungan MSE (Mean Square Error) dimana semakin kecil nilai MSE semakin baik, rata-rata nilai MSE untuk K-NN bernilai dibawah 1.</w:t>
      </w:r>
    </w:p>
    <w:p w14:paraId="4B71A8F0" w14:textId="77777777" w:rsidR="005146A3" w:rsidRDefault="005146A3">
      <w:pPr>
        <w:rPr>
          <w:lang w:val="zh-CN"/>
        </w:rPr>
      </w:pPr>
    </w:p>
    <w:p w14:paraId="626AD56E" w14:textId="77777777" w:rsidR="005146A3" w:rsidRDefault="005146A3">
      <w:pPr>
        <w:pStyle w:val="BodyText"/>
      </w:pPr>
    </w:p>
    <w:p w14:paraId="378AB96C" w14:textId="77777777" w:rsidR="005146A3" w:rsidRDefault="005146A3">
      <w:pPr>
        <w:pStyle w:val="BodyText"/>
      </w:pPr>
    </w:p>
    <w:p w14:paraId="5FF8439E" w14:textId="77777777" w:rsidR="005146A3" w:rsidRDefault="005146A3">
      <w:pPr>
        <w:pStyle w:val="BodyText"/>
      </w:pPr>
    </w:p>
    <w:p w14:paraId="5246E701" w14:textId="77777777" w:rsidR="005146A3" w:rsidRDefault="005146A3">
      <w:pPr>
        <w:pStyle w:val="BodyText"/>
      </w:pPr>
    </w:p>
    <w:p w14:paraId="0518ECB4" w14:textId="77777777" w:rsidR="005146A3" w:rsidRDefault="005146A3">
      <w:pPr>
        <w:pStyle w:val="BodyText"/>
        <w:sectPr w:rsidR="005146A3">
          <w:pgSz w:w="11900" w:h="16840"/>
          <w:pgMar w:top="1701" w:right="1701" w:bottom="1701" w:left="2268" w:header="0" w:footer="680" w:gutter="0"/>
          <w:cols w:space="0"/>
        </w:sectPr>
      </w:pPr>
    </w:p>
    <w:p w14:paraId="283D78FA" w14:textId="3C245DCD" w:rsidR="005146A3" w:rsidRDefault="00000000">
      <w:pPr>
        <w:pStyle w:val="Caption"/>
        <w:rPr>
          <w:b w:val="0"/>
          <w:bCs w:val="0"/>
        </w:rPr>
      </w:pPr>
      <w:bookmarkStart w:id="76" w:name="_Toc170814603"/>
      <w:bookmarkStart w:id="77" w:name="_Toc171353312"/>
      <w:bookmarkStart w:id="78" w:name="_Toc171679781"/>
      <w:bookmarkStart w:id="79" w:name="_Toc171913452"/>
      <w:r>
        <w:rPr>
          <w:b w:val="0"/>
          <w:bCs w:val="0"/>
        </w:rPr>
        <w:lastRenderedPageBreak/>
        <w:t xml:space="preserve">Tabel </w:t>
      </w:r>
      <w:r>
        <w:rPr>
          <w:b w:val="0"/>
          <w:bCs w:val="0"/>
        </w:rPr>
        <w:fldChar w:fldCharType="begin"/>
      </w:r>
      <w:r>
        <w:rPr>
          <w:b w:val="0"/>
          <w:bCs w:val="0"/>
        </w:rPr>
        <w:instrText xml:space="preserve"> SEQ Tabel \* ARABIC </w:instrText>
      </w:r>
      <w:r>
        <w:rPr>
          <w:b w:val="0"/>
          <w:bCs w:val="0"/>
        </w:rPr>
        <w:fldChar w:fldCharType="separate"/>
      </w:r>
      <w:r w:rsidR="009C50F9">
        <w:rPr>
          <w:b w:val="0"/>
          <w:bCs w:val="0"/>
          <w:noProof/>
        </w:rPr>
        <w:t>1</w:t>
      </w:r>
      <w:r>
        <w:rPr>
          <w:b w:val="0"/>
          <w:bCs w:val="0"/>
        </w:rPr>
        <w:fldChar w:fldCharType="end"/>
      </w:r>
      <w:r>
        <w:rPr>
          <w:b w:val="0"/>
          <w:bCs w:val="0"/>
        </w:rPr>
        <w:t xml:space="preserve">. </w:t>
      </w:r>
      <w:proofErr w:type="spellStart"/>
      <w:r>
        <w:rPr>
          <w:b w:val="0"/>
          <w:bCs w:val="0"/>
        </w:rPr>
        <w:t>Perbandingan</w:t>
      </w:r>
      <w:proofErr w:type="spellEnd"/>
      <w:r>
        <w:rPr>
          <w:b w:val="0"/>
          <w:bCs w:val="0"/>
        </w:rPr>
        <w:t xml:space="preserve"> </w:t>
      </w:r>
      <w:proofErr w:type="spellStart"/>
      <w:r>
        <w:rPr>
          <w:b w:val="0"/>
          <w:bCs w:val="0"/>
        </w:rPr>
        <w:t>Penelitian</w:t>
      </w:r>
      <w:proofErr w:type="spellEnd"/>
      <w:r>
        <w:rPr>
          <w:b w:val="0"/>
          <w:bCs w:val="0"/>
        </w:rPr>
        <w:t xml:space="preserve"> </w:t>
      </w:r>
      <w:proofErr w:type="spellStart"/>
      <w:r>
        <w:rPr>
          <w:b w:val="0"/>
          <w:bCs w:val="0"/>
        </w:rPr>
        <w:t>Terkait</w:t>
      </w:r>
      <w:proofErr w:type="spellEnd"/>
      <w:r>
        <w:rPr>
          <w:b w:val="0"/>
          <w:bCs w:val="0"/>
        </w:rPr>
        <w:t xml:space="preserve"> Dan </w:t>
      </w:r>
      <w:proofErr w:type="spellStart"/>
      <w:r>
        <w:rPr>
          <w:b w:val="0"/>
          <w:bCs w:val="0"/>
        </w:rPr>
        <w:t>Penelitian</w:t>
      </w:r>
      <w:bookmarkEnd w:id="76"/>
      <w:bookmarkEnd w:id="77"/>
      <w:bookmarkEnd w:id="78"/>
      <w:bookmarkEnd w:id="79"/>
      <w:proofErr w:type="spellEnd"/>
    </w:p>
    <w:tbl>
      <w:tblPr>
        <w:tblStyle w:val="Style59"/>
        <w:tblW w:w="13183"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2410"/>
        <w:gridCol w:w="709"/>
        <w:gridCol w:w="567"/>
        <w:gridCol w:w="567"/>
        <w:gridCol w:w="567"/>
        <w:gridCol w:w="567"/>
        <w:gridCol w:w="425"/>
        <w:gridCol w:w="425"/>
        <w:gridCol w:w="426"/>
        <w:gridCol w:w="510"/>
        <w:gridCol w:w="400"/>
        <w:gridCol w:w="507"/>
        <w:gridCol w:w="425"/>
        <w:gridCol w:w="426"/>
        <w:gridCol w:w="425"/>
        <w:gridCol w:w="567"/>
        <w:gridCol w:w="567"/>
        <w:gridCol w:w="425"/>
        <w:gridCol w:w="425"/>
        <w:gridCol w:w="426"/>
        <w:gridCol w:w="425"/>
        <w:gridCol w:w="425"/>
      </w:tblGrid>
      <w:tr w:rsidR="005146A3" w14:paraId="1B7D1E5A" w14:textId="77777777">
        <w:trPr>
          <w:trHeight w:val="342"/>
        </w:trPr>
        <w:tc>
          <w:tcPr>
            <w:tcW w:w="567" w:type="dxa"/>
            <w:vMerge w:val="restart"/>
            <w:shd w:val="clear" w:color="auto" w:fill="00B0F0"/>
            <w:vAlign w:val="center"/>
          </w:tcPr>
          <w:p w14:paraId="5956E284" w14:textId="77777777" w:rsidR="005146A3" w:rsidRDefault="00000000">
            <w:r>
              <w:t>NO</w:t>
            </w:r>
          </w:p>
        </w:tc>
        <w:tc>
          <w:tcPr>
            <w:tcW w:w="2410" w:type="dxa"/>
            <w:vMerge w:val="restart"/>
            <w:shd w:val="clear" w:color="auto" w:fill="00B0F0"/>
            <w:vAlign w:val="center"/>
          </w:tcPr>
          <w:p w14:paraId="753CB7AB" w14:textId="77777777" w:rsidR="005146A3" w:rsidRDefault="00000000">
            <w:pPr>
              <w:rPr>
                <w:b/>
                <w:bCs/>
              </w:rPr>
            </w:pPr>
            <w:proofErr w:type="spellStart"/>
            <w:r>
              <w:t>Perbandingan</w:t>
            </w:r>
            <w:proofErr w:type="spellEnd"/>
          </w:p>
        </w:tc>
        <w:tc>
          <w:tcPr>
            <w:tcW w:w="10206" w:type="dxa"/>
            <w:gridSpan w:val="21"/>
            <w:shd w:val="clear" w:color="auto" w:fill="00B0F0"/>
            <w:vAlign w:val="center"/>
          </w:tcPr>
          <w:p w14:paraId="355F1388" w14:textId="77777777" w:rsidR="005146A3" w:rsidRDefault="00000000">
            <w:pPr>
              <w:rPr>
                <w:b/>
                <w:bCs/>
              </w:rPr>
            </w:pPr>
            <w:r>
              <w:t>PENELITIAN</w:t>
            </w:r>
          </w:p>
        </w:tc>
      </w:tr>
      <w:tr w:rsidR="005146A3" w14:paraId="2FFA3D48" w14:textId="77777777">
        <w:trPr>
          <w:cantSplit/>
          <w:trHeight w:val="3976"/>
        </w:trPr>
        <w:tc>
          <w:tcPr>
            <w:tcW w:w="567" w:type="dxa"/>
            <w:vMerge/>
            <w:shd w:val="clear" w:color="auto" w:fill="00B0F0"/>
            <w:vAlign w:val="center"/>
          </w:tcPr>
          <w:p w14:paraId="2A022349" w14:textId="77777777" w:rsidR="005146A3" w:rsidRDefault="005146A3"/>
        </w:tc>
        <w:tc>
          <w:tcPr>
            <w:tcW w:w="2410" w:type="dxa"/>
            <w:vMerge/>
            <w:shd w:val="clear" w:color="auto" w:fill="00B0F0"/>
            <w:vAlign w:val="center"/>
          </w:tcPr>
          <w:p w14:paraId="2F107107" w14:textId="77777777" w:rsidR="005146A3" w:rsidRDefault="005146A3"/>
        </w:tc>
        <w:tc>
          <w:tcPr>
            <w:tcW w:w="709" w:type="dxa"/>
            <w:shd w:val="clear" w:color="auto" w:fill="FFFF00"/>
            <w:textDirection w:val="btLr"/>
            <w:vAlign w:val="center"/>
          </w:tcPr>
          <w:p w14:paraId="24CCD44A" w14:textId="77777777" w:rsidR="005146A3" w:rsidRDefault="00000000">
            <w:pPr>
              <w:rPr>
                <w:b/>
                <w:bCs/>
              </w:rPr>
            </w:pPr>
            <w:proofErr w:type="spellStart"/>
            <w:r>
              <w:t>Kelompok</w:t>
            </w:r>
            <w:proofErr w:type="spellEnd"/>
            <w:r>
              <w:t xml:space="preserve"> 17</w:t>
            </w:r>
          </w:p>
        </w:tc>
        <w:tc>
          <w:tcPr>
            <w:tcW w:w="567" w:type="dxa"/>
            <w:shd w:val="clear" w:color="auto" w:fill="FFFF00"/>
            <w:textDirection w:val="btLr"/>
            <w:vAlign w:val="center"/>
          </w:tcPr>
          <w:p w14:paraId="60F8DDF1" w14:textId="77777777" w:rsidR="005146A3" w:rsidRDefault="00000000">
            <w:r>
              <w:fldChar w:fldCharType="begin" w:fldLock="1"/>
            </w:r>
            <w:r>
              <w:instrText>ADDIN CSL_CITATION {"citationItems":[{"id":"ITEM-1","itemData":{"DOI":"10.26714/jodi.v1i1.135","abstract":"Data mining merupakan suatau metode yang baik untuk menangani data skala besar. Performasi menjadi penting dalam metode data mining. Dua metode yang memiliki performasi terbaik diantaranya K-Nearest Neighbor (KNN) dan Random Forest (RF). Artikel ini membahas terkait perbandingan performasi K-NN dan RF. Data yang digunakan pada penelitian ini adalah Iris. Data dibagi menjadi 80% data training dan 20% data testing. Validasi performasi menggunakan nilai akurasi dan F1-Score. Berdasarkan nilai. Berdasarkan hasil yang didapat metode RF lebih baik dibandingkan dengan metode K-NN. Nilai akurasi yang didapat oleh metode RF adalah 1.00 atau 100% dan nilai F1-Score sebesar 1.00.","author":[{"dropping-particle":"","family":"Rahman","given":"Budiono","non-dropping-particle":"","parse-names":false,"suffix":""},{"dropping-particle":"","family":"Amri","given":"Saeful","non-dropping-particle":"","parse-names":false,"suffix":""}],"container-title":"Journal Of Data Insights","id":"ITEM-1","issue":"1","issued":{"date-parts":[["2023"]]},"page":"19-26","title":"Perbandingan Hasil Klasifikasi Data Iris menggunakan Algoritma K-Nearest Neighbor dan Random Forest","type":"article-journal","volume":"1"},"uris":["http://www.mendeley.com/documents/?uuid=51644ada-139a-47a2-953e-2e10a42d7675"]}],"mendeley":{"formattedCitation":"(Rahman &amp; Amri, 2023)","plainTextFormattedCitation":"(Rahman &amp; Amri, 2023)","previouslyFormattedCitation":"(Rahman &amp; Amri, 2023)"},"properties":{"noteIndex":0},"schema":"https://github.com/citation-style-language/schema/raw/master/csl-citation.json"}</w:instrText>
            </w:r>
            <w:r>
              <w:fldChar w:fldCharType="separate"/>
            </w:r>
            <w:r>
              <w:rPr>
                <w:noProof/>
              </w:rPr>
              <w:t>(Rahman &amp; Amri, 2023)</w:t>
            </w:r>
            <w:r>
              <w:fldChar w:fldCharType="end"/>
            </w:r>
          </w:p>
        </w:tc>
        <w:tc>
          <w:tcPr>
            <w:tcW w:w="567" w:type="dxa"/>
            <w:shd w:val="clear" w:color="auto" w:fill="FFFF00"/>
            <w:textDirection w:val="btLr"/>
            <w:vAlign w:val="center"/>
          </w:tcPr>
          <w:p w14:paraId="46675632" w14:textId="77777777" w:rsidR="005146A3" w:rsidRDefault="00000000">
            <w:r>
              <w:fldChar w:fldCharType="begin" w:fldLock="1"/>
            </w:r>
            <w:r>
              <w:instrText>ADDIN CSL_CITATION {"citationItems":[{"id":"ITEM-1","itemData":{"ISSN":"2686-0880","abstract":"Has a very good percentage of accuracy compared to only K-NN. The test results show the K-Nearest Neighbor method in data classification has a good percentage accuracy when using random data. The percentage of variation in the value of K K-Nearest Neighbor 3,4,5,6,7,8,9 has a percentage of 100%.","author":[{"dropping-particle":"","family":"Putra","given":"Permana","non-dropping-particle":"","parse-names":false,"suffix":""},{"dropping-particle":"","family":"M. H. Pardede","given":"Akim","non-dropping-particle":"","parse-names":false,"suffix":""},{"dropping-particle":"","family":"Syahputra","given":"Siswan","non-dropping-particle":"","parse-names":false,"suffix":""}],"container-title":"Jurnal Teknik Informatika Kaputama (JTIK)","id":"ITEM-1","issue":"1","issued":{"date-parts":[["2022"]]},"page":"297-305","title":"Analisis Metode K-Nearest Neighbour (Knn) Dalam Klasifikasi Data Iris Bunga","type":"article-journal","volume":"6"},"uris":["http://www.mendeley.com/documents/?uuid=2b2871f5-f538-49a4-b25f-50400fe181c6"]}],"mendeley":{"formattedCitation":"(Putra et al., 2022)","plainTextFormattedCitation":"(Putra et al., 2022)","previouslyFormattedCitation":"(Putra et al., 2022)"},"properties":{"noteIndex":0},"schema":"https://github.com/citation-style-language/schema/raw/master/csl-citation.json"}</w:instrText>
            </w:r>
            <w:r>
              <w:fldChar w:fldCharType="separate"/>
            </w:r>
            <w:r>
              <w:rPr>
                <w:noProof/>
              </w:rPr>
              <w:t>(Putra et al., 2022)</w:t>
            </w:r>
            <w:r>
              <w:fldChar w:fldCharType="end"/>
            </w:r>
          </w:p>
        </w:tc>
        <w:tc>
          <w:tcPr>
            <w:tcW w:w="567" w:type="dxa"/>
            <w:shd w:val="clear" w:color="auto" w:fill="FFFF00"/>
            <w:textDirection w:val="btLr"/>
            <w:vAlign w:val="center"/>
          </w:tcPr>
          <w:p w14:paraId="0562885F" w14:textId="09E26C6E" w:rsidR="005146A3" w:rsidRDefault="00000000">
            <w:r>
              <w:fldChar w:fldCharType="begin" w:fldLock="1"/>
            </w:r>
            <w:r w:rsidR="00594627">
              <w:instrText>ADDIN CSL_CITATION {"citationItems":[{"id":"ITEM-1","itemData":{"DOI":"10.51401/jinteks.v5i2.2506","abstract":"Bisnis simpan pinjam di era sat ini semakin banyak beredar di masyarakat, baik itu online maupun konvensional. Banyak juga perusahaan penyedia jasa simpan pinjam kepada para konsumen atau nasabahnya atau disebut sebagai debitur yang kurang mempertimbangkan kemampuan nasabahnya dalam mengembalikan uang pinjamannya. Sebenarnya banyak algoritma yang mampu dimanfaatkan dalam mengatasi atau memprediksi seorang debitur tersbut nantinya layak untuk diberi pinjaman atau tidak. Salah satunya adalah algoritma k-nearest neighbour, dimana algorima ini nantinya akan melakukan klasifikasi varibel dasar penilaian seorang debitur. Sudah banyak juga algoritma k-nn diterapkan ke sistem pendukung keputusan memprediksi seorang debitur itu layak memperoleh pinjaman atau atau tidak disebuah bank maupun di koperasi simpan pinjam. Akan tetapi, akurasi algoritma k-nn hasilnya berbeda-beda di beberapa kasus yang sudah ada. Kali ini, pada penelitian ini algoritma k-nn akan dicaritahu seberapa besar akurasinya menggunakan k-fold Cross Validation jika diterapkan kedalam sample data Debitur di KSP Galih manunggal. Hasil dari k-fold cross validation nantinya bisa mengetahui rata-rata keberhasilan dari suatu sistem dengan cara melakukan perulangan dengan mengacak atribut masukan sehingga sistem tersebut teruji untuk beberapa atribut input yang acak.","author":[{"dropping-particle":"","family":"Agung Nugroho","given":"","non-dropping-particle":"","parse-names":false,"suffix":""},{"dropping-particle":"","family":"Agit Amrullah","given":"","non-dropping-particle":"","parse-names":false,"suffix":""}],"container-title":"Jurnal Informatika Teknologi dan Sains (Jinteks)","id":"ITEM-1","issue":"2","issued":{"date-parts":[["2023"]]},"page":"294-300","title":"Evaluasi Kinerja Algoritma K-Nn Menggunakan K-Fold Cross Validation Pada Data Debitur Ksp Galih Manunggal","type":"article-journal","volume":"5"},"uris":["http://www.mendeley.com/documents/?uuid=667c2b8d-e7ab-4d3c-9681-8da15310cb36"]}],"mendeley":{"formattedCitation":"(Agung Nugroho &amp; Agit Amrullah, 2023)","plainTextFormattedCitation":"(Agung Nugroho &amp; Agit Amrullah, 2023)","previouslyFormattedCitation":"(Agung Nugroho &amp; Agit Amrullah, 2023)"},"properties":{"noteIndex":0},"schema":"https://github.com/citation-style-language/schema/raw/master/csl-citation.json"}</w:instrText>
            </w:r>
            <w:r>
              <w:fldChar w:fldCharType="separate"/>
            </w:r>
            <w:r>
              <w:rPr>
                <w:noProof/>
              </w:rPr>
              <w:t>(Agung Nugroho &amp; Agit Amrullah, 2023)</w:t>
            </w:r>
            <w:r>
              <w:fldChar w:fldCharType="end"/>
            </w:r>
          </w:p>
        </w:tc>
        <w:tc>
          <w:tcPr>
            <w:tcW w:w="567" w:type="dxa"/>
            <w:shd w:val="clear" w:color="auto" w:fill="FFFF00"/>
            <w:textDirection w:val="btLr"/>
            <w:vAlign w:val="center"/>
          </w:tcPr>
          <w:p w14:paraId="30164D93" w14:textId="6DDA6268" w:rsidR="005146A3" w:rsidRDefault="00000000">
            <w:r>
              <w:fldChar w:fldCharType="begin" w:fldLock="1"/>
            </w:r>
            <w:r w:rsidR="00594627">
              <w:instrText>ADDIN CSL_CITATION {"citationItems":[{"id":"ITEM-1","itemData":{"author":[{"dropping-particle":"","family":"Iqbal","given":"Muhamad","non-dropping-particle":"","parse-names":false,"suffix":""}],"id":"ITEM-1","issued":{"date-parts":[["2019"]]},"title":"K-NEAREST NEIGHBOR ( KNN ) BERDASARKAN FITUR HUE SATURATION VALUE ( HSV ) DAN HISTOGRAM OF ORIENTED GRADIENT ( HOG ) SKRIPSI Oleh : Muhammad Iqbal Program Studi Teknik Informatika STMIK Global Informatika MDP Palembang","type":"article-journal"},"uris":["http://www.mendeley.com/documents/?uuid=45bf0409-d325-4705-8252-75921a09715a"]}],"mendeley":{"formattedCitation":"(Iqbal, 2019)","manualFormatting":"(Iqbal, 2021)","plainTextFormattedCitation":"(Iqbal, 2019)","previouslyFormattedCitation":"(Iqbal, 2019)"},"properties":{"noteIndex":0},"schema":"https://github.com/citation-style-language/schema/raw/master/csl-citation.json"}</w:instrText>
            </w:r>
            <w:r>
              <w:fldChar w:fldCharType="separate"/>
            </w:r>
            <w:r>
              <w:rPr>
                <w:noProof/>
              </w:rPr>
              <w:t>(Iqbal, 20</w:t>
            </w:r>
            <w:r w:rsidR="003C1269">
              <w:rPr>
                <w:noProof/>
              </w:rPr>
              <w:t>21</w:t>
            </w:r>
            <w:r>
              <w:rPr>
                <w:noProof/>
              </w:rPr>
              <w:t>)</w:t>
            </w:r>
            <w:r>
              <w:fldChar w:fldCharType="end"/>
            </w:r>
          </w:p>
        </w:tc>
        <w:tc>
          <w:tcPr>
            <w:tcW w:w="425" w:type="dxa"/>
            <w:shd w:val="clear" w:color="auto" w:fill="FFFF00"/>
            <w:textDirection w:val="btLr"/>
            <w:vAlign w:val="center"/>
          </w:tcPr>
          <w:p w14:paraId="62AAC88E" w14:textId="77777777" w:rsidR="005146A3" w:rsidRDefault="00000000">
            <w:r>
              <w:fldChar w:fldCharType="begin" w:fldLock="1"/>
            </w:r>
            <w:r>
              <w:instrText>ADDIN CSL_CITATION {"citationItems":[{"id":"ITEM-1","itemData":{"DOI":"10.24246/juses.v5i1p28-37","abstract":"Dalam klasifikasi, ukuran kebaikan suatu metode ditentukan oleh akurasi dan skor F1. Penelitian ini bertujuan untuk menentukan rata-rata akurasi dan skor F1 pada klasifikasi menggunakan metode KNN pada data Iris dengan bantuan program Python. Rata-rata akurasi maupun skor F1 ditentukan dengan membuat variasi parameter yang digunakan yaitu random state dari 1 sampai dengan 10000, k yang digunakan dalam metode KNN dari 1 sampai dengan 31 (tergantung prosentase data uji yang digunakan), q (definisi jarak yang digunakan yaitu jarak Manhattan, jarak Euclid, dan jarak Minkowski) serta persentase data uji yang digunakan. Dalam penelitian ini, digunakan persentase data uji 10%, 20 %, 30 %, dan 40 %. Jika digunakan k = 5 dalam metode KNN, variasi random state 1 sampai dengan 10000 dan digunakan data uji 20 % maka diperoleh akurasi rata-rata 96,6667 %. Demikian juga dapat diperoleh histogram dari akurasi tersebut. Histogram tersebut cenderung menceng ke kiri. Dalam penelitian ini, juga diperoleh hasil bahwa dengan melakukan variasi k dalam metode KNN juga dapat diperoleh akurasi maupun skor F1 yaitu bahwa makin besar data uji yang digunakan maka makin kecil nilai k untuk mencapai akurasi ataupun skor F1 maksimum. Lebih lanjut, dalam perubahan nilai p pada jarak Minkowski, apabila p membesar maka nilai maksimum rata-rata akurasi akan cenderung membesar namun nilai k cenderung mengecil.","author":[{"dropping-particle":"","family":"Setiawan","given":"Adi","non-dropping-particle":"","parse-names":false,"suffix":""}],"container-title":"Jurnal Sains dan Edukasi Sains","id":"ITEM-1","issue":"1","issued":{"date-parts":[["2022"]]},"page":"28-37","title":"Perbandingan Penggunaan Jarak Manhattan, Jarak Euclid, dan Jarak Minkowski dalam Klasifikasi Menggunakan Metode KNN pada Data Iris","type":"article-journal","volume":"5"},"uris":["http://www.mendeley.com/documents/?uuid=f058efa3-3a97-43a6-8a05-01ebf1ab2424"]}],"mendeley":{"formattedCitation":"(Setiawan, 2022)","plainTextFormattedCitation":"(Setiawan, 2022)","previouslyFormattedCitation":"(Setiawan, 2022)"},"properties":{"noteIndex":0},"schema":"https://github.com/citation-style-language/schema/raw/master/csl-citation.json"}</w:instrText>
            </w:r>
            <w:r>
              <w:fldChar w:fldCharType="separate"/>
            </w:r>
            <w:r>
              <w:rPr>
                <w:noProof/>
              </w:rPr>
              <w:t>(Setiawan, 2022)</w:t>
            </w:r>
            <w:r>
              <w:fldChar w:fldCharType="end"/>
            </w:r>
          </w:p>
        </w:tc>
        <w:tc>
          <w:tcPr>
            <w:tcW w:w="425" w:type="dxa"/>
            <w:shd w:val="clear" w:color="auto" w:fill="FFFF00"/>
            <w:textDirection w:val="btLr"/>
            <w:vAlign w:val="center"/>
          </w:tcPr>
          <w:p w14:paraId="4CDCECB7" w14:textId="10B1C9F0" w:rsidR="005146A3" w:rsidRDefault="00000000">
            <w:r>
              <w:fldChar w:fldCharType="begin" w:fldLock="1"/>
            </w:r>
            <w:r w:rsidR="00594627">
              <w:instrText>ADDIN CSL_CITATION {"citationItems":[{"id":"ITEM-1","itemData":{"DOI":"10.28932/jutisi.v4i1.756","ISSN":"2443-2210","abstract":"Iris is a biometric-based on physiological characteristics. Iris is completely unique, the patterns of one person's two eyes are quite different from each other and even genetically identical twins have different iris patterns. The Iris of a person is stable throughout a person's life. Therefore, the iris recognition system has a high level of security. This study proposed iris recognition system using Histogram of Oriented Gradient (HOG) as feature extraction and two classifier K - Nearest Neighbors (K-NN) and Naive Bayes. CASIA Iris Interval V4.0 database is utilized to evaluate the performance of the proposed methods. The experimental results show that the iris image with normalization has a better accuracy when compared with iris images without normalization. The highest accuracy in this research is HOG + KNN for iris with normalization, with accuracy 96%.","author":[{"dropping-particle":"","family":"Devella","given":"Siska","non-dropping-particle":"","parse-names":false,"suffix":""}],"container-title":"Jurnal Teknik Informatika dan Sistem Informasi","id":"ITEM-1","issue":"1","issued":{"date-parts":[["2018"]]},"page":"124-134","title":"Pengenalan Iris menggunakan Ekstraksi Fitur Histogram of Oriented Gradient","type":"article-journal","volume":"4"},"uris":["http://www.mendeley.com/documents/?uuid=6baf623b-5fc4-49b2-9894-60378078d01b"]}],"mendeley":{"formattedCitation":"(Devella, 2018)","manualFormatting":"(Devella, 2020)","plainTextFormattedCitation":"(Devella, 2018)","previouslyFormattedCitation":"(Devella, 2018)"},"properties":{"noteIndex":0},"schema":"https://github.com/citation-style-language/schema/raw/master/csl-citation.json"}</w:instrText>
            </w:r>
            <w:r>
              <w:fldChar w:fldCharType="separate"/>
            </w:r>
            <w:r>
              <w:rPr>
                <w:noProof/>
              </w:rPr>
              <w:t>(Devella, 20</w:t>
            </w:r>
            <w:r w:rsidR="003C1269">
              <w:rPr>
                <w:noProof/>
              </w:rPr>
              <w:t>20</w:t>
            </w:r>
            <w:r>
              <w:rPr>
                <w:noProof/>
              </w:rPr>
              <w:t>)</w:t>
            </w:r>
            <w:r>
              <w:fldChar w:fldCharType="end"/>
            </w:r>
          </w:p>
        </w:tc>
        <w:tc>
          <w:tcPr>
            <w:tcW w:w="426" w:type="dxa"/>
            <w:shd w:val="clear" w:color="auto" w:fill="FFFF00"/>
            <w:textDirection w:val="btLr"/>
            <w:vAlign w:val="center"/>
          </w:tcPr>
          <w:p w14:paraId="52720F5B" w14:textId="77777777" w:rsidR="005146A3" w:rsidRDefault="00000000">
            <w:r>
              <w:fldChar w:fldCharType="begin" w:fldLock="1"/>
            </w:r>
            <w:r>
              <w:instrText>ADDIN CSL_CITATION {"citationItems":[{"id":"ITEM-1","itemData":{"DOI":"10.48161/qaj.v1n2a48","ISSN":"27098206","abstract":"Classification is the most widely applied machine learning problem today, with implementations in face recognition, flower classification, clustering, and other fields. The goal of this paper is to organize and identify a set of data objects. The study employs K-nearest neighbors, decision tree (j48), and random forest algorithms, and then compares their performance using the IRIS dataset. The results of the comparison analysis showed that the K-nearest neighbors outperformed the other classifiers. Also, the random forest classifier worked better than the decision tree (j48). Finally, the best result obtained by this study is 100% and there is no error rate for the classifier that was obtained.","author":[{"dropping-particle":"","family":"Chicho","given":"Bahzad Taha","non-dropping-particle":"","parse-names":false,"suffix":""},{"dropping-particle":"","family":"Abdulazeez","given":"Adnan Mohsin","non-dropping-particle":"","parse-names":false,"suffix":""},{"dropping-particle":"","family":"Zeebaree","given":"Diyar Qader","non-dropping-particle":"","parse-names":false,"suffix":""},{"dropping-particle":"","family":"Zebari","given":"Dilovan Assad","non-dropping-particle":"","parse-names":false,"suffix":""}],"container-title":"Qubahan Academic Journal","id":"ITEM-1","issue":"2","issued":{"date-parts":[["2021"]]},"page":"106-118","title":"Machine Learning Classifiers Based Classification For IRIS Recognition","type":"article-journal","volume":"1"},"uris":["http://www.mendeley.com/documents/?uuid=e1c4bd88-1cd7-43ac-9db7-6614f2b48222"]}],"mendeley":{"formattedCitation":"(Chicho et al., 2021)","manualFormatting":"(Chicho dkk., 2021)","plainTextFormattedCitation":"(Chicho et al., 2021)","previouslyFormattedCitation":"(Chicho et al., 2021)"},"properties":{"noteIndex":0},"schema":"https://github.com/citation-style-language/schema/raw/master/csl-citation.json"}</w:instrText>
            </w:r>
            <w:r>
              <w:fldChar w:fldCharType="separate"/>
            </w:r>
            <w:r>
              <w:rPr>
                <w:noProof/>
              </w:rPr>
              <w:t>(Chicho dkk., 2021)</w:t>
            </w:r>
            <w:r>
              <w:fldChar w:fldCharType="end"/>
            </w:r>
          </w:p>
        </w:tc>
        <w:tc>
          <w:tcPr>
            <w:tcW w:w="510" w:type="dxa"/>
            <w:shd w:val="clear" w:color="auto" w:fill="FFFF00"/>
            <w:textDirection w:val="btLr"/>
            <w:vAlign w:val="center"/>
          </w:tcPr>
          <w:p w14:paraId="7CC3FEF4" w14:textId="746B2442" w:rsidR="005146A3" w:rsidRDefault="00000000">
            <w:r>
              <w:fldChar w:fldCharType="begin" w:fldLock="1"/>
            </w:r>
            <w:r w:rsidR="00594627">
              <w:instrText>ADDIN CSL_CITATION {"citationItems":[{"id":"ITEM-1","itemData":{"abstract":"Di era modern seperti sekarang ini perusahaan di bidang jasa khususnya di bidang keagenan selalu dituntut untuk melaksanakan kegiatan secara cepat dan maksimal. Perusahaan pelayaran yang menyediakan pelayanan keagenan kapal harus dapat melaksanakan tugas-tugasnya dengan baik dan benar. Di sini agen bertindak sebagai pihak yang mewakili pemilik kapal dalam mempersiapkan segala sesuatu agar kegiatan kapal selama di pelabuhan dapat berjalan sesuai dengan rencana. Agen juga harus mempersiapkan fasilitas sebelum kapal tiba dan memastikan kegiatan bongkar muat dapat berjalan dengan baik, sehingga dapat memberikan pelayanan sepenuhnya terhadap kepentingan kapal selama di pelabuhan. Setelah selesainya seluruh kegiatan pelayanan jasa yang telah diberikan kepada kapal, perusahaan keagenan membuat perhitungan atas seluruh biaya pelayanan tersebut. Tugas akhir ini bertujuan untuk mengetahui pengaruh biaya pelabuhan dan biaya bongkar muat terhadap pendapatan yang ada di PT. Abdi Nusantara Indonesia Line. Metode penelitian yang diambil dalam penelitian ini adalah metode kualitatif deskriptif. Langkah-langkah yang seharusnya diambil oleh perusahaan untuk menekan biaya-biaya tersebut dengan cara meningkatkan koordinasi antara pihak perusahaan dengan customer, agar proses pengiriman barang tidak terhambat dan biaya yang bersangkutan dapat ditekan semaksimal mungkin oleh PT.Abdi Nusantara Indonesia Line","author":[{"dropping-particle":"","family":"Zaini Miftach","given":"","non-dropping-particle":"","parse-names":false,"suffix":""}],"id":"ITEM-1","issue":"January","issued":{"date-parts":[["2018"]]},"page":"53-54","title":"</w:instrText>
            </w:r>
            <w:r w:rsidR="00594627">
              <w:rPr>
                <w:rFonts w:ascii="MS Gothic" w:eastAsia="MS Gothic" w:hAnsi="MS Gothic" w:cs="MS Gothic" w:hint="eastAsia"/>
              </w:rPr>
              <w:instrText>済無</w:instrText>
            </w:r>
            <w:r w:rsidR="00594627">
              <w:instrText>No Title No Title No Title","type":"article-journal"},"uris":["http://www.mendeley.com/documents/?uuid=26092afa-76ad-4564-81ff-2fe9aaf92af3","http://www.mendeley.com/documents/?uuid=c01f9d9b-d2ba-44c5-b49d-10b58a28fc29"]}],"mendeley":{"formattedCitation":"(Zaini Miftach, 2018)","manualFormatting":"(Zaini Miftach, 2023)","plainTextFormattedCitation":"(Zaini Miftach, 2018)","previouslyFormattedCitation":"(Zaini Miftach, 2018)"},"properties":{"noteIndex":0},"schema":"https://github.com/citation-style-language/schema/raw/master/csl-citation.json"}</w:instrText>
            </w:r>
            <w:r>
              <w:fldChar w:fldCharType="separate"/>
            </w:r>
            <w:r>
              <w:rPr>
                <w:noProof/>
              </w:rPr>
              <w:t>(Zaini Miftach, 20</w:t>
            </w:r>
            <w:r w:rsidR="003C1269">
              <w:rPr>
                <w:noProof/>
              </w:rPr>
              <w:t>23</w:t>
            </w:r>
            <w:r>
              <w:rPr>
                <w:noProof/>
              </w:rPr>
              <w:t>)</w:t>
            </w:r>
            <w:r>
              <w:fldChar w:fldCharType="end"/>
            </w:r>
          </w:p>
        </w:tc>
        <w:tc>
          <w:tcPr>
            <w:tcW w:w="400" w:type="dxa"/>
            <w:shd w:val="clear" w:color="auto" w:fill="FFFF00"/>
            <w:textDirection w:val="btLr"/>
            <w:vAlign w:val="center"/>
          </w:tcPr>
          <w:p w14:paraId="0618E23C" w14:textId="77777777" w:rsidR="005146A3" w:rsidRDefault="00000000">
            <w:r>
              <w:fldChar w:fldCharType="begin" w:fldLock="1"/>
            </w:r>
            <w:r>
              <w:instrText>ADDIN CSL_CITATION {"citationItems":[{"id":"ITEM-1","itemData":{"DOI":"10.48161/qaj.v1n2a48","ISSN":"27098206","abstract":"Classification is the most widely applied machine learning problem today, with implementations in face recognition, flower classification, clustering, and other fields. The goal of this paper is to organize and identify a set of data objects. The study employs K-nearest neighbors, decision tree (j48), and random forest algorithms, and then compares their performance using the IRIS dataset. The results of the comparison analysis showed that the K-nearest neighbors outperformed the other classifiers. Also, the random forest classifier worked better than the decision tree (j48). Finally, the best result obtained by this study is 100% and there is no error rate for the classifier that was obtained.","author":[{"dropping-particle":"","family":"Chicho","given":"Bahzad Taha","non-dropping-particle":"","parse-names":false,"suffix":""},{"dropping-particle":"","family":"Abdulazeez","given":"Adnan Mohsin","non-dropping-particle":"","parse-names":false,"suffix":""},{"dropping-particle":"","family":"Zeebaree","given":"Diyar Qader","non-dropping-particle":"","parse-names":false,"suffix":""},{"dropping-particle":"","family":"Zebari","given":"Dilovan Assad","non-dropping-particle":"","parse-names":false,"suffix":""}],"container-title":"Qubahan Academic Journal","id":"ITEM-1","issue":"2","issued":{"date-parts":[["2021"]]},"page":"106-118","title":"Machine Learning Classifiers Based Classification For IRIS Recognition","type":"article-journal","volume":"1"},"uris":["http://www.mendeley.com/documents/?uuid=e1c4bd88-1cd7-43ac-9db7-6614f2b48222"]}],"mendeley":{"formattedCitation":"(Chicho et al., 2021)","plainTextFormattedCitation":"(Chicho et al., 2021)","previouslyFormattedCitation":"(Chicho et al., 2021)"},"properties":{"noteIndex":0},"schema":"https://github.com/citation-style-language/schema/raw/master/csl-citation.json"}</w:instrText>
            </w:r>
            <w:r>
              <w:fldChar w:fldCharType="separate"/>
            </w:r>
            <w:r>
              <w:rPr>
                <w:noProof/>
              </w:rPr>
              <w:t>(Chicho et al., 2021)</w:t>
            </w:r>
            <w:r>
              <w:fldChar w:fldCharType="end"/>
            </w:r>
          </w:p>
        </w:tc>
        <w:tc>
          <w:tcPr>
            <w:tcW w:w="507" w:type="dxa"/>
            <w:shd w:val="clear" w:color="auto" w:fill="FFFF00"/>
            <w:textDirection w:val="btLr"/>
          </w:tcPr>
          <w:p w14:paraId="03ABDA90" w14:textId="77777777" w:rsidR="005146A3" w:rsidRDefault="00000000">
            <w:r>
              <w:fldChar w:fldCharType="begin" w:fldLock="1"/>
            </w:r>
            <w:r>
              <w:instrText>ADDIN CSL_CITATION {"citationItems":[{"id":"ITEM-1","itemData":{"author":[{"dropping-particle":"","family":"Bhargavi","given":"G","non-dropping-particle":"","parse-names":false,"suffix":""},{"dropping-particle":"","family":"Sailaja","given":"S","non-dropping-particle":"","parse-names":false,"suffix":""}],"id":"ITEM-1","issue":"I","issued":{"date-parts":[["0"]]},"page":"12-21","title":"ISSN : 2057-5688 Iris Identification with Precision : Machine Learning Classifiers- Based Classification ISSN : 2057-5688","type":"article-journal","volume":"XIII"},"uris":["http://www.mendeley.com/documents/?uuid=009f2e5e-95d4-479c-bf29-66dfc5663892"]}],"mendeley":{"formattedCitation":"(Bhargavi &amp; Sailaja, n.d.)","plainTextFormattedCitation":"(Bhargavi &amp; Sailaja, n.d.)","previouslyFormattedCitation":"(Bhargavi &amp; Sailaja, n.d.)"},"properties":{"noteIndex":0},"schema":"https://github.com/citation-style-language/schema/raw/master/csl-citation.json"}</w:instrText>
            </w:r>
            <w:r>
              <w:fldChar w:fldCharType="separate"/>
            </w:r>
            <w:r>
              <w:rPr>
                <w:noProof/>
              </w:rPr>
              <w:t>(Bhargavi &amp; Sailaja, n.d.)</w:t>
            </w:r>
            <w:r>
              <w:fldChar w:fldCharType="end"/>
            </w:r>
          </w:p>
        </w:tc>
        <w:tc>
          <w:tcPr>
            <w:tcW w:w="425" w:type="dxa"/>
            <w:shd w:val="clear" w:color="auto" w:fill="FFFF00"/>
            <w:textDirection w:val="btLr"/>
          </w:tcPr>
          <w:p w14:paraId="72EC73B7" w14:textId="53064CA4" w:rsidR="005146A3" w:rsidRDefault="00000000">
            <w:r>
              <w:fldChar w:fldCharType="begin" w:fldLock="1"/>
            </w:r>
            <w:r w:rsidR="00594627">
              <w:instrText>ADDIN CSL_CITATION {"citationItems":[{"id":"ITEM-1","itemData":{"abstract":"A study of pattern recognition of Iris flower based on Machine Learning As we all know from the nature, most of creatures have the ability to recognize the objects in order to identify food or danger. Human beings can also recognize the types and application of objects. An interesting phenomenon could be that machines could recognize objects just like us someday in the future. This thesis mainly focuses on machine learning in pattern recognition applications. Machine learning is the core of Artificial Intelligence (AI) and pattern recognition is also an important branch of AI. In this thesis, the conception of machine learning and machine learning algorithms are introduced. Moreover, a typical and simple machine learning algorithm called K-means is introduced. A case study about Iris classification is introduced to show how the K-means works in pattern recognition. The aim of the case study is to design and implement a system of pattern recognition for the Iris flower based on Machine Learning. This project shows the workflow of pattern recognition and how to use machine learning approach to achieve this goal. The data set was collected from an open source website of machine learning. The programming language used in this project was Python.","author":[{"dropping-particle":"","family":"Yang","given":"Yu","non-dropping-particle":"","parse-names":false,"suffix":""}],"id":"ITEM-1","issued":{"date-parts":[["2013"]]},"title":"A study of pattern recognition of Iris flower based on Machine Learning","type":"article-journal"},"uris":["http://www.mendeley.com/documents/?uuid=068adf6f-f9e0-4a16-8271-b9eced964ee3"]}],"mendeley":{"formattedCitation":"(Yang, 2013)","manualFormatting":"(Yang, 2020)","plainTextFormattedCitation":"(Yang, 2013)","previouslyFormattedCitation":"(Yang, 2013)"},"properties":{"noteIndex":0},"schema":"https://github.com/citation-style-language/schema/raw/master/csl-citation.json"}</w:instrText>
            </w:r>
            <w:r>
              <w:fldChar w:fldCharType="separate"/>
            </w:r>
            <w:r>
              <w:rPr>
                <w:noProof/>
              </w:rPr>
              <w:t>(Yang, 20</w:t>
            </w:r>
            <w:r w:rsidR="003C1269">
              <w:rPr>
                <w:noProof/>
              </w:rPr>
              <w:t>20</w:t>
            </w:r>
            <w:r>
              <w:rPr>
                <w:noProof/>
              </w:rPr>
              <w:t>)</w:t>
            </w:r>
            <w:r>
              <w:fldChar w:fldCharType="end"/>
            </w:r>
          </w:p>
        </w:tc>
        <w:tc>
          <w:tcPr>
            <w:tcW w:w="426" w:type="dxa"/>
            <w:shd w:val="clear" w:color="auto" w:fill="FFFF00"/>
            <w:textDirection w:val="btLr"/>
          </w:tcPr>
          <w:p w14:paraId="74203687" w14:textId="77777777" w:rsidR="005146A3" w:rsidRDefault="00000000">
            <w:r>
              <w:fldChar w:fldCharType="begin" w:fldLock="1"/>
            </w:r>
            <w:r>
              <w:instrText>ADDIN CSL_CITATION {"citationItems":[{"id":"ITEM-1","itemData":{"DOI":"10.48161/qaj.v1n2a48","ISSN":"27098206","abstract":"Classification is the most widely applied machine learning problem today, with implementations in face recognition, flower classification, clustering, and other fields. The goal of this paper is to organize and identify a set of data objects. The study employs K-nearest neighbors, decision tree (j48), and random forest algorithms, and then compares their performance using the IRIS dataset. The results of the comparison analysis showed that the K-nearest neighbors outperformed the other classifiers. Also, the random forest classifier worked better than the decision tree (j48). Finally, the best result obtained by this study is 100% and there is no error rate for the classifier that was obtained.","author":[{"dropping-particle":"","family":"Chicho","given":"Bahzad Taha","non-dropping-particle":"","parse-names":false,"suffix":""},{"dropping-particle":"","family":"Abdulazeez","given":"Adnan Mohsin","non-dropping-particle":"","parse-names":false,"suffix":""},{"dropping-particle":"","family":"Zeebaree","given":"Diyar Qader","non-dropping-particle":"","parse-names":false,"suffix":""},{"dropping-particle":"","family":"Zebari","given":"Dilovan Assad","non-dropping-particle":"","parse-names":false,"suffix":""}],"container-title":"Qubahan Academic Journal","id":"ITEM-1","issue":"2","issued":{"date-parts":[["2021"]]},"page":"106-118","title":"Machine Learning Classifiers Based Classification For IRIS Recognition","type":"article-journal","volume":"1"},"uris":["http://www.mendeley.com/documents/?uuid=e1c4bd88-1cd7-43ac-9db7-6614f2b48222"]}],"mendeley":{"formattedCitation":"(Chicho et al., 2021)","plainTextFormattedCitation":"(Chicho et al., 2021)","previouslyFormattedCitation":"(Chicho et al., 2021)"},"properties":{"noteIndex":0},"schema":"https://github.com/citation-style-language/schema/raw/master/csl-citation.json"}</w:instrText>
            </w:r>
            <w:r>
              <w:fldChar w:fldCharType="separate"/>
            </w:r>
            <w:r>
              <w:rPr>
                <w:noProof/>
              </w:rPr>
              <w:t>(Chicho et al., 2021)</w:t>
            </w:r>
            <w:r>
              <w:fldChar w:fldCharType="end"/>
            </w:r>
          </w:p>
        </w:tc>
        <w:tc>
          <w:tcPr>
            <w:tcW w:w="425" w:type="dxa"/>
            <w:shd w:val="clear" w:color="auto" w:fill="FFFF00"/>
            <w:textDirection w:val="btLr"/>
          </w:tcPr>
          <w:p w14:paraId="12D8CD69" w14:textId="77777777" w:rsidR="005146A3" w:rsidRDefault="00000000">
            <w:r>
              <w:fldChar w:fldCharType="begin" w:fldLock="1"/>
            </w:r>
            <w:r>
              <w:instrText>ADDIN CSL_CITATION {"citationItems":[{"id":"ITEM-1","itemData":{"DOI":"10.17577/ijertv9is050582","abstract":"Biodiversity of earth is very rich. About 360000 create a healthy biome within the environment of earth. Some of them are identical in physical appearance like shape, size and color. Hence it is difficult to recognize any species. Similarly Iris flower species has three subspecies Setosa, Versicolor and Virginica. We are using Iris dataset because it is frequently available. The dataset of Iris flower contains 3 classes of 50 instances each. With the help of Machine learning, Iris dataset identifies the sub classes of Iris flower. The paper focuses on how Machine Learning algorithms can automatically recognize the class of flower with the help of high degree of accuracy rather than approximately. There are three phases to implement this approach are segmentation, feature extraction and classification. Using Neural Network, Logistic Regression, Support Vector Machine and k-Nearest Neighbors","author":[{"dropping-particle":"","family":"Asmita Shukla","given":"","non-dropping-particle":"","parse-names":false,"suffix":""},{"dropping-particle":"","family":"Ankita Agarwal","given":"","non-dropping-particle":"","parse-names":false,"suffix":""},{"dropping-particle":"","family":"Hemlata Pant","given":"","non-dropping-particle":"","parse-names":false,"suffix":""},{"dropping-particle":"","family":"Priyanka Mishra","given":"","non-dropping-particle":"","parse-names":false,"suffix":""}],"container-title":"International Journal of Engineering Research and","id":"ITEM-1","issue":"05","issued":{"date-parts":[["2020"]]},"page":"757-762","title":"Flower Classification using Supervised Learning","type":"article-journal","volume":"V9"},"uris":["http://www.mendeley.com/documents/?uuid=0a2dc12b-35a3-4872-9e80-714377467d41"]}],"mendeley":{"formattedCitation":"(Asmita Shukla et al., 2020)","plainTextFormattedCitation":"(Asmita Shukla et al., 2020)","previouslyFormattedCitation":"(Asmita Shukla et al., 2020)"},"properties":{"noteIndex":0},"schema":"https://github.com/citation-style-language/schema/raw/master/csl-citation.json"}</w:instrText>
            </w:r>
            <w:r>
              <w:fldChar w:fldCharType="separate"/>
            </w:r>
            <w:r>
              <w:rPr>
                <w:noProof/>
              </w:rPr>
              <w:t>(Asmita Shukla et al., 2020)</w:t>
            </w:r>
            <w:r>
              <w:fldChar w:fldCharType="end"/>
            </w:r>
          </w:p>
        </w:tc>
        <w:tc>
          <w:tcPr>
            <w:tcW w:w="567" w:type="dxa"/>
            <w:shd w:val="clear" w:color="auto" w:fill="FFFF00"/>
            <w:textDirection w:val="btLr"/>
          </w:tcPr>
          <w:p w14:paraId="224CEC12" w14:textId="77777777" w:rsidR="005146A3" w:rsidRDefault="00000000">
            <w:r>
              <w:fldChar w:fldCharType="begin" w:fldLock="1"/>
            </w:r>
            <w:r>
              <w:instrText>ADDIN CSL_CITATION {"citationItems":[{"id":"ITEM-1","itemData":{"abstract":"The well-known Iris dataset is used in this case study to use the K-Nearest Neighbors (KNN) method. The 150 iris flower observations in the Iris dataset include 50 observations of each of the three species-Setosa, Versicolor, and Virginica. This case study aims to identify the four characteristics of sepal length, sepal breadth, petal length, and petal width that may be used to categorize iris flowers into their respective species. The KNN method is a well-liked and straightforward classification technique that makes predictions by locating the nearest neighbors of each observation. To guarantee that all of the characteristics in this case study are on the same scale, the dataset is first divided into training and testing sets. The next step is to train a KNN model with k=3, which takes into account each observation's three nearest neighbors. Lastly, the accuracy score is used to assess how well the model performed on the test set.","author":[{"dropping-particle":"","family":"Tayade","given":"Shreyas","non-dropping-particle":"","parse-names":false,"suffix":""},{"dropping-particle":"","family":"Gupta","given":"Rakhi","non-dropping-particle":"","parse-names":false,"suffix":""},{"dropping-particle":"","family":"Kherde","given":"Deval","non-dropping-particle":"","parse-names":false,"suffix":""},{"dropping-particle":"","family":"Ubale","given":"Chaitanya","non-dropping-particle":"","parse-names":false,"suffix":""}],"id":"ITEM-1","issued":{"date-parts":[["2023"]]},"page":"325-328","title":"Case Study: Prediction on Iris Dataset Using KNN Algorithm","type":"article-journal"},"uris":["http://www.mendeley.com/documents/?uuid=b879feda-c409-41ec-807a-8112ac0b2fda"]}],"mendeley":{"formattedCitation":"(Tayade et al., 2023)","plainTextFormattedCitation":"(Tayade et al., 2023)","previouslyFormattedCitation":"(Tayade et al., 2023)"},"properties":{"noteIndex":0},"schema":"https://github.com/citation-style-language/schema/raw/master/csl-citation.json"}</w:instrText>
            </w:r>
            <w:r>
              <w:fldChar w:fldCharType="separate"/>
            </w:r>
            <w:r>
              <w:rPr>
                <w:noProof/>
              </w:rPr>
              <w:t>(Tayade et al., 2023)</w:t>
            </w:r>
            <w:r>
              <w:fldChar w:fldCharType="end"/>
            </w:r>
          </w:p>
        </w:tc>
        <w:tc>
          <w:tcPr>
            <w:tcW w:w="567" w:type="dxa"/>
            <w:shd w:val="clear" w:color="auto" w:fill="FFFF00"/>
            <w:textDirection w:val="btLr"/>
          </w:tcPr>
          <w:p w14:paraId="7C09277B" w14:textId="77777777" w:rsidR="005146A3" w:rsidRDefault="00000000">
            <w:r>
              <w:fldChar w:fldCharType="begin" w:fldLock="1"/>
            </w:r>
            <w:r>
              <w:instrText>ADDIN CSL_CITATION {"citationItems":[{"id":"ITEM-1","itemData":{"abstract":"In Machine Learning, we are using semi-automated extraction of knowledge of data for identifying IRIS flower species. Classification is a supervised learning in which the response is categorical that is its values are in finite unordered set. To simply the problem of classification, scikit learn tools has been used. This paper focuses on IRIS flower classification using Machine Learning with scikit tools. Here the problem concerns the identification of IRIS flower species on the basis of flowers attribute measurements. Classification of IRIS data set would be discovering patterns from examining petal and sepal size of the IRIS flower and how the prediction was made from analyzing the pattern to from the class of IRIS flower. In this paper we train the machine learning model with data and when unseen data is discovered the predictive model predicts the species using what it has been learnt from the trained data.","author":[{"dropping-particle":"","family":"Srinivasarao","given":"Tumma","non-dropping-particle":"","parse-names":false,"suffix":""},{"dropping-particle":"","family":"Rao","given":"T Srinivas","non-dropping-particle":"","parse-names":false,"suffix":""},{"dropping-particle":"","family":"Hema","given":"M","non-dropping-particle":"","parse-names":false,"suffix":""},{"dropping-particle":"","family":"Priya","given":"K Sai","non-dropping-particle":"","parse-names":false,"suffix":""},{"dropping-particle":"","family":"Krishna","given":"K Vamsi","non-dropping-particle":"","parse-names":false,"suffix":""},{"dropping-particle":"","family":"Ali","given":"M Sakhavath","non-dropping-particle":"","parse-names":false,"suffix":""},{"dropping-particle":"","family":"Tech","given":"M","non-dropping-particle":"","parse-names":false,"suffix":""}],"container-title":"International Journal of All Research Education and Scientific Methods (IJARESM)","id":"ITEM-1","issue":"6","issued":{"date-parts":[["2021"]]},"page":"2455-6211","title":"Iris Flower Classification Using Machine Learning","type":"article-journal","volume":"9"},"uris":["http://www.mendeley.com/documents/?uuid=22bada6b-46e5-493d-ac5f-584c487b6a2f"]}],"mendeley":{"formattedCitation":"(Srinivasarao et al., 2021)","plainTextFormattedCitation":"(Srinivasarao et al., 2021)","previouslyFormattedCitation":"(Srinivasarao et al., 2021)"},"properties":{"noteIndex":0},"schema":"https://github.com/citation-style-language/schema/raw/master/csl-citation.json"}</w:instrText>
            </w:r>
            <w:r>
              <w:fldChar w:fldCharType="separate"/>
            </w:r>
            <w:r>
              <w:rPr>
                <w:noProof/>
              </w:rPr>
              <w:t>(Srinivasarao et al., 2021)</w:t>
            </w:r>
            <w:r>
              <w:fldChar w:fldCharType="end"/>
            </w:r>
          </w:p>
        </w:tc>
        <w:tc>
          <w:tcPr>
            <w:tcW w:w="425" w:type="dxa"/>
            <w:shd w:val="clear" w:color="auto" w:fill="FFFF00"/>
            <w:textDirection w:val="btLr"/>
          </w:tcPr>
          <w:p w14:paraId="063C9BB0" w14:textId="23D233DC" w:rsidR="005146A3" w:rsidRDefault="00000000">
            <w:r>
              <w:fldChar w:fldCharType="begin" w:fldLock="1"/>
            </w:r>
            <w:r w:rsidR="00594627">
              <w:instrText>ADDIN CSL_CITATION {"citationItems":[{"id":"ITEM-1","itemData":{"DOI":"10.1145/2990508","ISSN":"21576912","abstract":"The K Nearest Neighbor (kNN) method has widely been used in the applications of data mining andmachine learning due to its simple implementation and distinguished performance. However, setting all test data with the same κvalue in the previous kNN methods has been proven to make these methods impractical in real applications. This article proposes to learn a correlation matrix to reconstruct test data points by training data to assign different κ values to different test data points, referred to as the Correlation Matrix kNN (CM-kNN for short) classification. Specifically, the least-squares loss function is employed to minimize the reconstruction error to reconstruct each test data point by all training data points. Then, a graph Laplacian regularizer is advocated to preserve the local structure of the data in the reconstruction process. Moreover, an ℓ1-norm regularizer and an ℓ2,1-norm regularizer are applied to learn different κ values for different test data and to result in low sparsity to remove the redundant/noisy feature from the reconstruction process, respectively. Besides for classification tasks, the kNNmethods (including our proposed CM-kNN method) are further utilized to regression and missing data imputation.We conducted sets of experiments for illustrating the efficiency, and experimental results showed that the proposed method was more accurate and efficient than existing kNN methods in data-mining applications, such as classification, regression, and missing data imputation. Copyright is held by the owner/author(s). Publication rights licensed to ACM.","author":[{"dropping-particle":"","family":"Zhang","given":"Shichao","non-dropping-particle":"","parse-names":false,"suffix":""},{"dropping-particle":"","family":"Li","given":"Xuelong","non-dropping-particle":"","parse-names":false,"suffix":""},{"dropping-particle":"","family":"Zong","given":"Ming","non-dropping-particle":"","parse-names":false,"suffix":""},{"dropping-particle":"","family":"Zhu","given":"Xiaofeng","non-dropping-particle":"","parse-names":false,"suffix":""},{"dropping-particle":"","family":"Cheng","given":"Debo","non-dropping-particle":"","parse-names":false,"suffix":""}],"container-title":"ACM Transactions on Intelligent Systems and Technology","id":"ITEM-1","issue":"3","issued":{"date-parts":[["2017"]]},"title":"Learning k for kNN Classification","type":"article-journal","volume":"8"},"uris":["http://www.mendeley.com/documents/?uuid=b21d8af8-8d71-423c-a6cf-45924b74878c"]}],"mendeley":{"formattedCitation":"(Zhang et al., 2017)","manualFormatting":"(Zhang et al., 2021)","plainTextFormattedCitation":"(Zhang et al., 2017)","previouslyFormattedCitation":"(Zhang et al., 2017)"},"properties":{"noteIndex":0},"schema":"https://github.com/citation-style-language/schema/raw/master/csl-citation.json"}</w:instrText>
            </w:r>
            <w:r>
              <w:fldChar w:fldCharType="separate"/>
            </w:r>
            <w:r>
              <w:rPr>
                <w:noProof/>
              </w:rPr>
              <w:t>(Zhang et al., 20</w:t>
            </w:r>
            <w:r w:rsidR="003C1269">
              <w:rPr>
                <w:noProof/>
              </w:rPr>
              <w:t>21</w:t>
            </w:r>
            <w:r>
              <w:rPr>
                <w:noProof/>
              </w:rPr>
              <w:t>)</w:t>
            </w:r>
            <w:r>
              <w:fldChar w:fldCharType="end"/>
            </w:r>
          </w:p>
        </w:tc>
        <w:tc>
          <w:tcPr>
            <w:tcW w:w="425" w:type="dxa"/>
            <w:shd w:val="clear" w:color="auto" w:fill="FFFF00"/>
            <w:textDirection w:val="btLr"/>
          </w:tcPr>
          <w:p w14:paraId="5E2D681B" w14:textId="77777777" w:rsidR="005146A3" w:rsidRDefault="00000000">
            <w:r>
              <w:fldChar w:fldCharType="begin" w:fldLock="1"/>
            </w:r>
            <w:r>
              <w:instrText>ADDIN CSL_CITATION {"citationItems":[{"id":"ITEM-1","itemData":{"abstract":"The SVM concept can be easily explained as an attempt to find the optimal hyperplane that acts as a delimiter for the two classes in the input space. The use of SVM is very suitable for binary classification problems. The SVM method performs the initial process, namely by inputting predetermined data, then the data is processed by performing a classification process using the SVM method to obtain accuracy results using that method. The initial step taken is to determine the attributes of the data that are used as parameters in classifying and getting data accuracy results. The training and test set (training set and test set) is Iris. This study found that the highest level of accuracy is good from data testing carried out using a data set that has been tested with 150 data and 3 classes of data can lead to the acquisition of analysis. Equalization is a decision-making technique in the process of summarizing the different elements by their weighting. The weighting can be objective by using statistical calculations or subjectively by giving according to certain considerations. This study shows that SVM has good results for solving problems even on small datasets. The results of the analysis using the support vector machine method showed the correct answer rate was 95.00%. These results indicate that SVM is successful and has an effect on the application of attributes to numeric values. The more attributes we use, the slower the time and speed, and the less accurate and complex it becomes.","author":[{"dropping-particle":"","family":"Muhammad","given":"Oleh :","non-dropping-particle":"","parse-names":false,"suffix":""},{"dropping-particle":"","family":"Pradana","given":"Ridho","non-dropping-particle":"","parse-names":false,"suffix":""},{"dropping-particle":"","family":"Rio","given":")","non-dropping-particle":"","parse-names":false,"suffix":""},{"dropping-particle":"","family":"Hardinata","given":"Septian","non-dropping-particle":"","parse-names":false,"suffix":""},{"dropping-particle":"","family":"Syahputra","given":"Zulfahmi","non-dropping-particle":"","parse-names":false,"suffix":""},{"dropping-particle":"","family":"Sains","given":"Fakultas","non-dropping-particle":"","parse-names":false,"suffix":""},{"dropping-particle":"","family":"Tekhnologi","given":"Dan","non-dropping-particle":"","parse-names":false,"suffix":""},{"dropping-particle":"","family":"Pembangunan","given":"Universitas","non-dropping-particle":"","parse-names":false,"suffix":""},{"dropping-particle":"","family":"Medan","given":"Pancabudi","non-dropping-particle":"","parse-names":false,"suffix":""}],"id":"ITEM-1","issue":"1","issued":{"date-parts":[["2022"]]},"page":"477-487","title":"Analisa Algoritma Support Vector Machine Pada Data Bunga Iris","type":"article-journal","volume":"30"},"uris":["http://www.mendeley.com/documents/?uuid=dfd59cdc-68c4-4321-ae3b-c8d7a17fa0d7"]}],"mendeley":{"formattedCitation":"(Muhammad et al., 2022)","plainTextFormattedCitation":"(Muhammad et al., 2022)","previouslyFormattedCitation":"(Muhammad et al., 2022)"},"properties":{"noteIndex":0},"schema":"https://github.com/citation-style-language/schema/raw/master/csl-citation.json"}</w:instrText>
            </w:r>
            <w:r>
              <w:fldChar w:fldCharType="separate"/>
            </w:r>
            <w:r>
              <w:rPr>
                <w:noProof/>
              </w:rPr>
              <w:t>(Muhammad et al., 2022)</w:t>
            </w:r>
            <w:r>
              <w:fldChar w:fldCharType="end"/>
            </w:r>
          </w:p>
        </w:tc>
        <w:tc>
          <w:tcPr>
            <w:tcW w:w="426" w:type="dxa"/>
            <w:shd w:val="clear" w:color="auto" w:fill="FFFF00"/>
            <w:textDirection w:val="btLr"/>
          </w:tcPr>
          <w:p w14:paraId="0EFFC45B" w14:textId="556C156B" w:rsidR="005146A3" w:rsidRDefault="00000000">
            <w:r>
              <w:fldChar w:fldCharType="begin" w:fldLock="1"/>
            </w:r>
            <w:r w:rsidR="00594627">
              <w:instrText>ADDIN CSL_CITATION {"citationItems":[{"id":"ITEM-1","itemData":{"DOI":"10.1017/9781316534946.021","ISBN":"9781316534946","author":[{"dropping-particle":"","family":"Rosso","given":"G. A.","non-dropping-particle":"","parse-names":false,"suffix":""}],"container-title":"William Blake in Context","id":"ITEM-1","issue":"September","issued":{"date-parts":[["2019"]]},"page":"184-191","title":"Milton","type":"article-journal"},"uris":["http://www.mendeley.com/documents/?uuid=7fb3976d-4cc8-453c-8375-035b593614c4"]}],"mendeley":{"formattedCitation":"(Rosso, 2019)","manualFormatting":"(Rosso, 2020)","plainTextFormattedCitation":"(Rosso, 2019)","previouslyFormattedCitation":"(Rosso, 2019)"},"properties":{"noteIndex":0},"schema":"https://github.com/citation-style-language/schema/raw/master/csl-citation.json"}</w:instrText>
            </w:r>
            <w:r>
              <w:fldChar w:fldCharType="separate"/>
            </w:r>
            <w:r>
              <w:rPr>
                <w:noProof/>
              </w:rPr>
              <w:t>(Rosso, 20</w:t>
            </w:r>
            <w:r w:rsidR="003C1269">
              <w:rPr>
                <w:noProof/>
              </w:rPr>
              <w:t>20</w:t>
            </w:r>
            <w:r>
              <w:rPr>
                <w:noProof/>
              </w:rPr>
              <w:t>)</w:t>
            </w:r>
            <w:r>
              <w:fldChar w:fldCharType="end"/>
            </w:r>
          </w:p>
        </w:tc>
        <w:tc>
          <w:tcPr>
            <w:tcW w:w="425" w:type="dxa"/>
            <w:shd w:val="clear" w:color="auto" w:fill="FFFF00"/>
            <w:textDirection w:val="btLr"/>
          </w:tcPr>
          <w:p w14:paraId="051C83CB" w14:textId="77777777" w:rsidR="005146A3" w:rsidRDefault="00000000">
            <w:r>
              <w:fldChar w:fldCharType="begin" w:fldLock="1"/>
            </w:r>
            <w:r>
              <w:instrText>ADDIN CSL_CITATION {"citationItems":[{"id":"ITEM-1","itemData":{"DOI":"10.33050/tmj.v6i1.1667","ISSN":"2620-3383","abstract":"Beragamnya jenis bunga yang ada serta memiliki spesies dan kemiripan pada setiap ragamnya, membuat para pecinta tanaman dan pembudi daya sulit untuk membedakan dalam penentuan jenis bunga, diperlukannya waktu yang sangat lama untuk mengetahui jenis bunga jika hanya mengandalkan panca indera saja. Penerapan algoritma K-Nearest Neighbor serta ekstrasi ciri terhadap warna dan tekstur sangat membantu dalam pengolahan citra untuk mengidentifikasi bunga menjadi lebih mudah dan mempersingkat waktu, dengan akurasi terbesar 71% menggunakan nilai K-7, identifikasi bunga berhasil dilakukan.","author":[{"dropping-particle":"","family":"Salsabila","given":"Alifa","non-dropping-particle":"","parse-names":false,"suffix":""},{"dropping-particle":"","family":"Yunita","given":"Rika","non-dropping-particle":"","parse-names":false,"suffix":""},{"dropping-particle":"","family":"Rozikin","given":"Chaerur","non-dropping-particle":"","parse-names":false,"suffix":""}],"container-title":"Technomedia Journal","id":"ITEM-1","issue":"1","issued":{"date-parts":[["2021"]]},"page":"124-137","title":"Identifikasi Citra Jenis Bunga menggunakan Algoritma KNN dengan Ekstrasi Warna HSV dan Tekstur GLCM","type":"article-journal","volume":"6"},"uris":["http://www.mendeley.com/documents/?uuid=1518852e-c682-4959-9310-a7288604c2ac"]}],"mendeley":{"formattedCitation":"(Salsabila et al., 2021)","plainTextFormattedCitation":"(Salsabila et al., 2021)","previouslyFormattedCitation":"(Salsabila et al., 2021)"},"properties":{"noteIndex":0},"schema":"https://github.com/citation-style-language/schema/raw/master/csl-citation.json"}</w:instrText>
            </w:r>
            <w:r>
              <w:fldChar w:fldCharType="separate"/>
            </w:r>
            <w:r>
              <w:rPr>
                <w:noProof/>
              </w:rPr>
              <w:t>(Salsabila et al., 2021)</w:t>
            </w:r>
            <w:r>
              <w:fldChar w:fldCharType="end"/>
            </w:r>
          </w:p>
        </w:tc>
        <w:tc>
          <w:tcPr>
            <w:tcW w:w="425" w:type="dxa"/>
            <w:shd w:val="clear" w:color="auto" w:fill="FFFF00"/>
            <w:textDirection w:val="btLr"/>
          </w:tcPr>
          <w:p w14:paraId="31F8C715" w14:textId="6B276FC8" w:rsidR="005146A3" w:rsidRDefault="00000000">
            <w:r>
              <w:fldChar w:fldCharType="begin" w:fldLock="1"/>
            </w:r>
            <w:r w:rsidR="000F782E">
              <w:instrText>ADDIN CSL_CITATION {"citationItems":[{"id":"ITEM-1","itemData":{"DOI":"10.25047/jtit.v5i2.84","ISSN":"2354-838X","abstract":"The problem of data loss in a dataset is experienced in surveys for data collection which are usually caused by no response from units or items during the survey data collection process. The loss of a data can significantly influence the results of a study. The inaccuracy in choosing a solution to overcome these problems can result in a less than optimal outcome that tends to be biased. Some methods that are widely used to solve these problems are using the K Nearest Neighbor (K-NN) and Naïve Bayes methods, the main purpose of this study is to compare the performance of the two methods. From the results of the K-NN, the results were better, where the Mean Square Error (MSE) is bigger than 1 and MAPE around 10-16%, while Naïve Bayes got MSE values bigger than 1 and MAPE ​​around 26%.","author":[{"dropping-particle":"","family":"Rizaldi","given":"Taufiq","non-dropping-particle":"","parse-names":false,"suffix":""},{"dropping-particle":"","family":"Purnomo","given":"Fendik Eko","non-dropping-particle":"","parse-names":false,"suffix":""},{"dropping-particle":"","family":"Arifianto","given":"Aji Seto","non-dropping-particle":"","parse-names":false,"suffix":""}],"container-title":"Jurnal Teknologi Informasi dan Terapan","id":"ITEM-1","issue":"2","issued":{"date-parts":[["2019"]]},"page":"85-90","title":"Perbandingan Metode K-Nn Dan Bayes Pada Missing Imputation","type":"article-journal","volume":"5"},"uris":["http://www.mendeley.com/documents/?uuid=d8269b07-9e2e-4aa8-a063-554b20709169"]}],"mendeley":{"formattedCitation":"(Rizaldi et al., 2019)","manualFormatting":"(Rizaldi et al., 2023)","plainTextFormattedCitation":"(Rizaldi et al., 2019)","previouslyFormattedCitation":"(Rizaldi et al., 2019)"},"properties":{"noteIndex":0},"schema":"https://github.com/citation-style-language/schema/raw/master/csl-citation.json"}</w:instrText>
            </w:r>
            <w:r>
              <w:fldChar w:fldCharType="separate"/>
            </w:r>
            <w:r w:rsidR="00594627" w:rsidRPr="00594627">
              <w:rPr>
                <w:noProof/>
              </w:rPr>
              <w:t>(Rizaldi et al., 20</w:t>
            </w:r>
            <w:r w:rsidR="00594627">
              <w:rPr>
                <w:noProof/>
              </w:rPr>
              <w:t>23</w:t>
            </w:r>
            <w:r w:rsidR="00594627" w:rsidRPr="00594627">
              <w:rPr>
                <w:noProof/>
              </w:rPr>
              <w:t>)</w:t>
            </w:r>
            <w:r>
              <w:fldChar w:fldCharType="end"/>
            </w:r>
          </w:p>
        </w:tc>
      </w:tr>
      <w:tr w:rsidR="005146A3" w14:paraId="5B6D4C1D" w14:textId="77777777">
        <w:trPr>
          <w:trHeight w:val="622"/>
        </w:trPr>
        <w:tc>
          <w:tcPr>
            <w:tcW w:w="567" w:type="dxa"/>
            <w:shd w:val="clear" w:color="auto" w:fill="auto"/>
            <w:vAlign w:val="center"/>
          </w:tcPr>
          <w:p w14:paraId="2E0DC607" w14:textId="77777777" w:rsidR="005146A3" w:rsidRDefault="00000000">
            <w:pPr>
              <w:rPr>
                <w:b/>
                <w:bCs/>
              </w:rPr>
            </w:pPr>
            <w:r>
              <w:t>1.</w:t>
            </w:r>
          </w:p>
        </w:tc>
        <w:tc>
          <w:tcPr>
            <w:tcW w:w="2410" w:type="dxa"/>
            <w:shd w:val="clear" w:color="auto" w:fill="auto"/>
            <w:vAlign w:val="center"/>
          </w:tcPr>
          <w:p w14:paraId="6172D056" w14:textId="77777777" w:rsidR="005146A3" w:rsidRDefault="005146A3"/>
          <w:p w14:paraId="0CAF4C43" w14:textId="77777777" w:rsidR="005146A3" w:rsidRDefault="00000000">
            <w:r>
              <w:t xml:space="preserve">K-Nearest Neighbor </w:t>
            </w:r>
          </w:p>
          <w:p w14:paraId="3C0D51B9" w14:textId="77777777" w:rsidR="005146A3" w:rsidRDefault="00000000">
            <w:pPr>
              <w:rPr>
                <w:b/>
                <w:bCs/>
              </w:rPr>
            </w:pPr>
            <w:r>
              <w:t>(KNN)</w:t>
            </w:r>
          </w:p>
        </w:tc>
        <w:tc>
          <w:tcPr>
            <w:tcW w:w="709" w:type="dxa"/>
            <w:shd w:val="clear" w:color="auto" w:fill="auto"/>
            <w:vAlign w:val="center"/>
          </w:tcPr>
          <w:p w14:paraId="66050690" w14:textId="77777777" w:rsidR="005146A3" w:rsidRDefault="00000000">
            <w:pPr>
              <w:rPr>
                <w:rFonts w:eastAsia="Times New Roman"/>
                <w:b/>
                <w:bCs/>
                <w:color w:val="000000"/>
              </w:rPr>
            </w:pPr>
            <w:sdt>
              <w:sdtPr>
                <w:rPr>
                  <w:b/>
                  <w:bCs/>
                </w:rPr>
                <w:tag w:val="goog_rdk_0"/>
                <w:id w:val="363710305"/>
                <w:showingPlcHdr/>
              </w:sdtPr>
              <w:sdtContent>
                <w:r>
                  <w:t xml:space="preserve">     </w:t>
                </w:r>
              </w:sdtContent>
            </w:sdt>
          </w:p>
        </w:tc>
        <w:tc>
          <w:tcPr>
            <w:tcW w:w="567" w:type="dxa"/>
            <w:shd w:val="clear" w:color="auto" w:fill="auto"/>
            <w:vAlign w:val="center"/>
          </w:tcPr>
          <w:p w14:paraId="69D9B2C7" w14:textId="77777777" w:rsidR="005146A3" w:rsidRDefault="00000000">
            <w:sdt>
              <w:sdtPr>
                <w:tag w:val="goog_rdk_2"/>
                <w:id w:val="319081503"/>
              </w:sdtPr>
              <w:sdtContent>
                <w:r>
                  <w:t>√</w:t>
                </w:r>
              </w:sdtContent>
            </w:sdt>
          </w:p>
        </w:tc>
        <w:tc>
          <w:tcPr>
            <w:tcW w:w="567" w:type="dxa"/>
            <w:shd w:val="clear" w:color="auto" w:fill="auto"/>
            <w:vAlign w:val="center"/>
          </w:tcPr>
          <w:p w14:paraId="5FAC6EC8" w14:textId="77777777" w:rsidR="005146A3" w:rsidRDefault="00000000">
            <w:pPr>
              <w:rPr>
                <w:rFonts w:eastAsia="Times New Roman"/>
                <w:color w:val="000000"/>
              </w:rPr>
            </w:pPr>
            <w:sdt>
              <w:sdtPr>
                <w:tag w:val="goog_rdk_2"/>
                <w:id w:val="1333957690"/>
              </w:sdtPr>
              <w:sdtContent>
                <w:r>
                  <w:t>√</w:t>
                </w:r>
              </w:sdtContent>
            </w:sdt>
          </w:p>
        </w:tc>
        <w:tc>
          <w:tcPr>
            <w:tcW w:w="567" w:type="dxa"/>
            <w:shd w:val="clear" w:color="auto" w:fill="auto"/>
            <w:vAlign w:val="center"/>
          </w:tcPr>
          <w:p w14:paraId="7522DD79" w14:textId="77777777" w:rsidR="005146A3" w:rsidRDefault="00000000">
            <w:pPr>
              <w:rPr>
                <w:rFonts w:eastAsia="Times New Roman"/>
                <w:color w:val="000000"/>
              </w:rPr>
            </w:pPr>
            <w:sdt>
              <w:sdtPr>
                <w:tag w:val="goog_rdk_3"/>
                <w:id w:val="822010617"/>
              </w:sdtPr>
              <w:sdtContent>
                <w:r>
                  <w:t>√</w:t>
                </w:r>
              </w:sdtContent>
            </w:sdt>
          </w:p>
        </w:tc>
        <w:tc>
          <w:tcPr>
            <w:tcW w:w="567" w:type="dxa"/>
            <w:shd w:val="clear" w:color="auto" w:fill="auto"/>
            <w:vAlign w:val="center"/>
          </w:tcPr>
          <w:p w14:paraId="55975D99" w14:textId="77777777" w:rsidR="005146A3" w:rsidRDefault="00000000">
            <w:pPr>
              <w:rPr>
                <w:rFonts w:eastAsia="Times New Roman"/>
                <w:color w:val="000000"/>
              </w:rPr>
            </w:pPr>
            <w:sdt>
              <w:sdtPr>
                <w:tag w:val="goog_rdk_4"/>
                <w:id w:val="-564956434"/>
              </w:sdtPr>
              <w:sdtContent>
                <w:r>
                  <w:t>√</w:t>
                </w:r>
              </w:sdtContent>
            </w:sdt>
          </w:p>
        </w:tc>
        <w:tc>
          <w:tcPr>
            <w:tcW w:w="425" w:type="dxa"/>
            <w:shd w:val="clear" w:color="auto" w:fill="auto"/>
            <w:vAlign w:val="center"/>
          </w:tcPr>
          <w:p w14:paraId="2AEE8D20" w14:textId="77777777" w:rsidR="005146A3" w:rsidRDefault="00000000">
            <w:pPr>
              <w:rPr>
                <w:rFonts w:eastAsia="Times New Roman"/>
                <w:color w:val="000000"/>
              </w:rPr>
            </w:pPr>
            <w:sdt>
              <w:sdtPr>
                <w:tag w:val="goog_rdk_5"/>
                <w:id w:val="1603836720"/>
              </w:sdtPr>
              <w:sdtContent>
                <w:r>
                  <w:t>√</w:t>
                </w:r>
              </w:sdtContent>
            </w:sdt>
          </w:p>
        </w:tc>
        <w:tc>
          <w:tcPr>
            <w:tcW w:w="425" w:type="dxa"/>
            <w:shd w:val="clear" w:color="auto" w:fill="auto"/>
            <w:vAlign w:val="center"/>
          </w:tcPr>
          <w:p w14:paraId="1CA8D699" w14:textId="77777777" w:rsidR="005146A3" w:rsidRDefault="005146A3"/>
        </w:tc>
        <w:tc>
          <w:tcPr>
            <w:tcW w:w="426" w:type="dxa"/>
            <w:shd w:val="clear" w:color="auto" w:fill="auto"/>
            <w:vAlign w:val="center"/>
          </w:tcPr>
          <w:p w14:paraId="143D7A7C" w14:textId="77777777" w:rsidR="005146A3" w:rsidRDefault="005146A3"/>
        </w:tc>
        <w:tc>
          <w:tcPr>
            <w:tcW w:w="510" w:type="dxa"/>
            <w:shd w:val="clear" w:color="auto" w:fill="auto"/>
            <w:vAlign w:val="center"/>
          </w:tcPr>
          <w:p w14:paraId="1590A4CA" w14:textId="77777777" w:rsidR="005146A3" w:rsidRDefault="005146A3"/>
        </w:tc>
        <w:tc>
          <w:tcPr>
            <w:tcW w:w="400" w:type="dxa"/>
            <w:shd w:val="clear" w:color="auto" w:fill="auto"/>
            <w:vAlign w:val="center"/>
          </w:tcPr>
          <w:p w14:paraId="690EA6A2" w14:textId="77777777" w:rsidR="005146A3" w:rsidRDefault="005146A3"/>
        </w:tc>
        <w:tc>
          <w:tcPr>
            <w:tcW w:w="507" w:type="dxa"/>
          </w:tcPr>
          <w:p w14:paraId="721B791A" w14:textId="77777777" w:rsidR="005146A3" w:rsidRDefault="005146A3"/>
        </w:tc>
        <w:tc>
          <w:tcPr>
            <w:tcW w:w="425" w:type="dxa"/>
          </w:tcPr>
          <w:p w14:paraId="2301DC00" w14:textId="77777777" w:rsidR="005146A3" w:rsidRDefault="005146A3"/>
        </w:tc>
        <w:tc>
          <w:tcPr>
            <w:tcW w:w="426" w:type="dxa"/>
          </w:tcPr>
          <w:p w14:paraId="1961A1BA" w14:textId="77777777" w:rsidR="005146A3" w:rsidRDefault="005146A3"/>
          <w:p w14:paraId="5186191D" w14:textId="77777777" w:rsidR="005146A3" w:rsidRDefault="005146A3"/>
        </w:tc>
        <w:tc>
          <w:tcPr>
            <w:tcW w:w="425" w:type="dxa"/>
          </w:tcPr>
          <w:p w14:paraId="207E3E63" w14:textId="77777777" w:rsidR="005146A3" w:rsidRDefault="005146A3"/>
          <w:p w14:paraId="262C0F11" w14:textId="77777777" w:rsidR="005146A3" w:rsidRDefault="005146A3"/>
        </w:tc>
        <w:tc>
          <w:tcPr>
            <w:tcW w:w="567" w:type="dxa"/>
          </w:tcPr>
          <w:p w14:paraId="034AD460" w14:textId="77777777" w:rsidR="005146A3" w:rsidRDefault="00000000">
            <w:sdt>
              <w:sdtPr>
                <w:tag w:val="goog_rdk_2"/>
                <w:id w:val="-584606420"/>
              </w:sdtPr>
              <w:sdtContent>
                <w:r>
                  <w:t>√</w:t>
                </w:r>
              </w:sdtContent>
            </w:sdt>
          </w:p>
        </w:tc>
        <w:tc>
          <w:tcPr>
            <w:tcW w:w="567" w:type="dxa"/>
          </w:tcPr>
          <w:p w14:paraId="68C20824" w14:textId="77777777" w:rsidR="005146A3" w:rsidRDefault="005146A3"/>
          <w:p w14:paraId="76BF3FCB" w14:textId="77777777" w:rsidR="005146A3" w:rsidRDefault="005146A3"/>
        </w:tc>
        <w:tc>
          <w:tcPr>
            <w:tcW w:w="425" w:type="dxa"/>
          </w:tcPr>
          <w:p w14:paraId="21FF431D" w14:textId="77777777" w:rsidR="005146A3" w:rsidRDefault="005146A3"/>
          <w:p w14:paraId="58BE6675" w14:textId="77777777" w:rsidR="005146A3" w:rsidRDefault="00000000">
            <w:r>
              <w:t>√</w:t>
            </w:r>
          </w:p>
        </w:tc>
        <w:tc>
          <w:tcPr>
            <w:tcW w:w="425" w:type="dxa"/>
          </w:tcPr>
          <w:p w14:paraId="1B6D75D1" w14:textId="77777777" w:rsidR="005146A3" w:rsidRDefault="005146A3"/>
        </w:tc>
        <w:tc>
          <w:tcPr>
            <w:tcW w:w="426" w:type="dxa"/>
          </w:tcPr>
          <w:p w14:paraId="514D8833" w14:textId="77777777" w:rsidR="005146A3" w:rsidRDefault="00000000">
            <w:sdt>
              <w:sdtPr>
                <w:tag w:val="goog_rdk_2"/>
                <w:id w:val="99151665"/>
              </w:sdtPr>
              <w:sdtContent/>
            </w:sdt>
            <w:r>
              <w:t>√</w:t>
            </w:r>
          </w:p>
        </w:tc>
        <w:tc>
          <w:tcPr>
            <w:tcW w:w="425" w:type="dxa"/>
          </w:tcPr>
          <w:p w14:paraId="266EEBFD" w14:textId="77777777" w:rsidR="005146A3" w:rsidRDefault="005146A3"/>
          <w:p w14:paraId="08600C20" w14:textId="77777777" w:rsidR="005146A3" w:rsidRDefault="00000000">
            <w:sdt>
              <w:sdtPr>
                <w:tag w:val="goog_rdk_2"/>
                <w:id w:val="-1810239054"/>
              </w:sdtPr>
              <w:sdtContent>
                <w:r>
                  <w:t>√</w:t>
                </w:r>
              </w:sdtContent>
            </w:sdt>
          </w:p>
        </w:tc>
        <w:tc>
          <w:tcPr>
            <w:tcW w:w="425" w:type="dxa"/>
          </w:tcPr>
          <w:p w14:paraId="67BDD87A" w14:textId="77777777" w:rsidR="005146A3" w:rsidRDefault="005146A3"/>
          <w:p w14:paraId="7926AAA4" w14:textId="77777777" w:rsidR="005146A3" w:rsidRDefault="00000000">
            <w:sdt>
              <w:sdtPr>
                <w:tag w:val="goog_rdk_2"/>
                <w:id w:val="-1796675629"/>
              </w:sdtPr>
              <w:sdtContent>
                <w:r>
                  <w:t>√</w:t>
                </w:r>
              </w:sdtContent>
            </w:sdt>
          </w:p>
        </w:tc>
      </w:tr>
      <w:tr w:rsidR="005146A3" w14:paraId="3562D4DE" w14:textId="77777777">
        <w:trPr>
          <w:trHeight w:val="668"/>
        </w:trPr>
        <w:tc>
          <w:tcPr>
            <w:tcW w:w="567" w:type="dxa"/>
            <w:shd w:val="clear" w:color="auto" w:fill="auto"/>
            <w:vAlign w:val="center"/>
          </w:tcPr>
          <w:p w14:paraId="0B0DDC2A" w14:textId="77777777" w:rsidR="005146A3" w:rsidRDefault="00000000">
            <w:pPr>
              <w:rPr>
                <w:b/>
                <w:bCs/>
              </w:rPr>
            </w:pPr>
            <w:r>
              <w:t>2.</w:t>
            </w:r>
          </w:p>
        </w:tc>
        <w:tc>
          <w:tcPr>
            <w:tcW w:w="2410" w:type="dxa"/>
            <w:shd w:val="clear" w:color="auto" w:fill="auto"/>
          </w:tcPr>
          <w:p w14:paraId="2DC3F2C1" w14:textId="77777777" w:rsidR="005146A3" w:rsidRDefault="00000000">
            <w:proofErr w:type="spellStart"/>
            <w:r>
              <w:t>Pencarian</w:t>
            </w:r>
            <w:proofErr w:type="spellEnd"/>
            <w:r>
              <w:t xml:space="preserve"> </w:t>
            </w:r>
            <w:proofErr w:type="spellStart"/>
            <w:r>
              <w:t>Berdasarkan</w:t>
            </w:r>
            <w:proofErr w:type="spellEnd"/>
            <w:r>
              <w:t xml:space="preserve"> </w:t>
            </w:r>
          </w:p>
          <w:p w14:paraId="51449221" w14:textId="77777777" w:rsidR="005146A3" w:rsidRDefault="00000000">
            <w:pPr>
              <w:rPr>
                <w:b/>
                <w:bCs/>
              </w:rPr>
            </w:pPr>
            <w:r>
              <w:t xml:space="preserve">Nama </w:t>
            </w:r>
            <w:proofErr w:type="spellStart"/>
            <w:r>
              <w:t>atau</w:t>
            </w:r>
            <w:proofErr w:type="spellEnd"/>
            <w:r>
              <w:t xml:space="preserve"> </w:t>
            </w:r>
            <w:proofErr w:type="spellStart"/>
            <w:r>
              <w:t>Ciri-Ciri</w:t>
            </w:r>
            <w:proofErr w:type="spellEnd"/>
            <w:r>
              <w:t xml:space="preserve"> </w:t>
            </w:r>
            <w:proofErr w:type="spellStart"/>
            <w:r>
              <w:t>dari</w:t>
            </w:r>
            <w:proofErr w:type="spellEnd"/>
            <w:r>
              <w:t xml:space="preserve"> Bunga</w:t>
            </w:r>
          </w:p>
        </w:tc>
        <w:tc>
          <w:tcPr>
            <w:tcW w:w="709" w:type="dxa"/>
            <w:shd w:val="clear" w:color="auto" w:fill="auto"/>
            <w:vAlign w:val="center"/>
          </w:tcPr>
          <w:p w14:paraId="4EA6E8C9" w14:textId="77777777" w:rsidR="005146A3" w:rsidRDefault="00000000">
            <w:pPr>
              <w:rPr>
                <w:rFonts w:eastAsia="Times New Roman"/>
                <w:b/>
                <w:bCs/>
                <w:color w:val="000000"/>
              </w:rPr>
            </w:pPr>
            <w:sdt>
              <w:sdtPr>
                <w:rPr>
                  <w:b/>
                  <w:bCs/>
                </w:rPr>
                <w:tag w:val="goog_rdk_8"/>
                <w:id w:val="1443187607"/>
                <w:showingPlcHdr/>
              </w:sdtPr>
              <w:sdtContent>
                <w:r>
                  <w:t xml:space="preserve">     </w:t>
                </w:r>
              </w:sdtContent>
            </w:sdt>
          </w:p>
        </w:tc>
        <w:tc>
          <w:tcPr>
            <w:tcW w:w="567" w:type="dxa"/>
            <w:shd w:val="clear" w:color="auto" w:fill="auto"/>
            <w:vAlign w:val="center"/>
          </w:tcPr>
          <w:p w14:paraId="743D36F7" w14:textId="77777777" w:rsidR="005146A3" w:rsidRDefault="00000000">
            <w:sdt>
              <w:sdtPr>
                <w:tag w:val="goog_rdk_2"/>
                <w:id w:val="-210577367"/>
              </w:sdtPr>
              <w:sdtContent>
                <w:r>
                  <w:t>√</w:t>
                </w:r>
              </w:sdtContent>
            </w:sdt>
          </w:p>
        </w:tc>
        <w:tc>
          <w:tcPr>
            <w:tcW w:w="567" w:type="dxa"/>
            <w:shd w:val="clear" w:color="auto" w:fill="auto"/>
            <w:vAlign w:val="center"/>
          </w:tcPr>
          <w:p w14:paraId="6B729AAA" w14:textId="77777777" w:rsidR="005146A3" w:rsidRDefault="005146A3"/>
        </w:tc>
        <w:tc>
          <w:tcPr>
            <w:tcW w:w="567" w:type="dxa"/>
            <w:shd w:val="clear" w:color="auto" w:fill="auto"/>
            <w:vAlign w:val="center"/>
          </w:tcPr>
          <w:p w14:paraId="26A44C31" w14:textId="77777777" w:rsidR="005146A3" w:rsidRDefault="00000000">
            <w:pPr>
              <w:rPr>
                <w:rFonts w:eastAsia="Times New Roman"/>
                <w:b/>
                <w:bCs/>
                <w:color w:val="000000"/>
              </w:rPr>
            </w:pPr>
            <w:sdt>
              <w:sdtPr>
                <w:rPr>
                  <w:b/>
                  <w:bCs/>
                </w:rPr>
                <w:tag w:val="goog_rdk_11"/>
                <w:id w:val="-2068637020"/>
                <w:showingPlcHdr/>
              </w:sdtPr>
              <w:sdtContent>
                <w:r>
                  <w:t xml:space="preserve">     </w:t>
                </w:r>
              </w:sdtContent>
            </w:sdt>
          </w:p>
        </w:tc>
        <w:tc>
          <w:tcPr>
            <w:tcW w:w="567" w:type="dxa"/>
            <w:shd w:val="clear" w:color="auto" w:fill="auto"/>
            <w:vAlign w:val="center"/>
          </w:tcPr>
          <w:p w14:paraId="080BC4F4" w14:textId="77777777" w:rsidR="005146A3" w:rsidRDefault="00000000">
            <w:sdt>
              <w:sdtPr>
                <w:tag w:val="goog_rdk_2"/>
                <w:id w:val="47808653"/>
              </w:sdtPr>
              <w:sdtContent>
                <w:r>
                  <w:t>√</w:t>
                </w:r>
              </w:sdtContent>
            </w:sdt>
          </w:p>
        </w:tc>
        <w:tc>
          <w:tcPr>
            <w:tcW w:w="425" w:type="dxa"/>
            <w:shd w:val="clear" w:color="auto" w:fill="auto"/>
            <w:vAlign w:val="center"/>
          </w:tcPr>
          <w:p w14:paraId="468F6D40" w14:textId="77777777" w:rsidR="005146A3" w:rsidRDefault="00000000">
            <w:pPr>
              <w:rPr>
                <w:rFonts w:eastAsia="Times New Roman"/>
                <w:b/>
                <w:bCs/>
                <w:color w:val="000000"/>
              </w:rPr>
            </w:pPr>
            <w:sdt>
              <w:sdtPr>
                <w:rPr>
                  <w:b/>
                  <w:bCs/>
                </w:rPr>
                <w:tag w:val="goog_rdk_13"/>
                <w:id w:val="-2004968837"/>
                <w:showingPlcHdr/>
              </w:sdtPr>
              <w:sdtContent>
                <w:r>
                  <w:t xml:space="preserve">     </w:t>
                </w:r>
              </w:sdtContent>
            </w:sdt>
          </w:p>
        </w:tc>
        <w:tc>
          <w:tcPr>
            <w:tcW w:w="425" w:type="dxa"/>
            <w:shd w:val="clear" w:color="auto" w:fill="auto"/>
            <w:vAlign w:val="center"/>
          </w:tcPr>
          <w:p w14:paraId="075F1B54" w14:textId="77777777" w:rsidR="005146A3" w:rsidRDefault="005146A3"/>
        </w:tc>
        <w:tc>
          <w:tcPr>
            <w:tcW w:w="426" w:type="dxa"/>
            <w:shd w:val="clear" w:color="auto" w:fill="auto"/>
            <w:vAlign w:val="center"/>
          </w:tcPr>
          <w:p w14:paraId="66A80848" w14:textId="77777777" w:rsidR="005146A3" w:rsidRDefault="00000000">
            <w:sdt>
              <w:sdtPr>
                <w:tag w:val="goog_rdk_2"/>
                <w:id w:val="129067889"/>
              </w:sdtPr>
              <w:sdtContent>
                <w:r>
                  <w:t>√</w:t>
                </w:r>
              </w:sdtContent>
            </w:sdt>
          </w:p>
        </w:tc>
        <w:tc>
          <w:tcPr>
            <w:tcW w:w="510" w:type="dxa"/>
            <w:shd w:val="clear" w:color="auto" w:fill="auto"/>
            <w:vAlign w:val="center"/>
          </w:tcPr>
          <w:p w14:paraId="575296C9" w14:textId="77777777" w:rsidR="005146A3" w:rsidRDefault="00000000">
            <w:sdt>
              <w:sdtPr>
                <w:tag w:val="goog_rdk_2"/>
                <w:id w:val="500780784"/>
              </w:sdtPr>
              <w:sdtContent>
                <w:r>
                  <w:t>√</w:t>
                </w:r>
              </w:sdtContent>
            </w:sdt>
          </w:p>
        </w:tc>
        <w:tc>
          <w:tcPr>
            <w:tcW w:w="400" w:type="dxa"/>
            <w:shd w:val="clear" w:color="auto" w:fill="auto"/>
            <w:vAlign w:val="bottom"/>
          </w:tcPr>
          <w:p w14:paraId="166F74B0" w14:textId="77777777" w:rsidR="005146A3" w:rsidRDefault="005146A3"/>
        </w:tc>
        <w:tc>
          <w:tcPr>
            <w:tcW w:w="507" w:type="dxa"/>
            <w:vAlign w:val="center"/>
          </w:tcPr>
          <w:p w14:paraId="4CDC4B58" w14:textId="77777777" w:rsidR="005146A3" w:rsidRDefault="00000000">
            <w:sdt>
              <w:sdtPr>
                <w:tag w:val="goog_rdk_2"/>
                <w:id w:val="-1684661118"/>
              </w:sdtPr>
              <w:sdtContent>
                <w:r>
                  <w:t>√</w:t>
                </w:r>
              </w:sdtContent>
            </w:sdt>
          </w:p>
        </w:tc>
        <w:tc>
          <w:tcPr>
            <w:tcW w:w="425" w:type="dxa"/>
          </w:tcPr>
          <w:p w14:paraId="3A434CC8" w14:textId="77777777" w:rsidR="005146A3" w:rsidRDefault="005146A3"/>
        </w:tc>
        <w:tc>
          <w:tcPr>
            <w:tcW w:w="426" w:type="dxa"/>
            <w:vAlign w:val="center"/>
          </w:tcPr>
          <w:p w14:paraId="42E55804" w14:textId="77777777" w:rsidR="005146A3" w:rsidRDefault="00000000">
            <w:sdt>
              <w:sdtPr>
                <w:tag w:val="goog_rdk_2"/>
                <w:id w:val="-431129037"/>
              </w:sdtPr>
              <w:sdtContent>
                <w:r>
                  <w:t>√</w:t>
                </w:r>
              </w:sdtContent>
            </w:sdt>
          </w:p>
        </w:tc>
        <w:tc>
          <w:tcPr>
            <w:tcW w:w="425" w:type="dxa"/>
          </w:tcPr>
          <w:p w14:paraId="736E769A" w14:textId="77777777" w:rsidR="005146A3" w:rsidRDefault="005146A3"/>
        </w:tc>
        <w:tc>
          <w:tcPr>
            <w:tcW w:w="567" w:type="dxa"/>
          </w:tcPr>
          <w:p w14:paraId="6FC8FA63" w14:textId="77777777" w:rsidR="005146A3" w:rsidRDefault="005146A3"/>
        </w:tc>
        <w:tc>
          <w:tcPr>
            <w:tcW w:w="567" w:type="dxa"/>
          </w:tcPr>
          <w:p w14:paraId="0C3A9F54" w14:textId="77777777" w:rsidR="005146A3" w:rsidRDefault="005146A3"/>
        </w:tc>
        <w:tc>
          <w:tcPr>
            <w:tcW w:w="425" w:type="dxa"/>
            <w:vAlign w:val="center"/>
          </w:tcPr>
          <w:p w14:paraId="3FFF1AA1" w14:textId="77777777" w:rsidR="005146A3" w:rsidRDefault="00000000">
            <w:sdt>
              <w:sdtPr>
                <w:tag w:val="goog_rdk_2"/>
                <w:id w:val="-989171718"/>
              </w:sdtPr>
              <w:sdtContent>
                <w:r>
                  <w:t>√</w:t>
                </w:r>
              </w:sdtContent>
            </w:sdt>
          </w:p>
        </w:tc>
        <w:tc>
          <w:tcPr>
            <w:tcW w:w="425" w:type="dxa"/>
          </w:tcPr>
          <w:p w14:paraId="38AD6669" w14:textId="77777777" w:rsidR="005146A3" w:rsidRDefault="005146A3"/>
        </w:tc>
        <w:tc>
          <w:tcPr>
            <w:tcW w:w="426" w:type="dxa"/>
            <w:vAlign w:val="center"/>
          </w:tcPr>
          <w:p w14:paraId="6F3E8E67" w14:textId="77777777" w:rsidR="005146A3" w:rsidRDefault="00000000">
            <w:sdt>
              <w:sdtPr>
                <w:tag w:val="goog_rdk_2"/>
                <w:id w:val="878909593"/>
              </w:sdtPr>
              <w:sdtContent>
                <w:r>
                  <w:t>√</w:t>
                </w:r>
              </w:sdtContent>
            </w:sdt>
          </w:p>
        </w:tc>
        <w:tc>
          <w:tcPr>
            <w:tcW w:w="425" w:type="dxa"/>
          </w:tcPr>
          <w:p w14:paraId="4DE9F177" w14:textId="77777777" w:rsidR="005146A3" w:rsidRDefault="005146A3"/>
        </w:tc>
        <w:tc>
          <w:tcPr>
            <w:tcW w:w="425" w:type="dxa"/>
            <w:vAlign w:val="center"/>
          </w:tcPr>
          <w:p w14:paraId="22E13960" w14:textId="77777777" w:rsidR="005146A3" w:rsidRDefault="00000000">
            <w:sdt>
              <w:sdtPr>
                <w:tag w:val="goog_rdk_2"/>
                <w:id w:val="72321346"/>
              </w:sdtPr>
              <w:sdtContent>
                <w:r>
                  <w:t>√</w:t>
                </w:r>
              </w:sdtContent>
            </w:sdt>
          </w:p>
        </w:tc>
      </w:tr>
      <w:tr w:rsidR="005146A3" w14:paraId="1FA752ED" w14:textId="77777777">
        <w:trPr>
          <w:trHeight w:val="761"/>
        </w:trPr>
        <w:tc>
          <w:tcPr>
            <w:tcW w:w="567" w:type="dxa"/>
            <w:shd w:val="clear" w:color="auto" w:fill="auto"/>
            <w:vAlign w:val="center"/>
          </w:tcPr>
          <w:p w14:paraId="2B8D1CF2" w14:textId="77777777" w:rsidR="005146A3" w:rsidRDefault="00000000">
            <w:pPr>
              <w:rPr>
                <w:b/>
                <w:bCs/>
              </w:rPr>
            </w:pPr>
            <w:r>
              <w:lastRenderedPageBreak/>
              <w:t>3.</w:t>
            </w:r>
          </w:p>
        </w:tc>
        <w:tc>
          <w:tcPr>
            <w:tcW w:w="2410" w:type="dxa"/>
            <w:shd w:val="clear" w:color="auto" w:fill="auto"/>
            <w:vAlign w:val="center"/>
          </w:tcPr>
          <w:p w14:paraId="5F9C30A7" w14:textId="77777777" w:rsidR="005146A3" w:rsidRDefault="00000000">
            <w:pPr>
              <w:rPr>
                <w:b/>
                <w:bCs/>
              </w:rPr>
            </w:pPr>
            <w:r>
              <w:t>Data Bunga Iris</w:t>
            </w:r>
          </w:p>
        </w:tc>
        <w:tc>
          <w:tcPr>
            <w:tcW w:w="709" w:type="dxa"/>
            <w:shd w:val="clear" w:color="auto" w:fill="auto"/>
            <w:vAlign w:val="center"/>
          </w:tcPr>
          <w:p w14:paraId="06034E1D" w14:textId="77777777" w:rsidR="005146A3" w:rsidRDefault="00000000">
            <w:pPr>
              <w:rPr>
                <w:rFonts w:eastAsia="Times New Roman"/>
                <w:b/>
                <w:bCs/>
                <w:color w:val="000000"/>
              </w:rPr>
            </w:pPr>
            <w:sdt>
              <w:sdtPr>
                <w:rPr>
                  <w:b/>
                  <w:bCs/>
                </w:rPr>
                <w:tag w:val="goog_rdk_14"/>
                <w:id w:val="-1093463749"/>
                <w:showingPlcHdr/>
              </w:sdtPr>
              <w:sdtContent>
                <w:r>
                  <w:t xml:space="preserve">     </w:t>
                </w:r>
              </w:sdtContent>
            </w:sdt>
          </w:p>
        </w:tc>
        <w:tc>
          <w:tcPr>
            <w:tcW w:w="567" w:type="dxa"/>
            <w:shd w:val="clear" w:color="auto" w:fill="auto"/>
            <w:vAlign w:val="center"/>
          </w:tcPr>
          <w:p w14:paraId="47D86109" w14:textId="77777777" w:rsidR="005146A3" w:rsidRDefault="00000000">
            <w:pPr>
              <w:rPr>
                <w:rFonts w:eastAsia="Times New Roman"/>
                <w:color w:val="000000"/>
              </w:rPr>
            </w:pPr>
            <w:sdt>
              <w:sdtPr>
                <w:tag w:val="goog_rdk_15"/>
                <w:id w:val="1189798574"/>
              </w:sdtPr>
              <w:sdtContent>
                <w:r>
                  <w:t>√</w:t>
                </w:r>
              </w:sdtContent>
            </w:sdt>
          </w:p>
        </w:tc>
        <w:tc>
          <w:tcPr>
            <w:tcW w:w="567" w:type="dxa"/>
            <w:shd w:val="clear" w:color="auto" w:fill="auto"/>
            <w:vAlign w:val="center"/>
          </w:tcPr>
          <w:p w14:paraId="530F8071" w14:textId="77777777" w:rsidR="005146A3" w:rsidRDefault="00000000">
            <w:pPr>
              <w:rPr>
                <w:rFonts w:eastAsia="Times New Roman"/>
                <w:color w:val="000000"/>
              </w:rPr>
            </w:pPr>
            <w:sdt>
              <w:sdtPr>
                <w:tag w:val="goog_rdk_16"/>
                <w:id w:val="-1987619676"/>
              </w:sdtPr>
              <w:sdtContent>
                <w:r>
                  <w:t>√</w:t>
                </w:r>
              </w:sdtContent>
            </w:sdt>
          </w:p>
        </w:tc>
        <w:tc>
          <w:tcPr>
            <w:tcW w:w="567" w:type="dxa"/>
            <w:shd w:val="clear" w:color="auto" w:fill="auto"/>
            <w:vAlign w:val="center"/>
          </w:tcPr>
          <w:p w14:paraId="14BF57A7" w14:textId="77777777" w:rsidR="005146A3" w:rsidRDefault="005146A3"/>
        </w:tc>
        <w:tc>
          <w:tcPr>
            <w:tcW w:w="567" w:type="dxa"/>
            <w:shd w:val="clear" w:color="auto" w:fill="auto"/>
            <w:vAlign w:val="center"/>
          </w:tcPr>
          <w:p w14:paraId="0B926B07" w14:textId="77777777" w:rsidR="005146A3" w:rsidRDefault="00000000">
            <w:pPr>
              <w:rPr>
                <w:rFonts w:eastAsia="Times New Roman"/>
                <w:color w:val="000000"/>
              </w:rPr>
            </w:pPr>
            <w:sdt>
              <w:sdtPr>
                <w:tag w:val="goog_rdk_17"/>
                <w:id w:val="1587798270"/>
              </w:sdtPr>
              <w:sdtContent>
                <w:r>
                  <w:t>√</w:t>
                </w:r>
              </w:sdtContent>
            </w:sdt>
          </w:p>
        </w:tc>
        <w:tc>
          <w:tcPr>
            <w:tcW w:w="425" w:type="dxa"/>
            <w:shd w:val="clear" w:color="auto" w:fill="auto"/>
            <w:vAlign w:val="center"/>
          </w:tcPr>
          <w:p w14:paraId="0B20985B" w14:textId="77777777" w:rsidR="005146A3" w:rsidRDefault="00000000">
            <w:pPr>
              <w:rPr>
                <w:rFonts w:eastAsia="Times New Roman"/>
                <w:color w:val="000000"/>
              </w:rPr>
            </w:pPr>
            <w:sdt>
              <w:sdtPr>
                <w:tag w:val="goog_rdk_18"/>
                <w:id w:val="-303620872"/>
              </w:sdtPr>
              <w:sdtContent>
                <w:r>
                  <w:t>√</w:t>
                </w:r>
              </w:sdtContent>
            </w:sdt>
          </w:p>
        </w:tc>
        <w:tc>
          <w:tcPr>
            <w:tcW w:w="425" w:type="dxa"/>
            <w:shd w:val="clear" w:color="auto" w:fill="auto"/>
            <w:vAlign w:val="center"/>
          </w:tcPr>
          <w:p w14:paraId="7C817FFF" w14:textId="77777777" w:rsidR="005146A3" w:rsidRDefault="00000000">
            <w:pPr>
              <w:rPr>
                <w:rFonts w:eastAsia="Times New Roman"/>
                <w:b/>
                <w:bCs/>
                <w:color w:val="000000"/>
              </w:rPr>
            </w:pPr>
            <w:sdt>
              <w:sdtPr>
                <w:rPr>
                  <w:b/>
                  <w:bCs/>
                </w:rPr>
                <w:tag w:val="goog_rdk_19"/>
                <w:id w:val="-1866818428"/>
                <w:showingPlcHdr/>
              </w:sdtPr>
              <w:sdtContent>
                <w:r>
                  <w:t xml:space="preserve">     </w:t>
                </w:r>
              </w:sdtContent>
            </w:sdt>
          </w:p>
        </w:tc>
        <w:tc>
          <w:tcPr>
            <w:tcW w:w="426" w:type="dxa"/>
            <w:shd w:val="clear" w:color="auto" w:fill="auto"/>
            <w:vAlign w:val="center"/>
          </w:tcPr>
          <w:p w14:paraId="0F184889" w14:textId="77777777" w:rsidR="005146A3" w:rsidRDefault="00000000">
            <w:pPr>
              <w:rPr>
                <w:rFonts w:eastAsia="Times New Roman"/>
                <w:color w:val="000000"/>
              </w:rPr>
            </w:pPr>
            <w:sdt>
              <w:sdtPr>
                <w:tag w:val="goog_rdk_20"/>
                <w:id w:val="-409929746"/>
              </w:sdtPr>
              <w:sdtContent>
                <w:r>
                  <w:t>√</w:t>
                </w:r>
              </w:sdtContent>
            </w:sdt>
          </w:p>
        </w:tc>
        <w:tc>
          <w:tcPr>
            <w:tcW w:w="510" w:type="dxa"/>
            <w:shd w:val="clear" w:color="auto" w:fill="auto"/>
            <w:vAlign w:val="center"/>
          </w:tcPr>
          <w:p w14:paraId="31A35CA7" w14:textId="77777777" w:rsidR="005146A3" w:rsidRDefault="00000000">
            <w:pPr>
              <w:rPr>
                <w:rFonts w:eastAsia="Times New Roman"/>
                <w:color w:val="000000"/>
              </w:rPr>
            </w:pPr>
            <w:sdt>
              <w:sdtPr>
                <w:tag w:val="goog_rdk_21"/>
                <w:id w:val="-905839285"/>
              </w:sdtPr>
              <w:sdtContent>
                <w:r>
                  <w:t>√</w:t>
                </w:r>
              </w:sdtContent>
            </w:sdt>
          </w:p>
        </w:tc>
        <w:tc>
          <w:tcPr>
            <w:tcW w:w="400" w:type="dxa"/>
            <w:shd w:val="clear" w:color="auto" w:fill="auto"/>
            <w:vAlign w:val="center"/>
          </w:tcPr>
          <w:p w14:paraId="632644F0" w14:textId="77777777" w:rsidR="005146A3" w:rsidRDefault="00000000">
            <w:r>
              <w:t>√</w:t>
            </w:r>
          </w:p>
        </w:tc>
        <w:tc>
          <w:tcPr>
            <w:tcW w:w="507" w:type="dxa"/>
          </w:tcPr>
          <w:p w14:paraId="4E2F95F6" w14:textId="77777777" w:rsidR="005146A3" w:rsidRDefault="005146A3"/>
          <w:p w14:paraId="1298D1FE" w14:textId="77777777" w:rsidR="005146A3" w:rsidRDefault="00000000">
            <w:sdt>
              <w:sdtPr>
                <w:tag w:val="goog_rdk_2"/>
                <w:id w:val="409117239"/>
              </w:sdtPr>
              <w:sdtContent>
                <w:r>
                  <w:t>√</w:t>
                </w:r>
              </w:sdtContent>
            </w:sdt>
          </w:p>
        </w:tc>
        <w:tc>
          <w:tcPr>
            <w:tcW w:w="425" w:type="dxa"/>
          </w:tcPr>
          <w:p w14:paraId="0BBCA5AA" w14:textId="77777777" w:rsidR="005146A3" w:rsidRDefault="005146A3"/>
          <w:p w14:paraId="5F2C1A8F" w14:textId="77777777" w:rsidR="005146A3" w:rsidRDefault="00000000">
            <w:sdt>
              <w:sdtPr>
                <w:tag w:val="goog_rdk_2"/>
                <w:id w:val="-2115499030"/>
              </w:sdtPr>
              <w:sdtContent>
                <w:r>
                  <w:t>√</w:t>
                </w:r>
              </w:sdtContent>
            </w:sdt>
          </w:p>
          <w:p w14:paraId="3A03DBCE" w14:textId="77777777" w:rsidR="005146A3" w:rsidRDefault="005146A3"/>
        </w:tc>
        <w:tc>
          <w:tcPr>
            <w:tcW w:w="426" w:type="dxa"/>
          </w:tcPr>
          <w:p w14:paraId="41145157" w14:textId="77777777" w:rsidR="005146A3" w:rsidRDefault="005146A3"/>
        </w:tc>
        <w:tc>
          <w:tcPr>
            <w:tcW w:w="425" w:type="dxa"/>
          </w:tcPr>
          <w:p w14:paraId="438158D6" w14:textId="77777777" w:rsidR="005146A3" w:rsidRDefault="005146A3"/>
        </w:tc>
        <w:tc>
          <w:tcPr>
            <w:tcW w:w="567" w:type="dxa"/>
          </w:tcPr>
          <w:p w14:paraId="5439E89A" w14:textId="77777777" w:rsidR="005146A3" w:rsidRDefault="005146A3"/>
          <w:p w14:paraId="4C9D3423" w14:textId="77777777" w:rsidR="005146A3" w:rsidRDefault="00000000">
            <w:sdt>
              <w:sdtPr>
                <w:tag w:val="goog_rdk_2"/>
                <w:id w:val="1390157086"/>
              </w:sdtPr>
              <w:sdtContent>
                <w:r>
                  <w:t>√</w:t>
                </w:r>
              </w:sdtContent>
            </w:sdt>
          </w:p>
        </w:tc>
        <w:tc>
          <w:tcPr>
            <w:tcW w:w="567" w:type="dxa"/>
          </w:tcPr>
          <w:p w14:paraId="45E5F489" w14:textId="77777777" w:rsidR="005146A3" w:rsidRDefault="005146A3"/>
          <w:p w14:paraId="21E31319" w14:textId="77777777" w:rsidR="005146A3" w:rsidRDefault="00000000">
            <w:sdt>
              <w:sdtPr>
                <w:tag w:val="goog_rdk_2"/>
                <w:id w:val="1463698294"/>
              </w:sdtPr>
              <w:sdtContent>
                <w:r>
                  <w:t>√</w:t>
                </w:r>
              </w:sdtContent>
            </w:sdt>
          </w:p>
          <w:p w14:paraId="1F606C11" w14:textId="77777777" w:rsidR="005146A3" w:rsidRDefault="005146A3"/>
        </w:tc>
        <w:tc>
          <w:tcPr>
            <w:tcW w:w="425" w:type="dxa"/>
          </w:tcPr>
          <w:p w14:paraId="511E94AD" w14:textId="77777777" w:rsidR="005146A3" w:rsidRDefault="005146A3"/>
        </w:tc>
        <w:tc>
          <w:tcPr>
            <w:tcW w:w="425" w:type="dxa"/>
          </w:tcPr>
          <w:p w14:paraId="1D3A9C26" w14:textId="77777777" w:rsidR="005146A3" w:rsidRDefault="005146A3"/>
          <w:p w14:paraId="6C851579" w14:textId="77777777" w:rsidR="005146A3" w:rsidRDefault="00000000">
            <w:sdt>
              <w:sdtPr>
                <w:tag w:val="goog_rdk_2"/>
                <w:id w:val="1200351477"/>
              </w:sdtPr>
              <w:sdtContent>
                <w:r>
                  <w:t>√</w:t>
                </w:r>
              </w:sdtContent>
            </w:sdt>
          </w:p>
        </w:tc>
        <w:tc>
          <w:tcPr>
            <w:tcW w:w="426" w:type="dxa"/>
          </w:tcPr>
          <w:p w14:paraId="4895C196" w14:textId="77777777" w:rsidR="005146A3" w:rsidRDefault="005146A3"/>
        </w:tc>
        <w:tc>
          <w:tcPr>
            <w:tcW w:w="425" w:type="dxa"/>
          </w:tcPr>
          <w:p w14:paraId="3430706F" w14:textId="77777777" w:rsidR="005146A3" w:rsidRDefault="005146A3"/>
        </w:tc>
        <w:tc>
          <w:tcPr>
            <w:tcW w:w="425" w:type="dxa"/>
          </w:tcPr>
          <w:p w14:paraId="41561D1A" w14:textId="77777777" w:rsidR="005146A3" w:rsidRDefault="005146A3"/>
        </w:tc>
      </w:tr>
      <w:tr w:rsidR="005146A3" w14:paraId="40A3B939" w14:textId="77777777">
        <w:trPr>
          <w:trHeight w:val="668"/>
        </w:trPr>
        <w:tc>
          <w:tcPr>
            <w:tcW w:w="567" w:type="dxa"/>
            <w:shd w:val="clear" w:color="auto" w:fill="auto"/>
            <w:vAlign w:val="center"/>
          </w:tcPr>
          <w:p w14:paraId="712517D3" w14:textId="77777777" w:rsidR="005146A3" w:rsidRDefault="00000000">
            <w:pPr>
              <w:rPr>
                <w:b/>
                <w:bCs/>
              </w:rPr>
            </w:pPr>
            <w:r>
              <w:t>4.</w:t>
            </w:r>
          </w:p>
        </w:tc>
        <w:tc>
          <w:tcPr>
            <w:tcW w:w="2410" w:type="dxa"/>
            <w:shd w:val="clear" w:color="auto" w:fill="auto"/>
            <w:vAlign w:val="center"/>
          </w:tcPr>
          <w:p w14:paraId="370FEFAA" w14:textId="77777777" w:rsidR="005146A3" w:rsidRDefault="00000000">
            <w:pPr>
              <w:rPr>
                <w:b/>
                <w:bCs/>
              </w:rPr>
            </w:pPr>
            <w:r>
              <w:t>Machine Learning</w:t>
            </w:r>
          </w:p>
        </w:tc>
        <w:tc>
          <w:tcPr>
            <w:tcW w:w="709" w:type="dxa"/>
            <w:shd w:val="clear" w:color="auto" w:fill="auto"/>
            <w:vAlign w:val="center"/>
          </w:tcPr>
          <w:p w14:paraId="796A29E4" w14:textId="77777777" w:rsidR="005146A3" w:rsidRDefault="00000000">
            <w:pPr>
              <w:rPr>
                <w:rFonts w:eastAsia="Times New Roman"/>
                <w:b/>
                <w:bCs/>
                <w:color w:val="000000"/>
              </w:rPr>
            </w:pPr>
            <w:sdt>
              <w:sdtPr>
                <w:rPr>
                  <w:b/>
                  <w:bCs/>
                </w:rPr>
                <w:tag w:val="goog_rdk_22"/>
                <w:id w:val="-2075503378"/>
                <w:showingPlcHdr/>
              </w:sdtPr>
              <w:sdtContent>
                <w:r>
                  <w:t xml:space="preserve">     </w:t>
                </w:r>
              </w:sdtContent>
            </w:sdt>
          </w:p>
        </w:tc>
        <w:tc>
          <w:tcPr>
            <w:tcW w:w="567" w:type="dxa"/>
            <w:shd w:val="clear" w:color="auto" w:fill="auto"/>
            <w:vAlign w:val="center"/>
          </w:tcPr>
          <w:p w14:paraId="78D6078F" w14:textId="77777777" w:rsidR="005146A3" w:rsidRDefault="00000000">
            <w:pPr>
              <w:rPr>
                <w:rFonts w:eastAsia="Times New Roman"/>
                <w:b/>
                <w:bCs/>
                <w:color w:val="000000"/>
              </w:rPr>
            </w:pPr>
            <w:sdt>
              <w:sdtPr>
                <w:rPr>
                  <w:b/>
                  <w:bCs/>
                </w:rPr>
                <w:tag w:val="goog_rdk_23"/>
                <w:id w:val="-1785729324"/>
                <w:showingPlcHdr/>
              </w:sdtPr>
              <w:sdtContent>
                <w:r>
                  <w:t xml:space="preserve">     </w:t>
                </w:r>
              </w:sdtContent>
            </w:sdt>
          </w:p>
        </w:tc>
        <w:tc>
          <w:tcPr>
            <w:tcW w:w="567" w:type="dxa"/>
            <w:shd w:val="clear" w:color="auto" w:fill="auto"/>
            <w:vAlign w:val="center"/>
          </w:tcPr>
          <w:p w14:paraId="45ED0357" w14:textId="77777777" w:rsidR="005146A3" w:rsidRDefault="00000000">
            <w:pPr>
              <w:rPr>
                <w:rFonts w:eastAsia="Times New Roman"/>
                <w:color w:val="000000"/>
              </w:rPr>
            </w:pPr>
            <w:sdt>
              <w:sdtPr>
                <w:tag w:val="goog_rdk_24"/>
                <w:id w:val="-1472515740"/>
              </w:sdtPr>
              <w:sdtContent>
                <w:r>
                  <w:t>√</w:t>
                </w:r>
              </w:sdtContent>
            </w:sdt>
          </w:p>
        </w:tc>
        <w:tc>
          <w:tcPr>
            <w:tcW w:w="567" w:type="dxa"/>
            <w:shd w:val="clear" w:color="auto" w:fill="auto"/>
            <w:vAlign w:val="center"/>
          </w:tcPr>
          <w:p w14:paraId="30A60D54" w14:textId="77777777" w:rsidR="005146A3" w:rsidRDefault="005146A3"/>
        </w:tc>
        <w:tc>
          <w:tcPr>
            <w:tcW w:w="567" w:type="dxa"/>
            <w:shd w:val="clear" w:color="auto" w:fill="auto"/>
            <w:vAlign w:val="center"/>
          </w:tcPr>
          <w:p w14:paraId="6D5A187E" w14:textId="77777777" w:rsidR="005146A3" w:rsidRDefault="00000000">
            <w:pPr>
              <w:rPr>
                <w:rFonts w:eastAsia="Times New Roman"/>
                <w:b/>
                <w:bCs/>
                <w:color w:val="000000"/>
              </w:rPr>
            </w:pPr>
            <w:sdt>
              <w:sdtPr>
                <w:rPr>
                  <w:b/>
                  <w:bCs/>
                </w:rPr>
                <w:tag w:val="goog_rdk_25"/>
                <w:id w:val="411671842"/>
                <w:showingPlcHdr/>
              </w:sdtPr>
              <w:sdtContent>
                <w:r>
                  <w:t xml:space="preserve">     </w:t>
                </w:r>
              </w:sdtContent>
            </w:sdt>
          </w:p>
        </w:tc>
        <w:tc>
          <w:tcPr>
            <w:tcW w:w="425" w:type="dxa"/>
            <w:shd w:val="clear" w:color="auto" w:fill="auto"/>
            <w:vAlign w:val="center"/>
          </w:tcPr>
          <w:p w14:paraId="346A96D4" w14:textId="77777777" w:rsidR="005146A3" w:rsidRDefault="00000000">
            <w:pPr>
              <w:rPr>
                <w:rFonts w:eastAsia="Times New Roman"/>
                <w:b/>
                <w:bCs/>
                <w:color w:val="000000"/>
              </w:rPr>
            </w:pPr>
            <w:sdt>
              <w:sdtPr>
                <w:rPr>
                  <w:b/>
                  <w:bCs/>
                </w:rPr>
                <w:tag w:val="goog_rdk_26"/>
                <w:id w:val="1941791219"/>
                <w:showingPlcHdr/>
              </w:sdtPr>
              <w:sdtContent>
                <w:r>
                  <w:t xml:space="preserve">     </w:t>
                </w:r>
              </w:sdtContent>
            </w:sdt>
          </w:p>
        </w:tc>
        <w:tc>
          <w:tcPr>
            <w:tcW w:w="425" w:type="dxa"/>
            <w:shd w:val="clear" w:color="auto" w:fill="auto"/>
            <w:vAlign w:val="center"/>
          </w:tcPr>
          <w:p w14:paraId="782922FF" w14:textId="77777777" w:rsidR="005146A3" w:rsidRDefault="005146A3"/>
        </w:tc>
        <w:tc>
          <w:tcPr>
            <w:tcW w:w="426" w:type="dxa"/>
            <w:shd w:val="clear" w:color="auto" w:fill="auto"/>
            <w:vAlign w:val="center"/>
          </w:tcPr>
          <w:p w14:paraId="5D3084A0" w14:textId="77777777" w:rsidR="005146A3" w:rsidRDefault="00000000">
            <w:pPr>
              <w:rPr>
                <w:rFonts w:eastAsia="Times New Roman"/>
                <w:color w:val="000000"/>
              </w:rPr>
            </w:pPr>
            <w:sdt>
              <w:sdtPr>
                <w:tag w:val="goog_rdk_2"/>
                <w:id w:val="1522044454"/>
              </w:sdtPr>
              <w:sdtContent>
                <w:r>
                  <w:t>√</w:t>
                </w:r>
              </w:sdtContent>
            </w:sdt>
          </w:p>
        </w:tc>
        <w:tc>
          <w:tcPr>
            <w:tcW w:w="510" w:type="dxa"/>
            <w:shd w:val="clear" w:color="auto" w:fill="auto"/>
            <w:vAlign w:val="center"/>
          </w:tcPr>
          <w:p w14:paraId="295CCEDC" w14:textId="77777777" w:rsidR="005146A3" w:rsidRDefault="00000000">
            <w:pPr>
              <w:rPr>
                <w:rFonts w:eastAsia="Times New Roman"/>
                <w:b/>
                <w:bCs/>
                <w:color w:val="000000"/>
              </w:rPr>
            </w:pPr>
            <w:sdt>
              <w:sdtPr>
                <w:rPr>
                  <w:b/>
                  <w:bCs/>
                </w:rPr>
                <w:tag w:val="goog_rdk_29"/>
                <w:id w:val="408359261"/>
                <w:showingPlcHdr/>
              </w:sdtPr>
              <w:sdtContent>
                <w:r>
                  <w:t xml:space="preserve">     </w:t>
                </w:r>
              </w:sdtContent>
            </w:sdt>
          </w:p>
        </w:tc>
        <w:tc>
          <w:tcPr>
            <w:tcW w:w="400" w:type="dxa"/>
            <w:shd w:val="clear" w:color="auto" w:fill="auto"/>
            <w:vAlign w:val="bottom"/>
          </w:tcPr>
          <w:p w14:paraId="68789481" w14:textId="77777777" w:rsidR="005146A3" w:rsidRDefault="00000000">
            <w:r>
              <w:t>√</w:t>
            </w:r>
          </w:p>
        </w:tc>
        <w:tc>
          <w:tcPr>
            <w:tcW w:w="507" w:type="dxa"/>
          </w:tcPr>
          <w:p w14:paraId="74E5F6BF" w14:textId="77777777" w:rsidR="005146A3" w:rsidRDefault="005146A3"/>
          <w:p w14:paraId="3537EE14" w14:textId="77777777" w:rsidR="005146A3" w:rsidRDefault="00000000">
            <w:sdt>
              <w:sdtPr>
                <w:tag w:val="goog_rdk_2"/>
                <w:id w:val="-1536498137"/>
              </w:sdtPr>
              <w:sdtContent>
                <w:r>
                  <w:t>√</w:t>
                </w:r>
              </w:sdtContent>
            </w:sdt>
          </w:p>
        </w:tc>
        <w:tc>
          <w:tcPr>
            <w:tcW w:w="425" w:type="dxa"/>
          </w:tcPr>
          <w:p w14:paraId="3DB5564C" w14:textId="77777777" w:rsidR="005146A3" w:rsidRDefault="005146A3"/>
          <w:p w14:paraId="70BC8410" w14:textId="77777777" w:rsidR="005146A3" w:rsidRDefault="00000000">
            <w:r>
              <w:t>√</w:t>
            </w:r>
          </w:p>
        </w:tc>
        <w:tc>
          <w:tcPr>
            <w:tcW w:w="426" w:type="dxa"/>
          </w:tcPr>
          <w:p w14:paraId="0B234D95" w14:textId="77777777" w:rsidR="005146A3" w:rsidRDefault="005146A3"/>
          <w:p w14:paraId="6463F2AB" w14:textId="77777777" w:rsidR="005146A3" w:rsidRDefault="00000000">
            <w:sdt>
              <w:sdtPr>
                <w:tag w:val="goog_rdk_2"/>
                <w:id w:val="-1013607460"/>
              </w:sdtPr>
              <w:sdtContent>
                <w:r>
                  <w:t>√</w:t>
                </w:r>
              </w:sdtContent>
            </w:sdt>
          </w:p>
        </w:tc>
        <w:tc>
          <w:tcPr>
            <w:tcW w:w="425" w:type="dxa"/>
          </w:tcPr>
          <w:p w14:paraId="69616408" w14:textId="77777777" w:rsidR="005146A3" w:rsidRDefault="005146A3"/>
        </w:tc>
        <w:tc>
          <w:tcPr>
            <w:tcW w:w="567" w:type="dxa"/>
          </w:tcPr>
          <w:p w14:paraId="584785E9" w14:textId="77777777" w:rsidR="005146A3" w:rsidRDefault="005146A3"/>
        </w:tc>
        <w:tc>
          <w:tcPr>
            <w:tcW w:w="567" w:type="dxa"/>
          </w:tcPr>
          <w:p w14:paraId="4AE910EA" w14:textId="77777777" w:rsidR="005146A3" w:rsidRDefault="005146A3"/>
          <w:p w14:paraId="6A3AAF9B" w14:textId="77777777" w:rsidR="005146A3" w:rsidRDefault="00000000">
            <w:sdt>
              <w:sdtPr>
                <w:tag w:val="goog_rdk_2"/>
                <w:id w:val="-970434574"/>
              </w:sdtPr>
              <w:sdtContent>
                <w:r>
                  <w:t>√</w:t>
                </w:r>
              </w:sdtContent>
            </w:sdt>
          </w:p>
        </w:tc>
        <w:tc>
          <w:tcPr>
            <w:tcW w:w="425" w:type="dxa"/>
          </w:tcPr>
          <w:p w14:paraId="686FBBE7" w14:textId="77777777" w:rsidR="005146A3" w:rsidRDefault="005146A3"/>
          <w:p w14:paraId="21886AA8" w14:textId="77777777" w:rsidR="005146A3" w:rsidRDefault="00000000">
            <w:r>
              <w:t>√</w:t>
            </w:r>
          </w:p>
        </w:tc>
        <w:tc>
          <w:tcPr>
            <w:tcW w:w="425" w:type="dxa"/>
          </w:tcPr>
          <w:p w14:paraId="09706B6D" w14:textId="77777777" w:rsidR="005146A3" w:rsidRDefault="005146A3"/>
          <w:p w14:paraId="38D5F782" w14:textId="77777777" w:rsidR="005146A3" w:rsidRDefault="00000000">
            <w:sdt>
              <w:sdtPr>
                <w:tag w:val="goog_rdk_2"/>
                <w:id w:val="679552204"/>
              </w:sdtPr>
              <w:sdtContent>
                <w:r>
                  <w:t>√</w:t>
                </w:r>
              </w:sdtContent>
            </w:sdt>
          </w:p>
        </w:tc>
        <w:tc>
          <w:tcPr>
            <w:tcW w:w="426" w:type="dxa"/>
          </w:tcPr>
          <w:p w14:paraId="038517F0" w14:textId="77777777" w:rsidR="005146A3" w:rsidRDefault="005146A3"/>
        </w:tc>
        <w:tc>
          <w:tcPr>
            <w:tcW w:w="425" w:type="dxa"/>
          </w:tcPr>
          <w:p w14:paraId="23F40045" w14:textId="77777777" w:rsidR="005146A3" w:rsidRDefault="005146A3"/>
        </w:tc>
        <w:tc>
          <w:tcPr>
            <w:tcW w:w="425" w:type="dxa"/>
          </w:tcPr>
          <w:p w14:paraId="62BB25BD" w14:textId="77777777" w:rsidR="005146A3" w:rsidRDefault="005146A3"/>
        </w:tc>
      </w:tr>
      <w:tr w:rsidR="005146A3" w14:paraId="5857A38D" w14:textId="77777777">
        <w:trPr>
          <w:trHeight w:val="668"/>
        </w:trPr>
        <w:tc>
          <w:tcPr>
            <w:tcW w:w="567" w:type="dxa"/>
            <w:shd w:val="clear" w:color="auto" w:fill="auto"/>
            <w:vAlign w:val="center"/>
          </w:tcPr>
          <w:p w14:paraId="64059952" w14:textId="77777777" w:rsidR="005146A3" w:rsidRDefault="00000000">
            <w:pPr>
              <w:rPr>
                <w:b/>
                <w:bCs/>
              </w:rPr>
            </w:pPr>
            <w:r>
              <w:t>5.</w:t>
            </w:r>
          </w:p>
        </w:tc>
        <w:tc>
          <w:tcPr>
            <w:tcW w:w="2410" w:type="dxa"/>
            <w:shd w:val="clear" w:color="auto" w:fill="auto"/>
            <w:vAlign w:val="center"/>
          </w:tcPr>
          <w:p w14:paraId="45D7C1EB" w14:textId="77777777" w:rsidR="005146A3" w:rsidRDefault="00000000">
            <w:pPr>
              <w:rPr>
                <w:b/>
                <w:bCs/>
              </w:rPr>
            </w:pPr>
            <w:r>
              <w:t xml:space="preserve">Hasil </w:t>
            </w:r>
            <w:proofErr w:type="spellStart"/>
            <w:r>
              <w:t>Klasifikasi</w:t>
            </w:r>
            <w:proofErr w:type="spellEnd"/>
          </w:p>
        </w:tc>
        <w:tc>
          <w:tcPr>
            <w:tcW w:w="709" w:type="dxa"/>
            <w:shd w:val="clear" w:color="auto" w:fill="auto"/>
            <w:vAlign w:val="center"/>
          </w:tcPr>
          <w:p w14:paraId="01373A21" w14:textId="77777777" w:rsidR="005146A3" w:rsidRDefault="00000000">
            <w:pPr>
              <w:rPr>
                <w:rFonts w:eastAsia="Times New Roman"/>
                <w:b/>
                <w:bCs/>
                <w:color w:val="000000"/>
              </w:rPr>
            </w:pPr>
            <w:sdt>
              <w:sdtPr>
                <w:rPr>
                  <w:b/>
                  <w:bCs/>
                </w:rPr>
                <w:tag w:val="goog_rdk_30"/>
                <w:id w:val="2035232330"/>
                <w:showingPlcHdr/>
              </w:sdtPr>
              <w:sdtContent>
                <w:r>
                  <w:t xml:space="preserve">     </w:t>
                </w:r>
              </w:sdtContent>
            </w:sdt>
          </w:p>
        </w:tc>
        <w:tc>
          <w:tcPr>
            <w:tcW w:w="567" w:type="dxa"/>
            <w:shd w:val="clear" w:color="auto" w:fill="auto"/>
            <w:vAlign w:val="center"/>
          </w:tcPr>
          <w:p w14:paraId="3EBDAABA" w14:textId="77777777" w:rsidR="005146A3" w:rsidRDefault="00000000">
            <w:pPr>
              <w:rPr>
                <w:rFonts w:eastAsia="Times New Roman"/>
                <w:color w:val="000000"/>
              </w:rPr>
            </w:pPr>
            <w:sdt>
              <w:sdtPr>
                <w:tag w:val="goog_rdk_31"/>
                <w:id w:val="426081146"/>
              </w:sdtPr>
              <w:sdtContent>
                <w:r>
                  <w:t>√</w:t>
                </w:r>
              </w:sdtContent>
            </w:sdt>
          </w:p>
        </w:tc>
        <w:tc>
          <w:tcPr>
            <w:tcW w:w="567" w:type="dxa"/>
            <w:shd w:val="clear" w:color="auto" w:fill="auto"/>
            <w:vAlign w:val="center"/>
          </w:tcPr>
          <w:p w14:paraId="0D4B77E4" w14:textId="77777777" w:rsidR="005146A3" w:rsidRDefault="005146A3"/>
        </w:tc>
        <w:tc>
          <w:tcPr>
            <w:tcW w:w="567" w:type="dxa"/>
            <w:shd w:val="clear" w:color="auto" w:fill="auto"/>
            <w:vAlign w:val="center"/>
          </w:tcPr>
          <w:p w14:paraId="23432E5C" w14:textId="77777777" w:rsidR="005146A3" w:rsidRDefault="005146A3"/>
        </w:tc>
        <w:tc>
          <w:tcPr>
            <w:tcW w:w="567" w:type="dxa"/>
            <w:shd w:val="clear" w:color="auto" w:fill="auto"/>
            <w:vAlign w:val="center"/>
          </w:tcPr>
          <w:p w14:paraId="635652AA" w14:textId="77777777" w:rsidR="005146A3" w:rsidRDefault="00000000">
            <w:pPr>
              <w:rPr>
                <w:rFonts w:eastAsia="Times New Roman"/>
                <w:b/>
                <w:bCs/>
                <w:color w:val="000000"/>
              </w:rPr>
            </w:pPr>
            <w:sdt>
              <w:sdtPr>
                <w:rPr>
                  <w:b/>
                  <w:bCs/>
                </w:rPr>
                <w:tag w:val="goog_rdk_32"/>
                <w:id w:val="1614708340"/>
                <w:showingPlcHdr/>
              </w:sdtPr>
              <w:sdtContent>
                <w:r>
                  <w:t xml:space="preserve">     </w:t>
                </w:r>
              </w:sdtContent>
            </w:sdt>
          </w:p>
        </w:tc>
        <w:tc>
          <w:tcPr>
            <w:tcW w:w="425" w:type="dxa"/>
            <w:shd w:val="clear" w:color="auto" w:fill="auto"/>
            <w:vAlign w:val="center"/>
          </w:tcPr>
          <w:p w14:paraId="01AE3C66" w14:textId="77777777" w:rsidR="005146A3" w:rsidRDefault="00000000">
            <w:sdt>
              <w:sdtPr>
                <w:tag w:val="goog_rdk_2"/>
                <w:id w:val="-482847679"/>
              </w:sdtPr>
              <w:sdtContent>
                <w:r>
                  <w:t>√</w:t>
                </w:r>
              </w:sdtContent>
            </w:sdt>
          </w:p>
        </w:tc>
        <w:tc>
          <w:tcPr>
            <w:tcW w:w="425" w:type="dxa"/>
            <w:shd w:val="clear" w:color="auto" w:fill="auto"/>
            <w:vAlign w:val="center"/>
          </w:tcPr>
          <w:p w14:paraId="144FB31B" w14:textId="77777777" w:rsidR="005146A3" w:rsidRDefault="00000000">
            <w:pPr>
              <w:rPr>
                <w:rFonts w:eastAsia="Times New Roman"/>
                <w:b/>
                <w:bCs/>
                <w:color w:val="000000"/>
              </w:rPr>
            </w:pPr>
            <w:sdt>
              <w:sdtPr>
                <w:rPr>
                  <w:b/>
                  <w:bCs/>
                </w:rPr>
                <w:tag w:val="goog_rdk_33"/>
                <w:id w:val="-2112415580"/>
                <w:showingPlcHdr/>
              </w:sdtPr>
              <w:sdtContent>
                <w:r>
                  <w:t xml:space="preserve">     </w:t>
                </w:r>
              </w:sdtContent>
            </w:sdt>
          </w:p>
        </w:tc>
        <w:tc>
          <w:tcPr>
            <w:tcW w:w="426" w:type="dxa"/>
            <w:shd w:val="clear" w:color="auto" w:fill="auto"/>
            <w:vAlign w:val="center"/>
          </w:tcPr>
          <w:p w14:paraId="5096C011" w14:textId="77777777" w:rsidR="005146A3" w:rsidRDefault="00000000">
            <w:pPr>
              <w:rPr>
                <w:rFonts w:eastAsia="Times New Roman"/>
                <w:color w:val="000000"/>
              </w:rPr>
            </w:pPr>
            <w:sdt>
              <w:sdtPr>
                <w:tag w:val="goog_rdk_34"/>
                <w:id w:val="-1424956302"/>
              </w:sdtPr>
              <w:sdtContent>
                <w:r>
                  <w:t>√</w:t>
                </w:r>
              </w:sdtContent>
            </w:sdt>
          </w:p>
        </w:tc>
        <w:tc>
          <w:tcPr>
            <w:tcW w:w="510" w:type="dxa"/>
            <w:shd w:val="clear" w:color="auto" w:fill="auto"/>
            <w:vAlign w:val="center"/>
          </w:tcPr>
          <w:p w14:paraId="425331EE" w14:textId="77777777" w:rsidR="005146A3" w:rsidRDefault="00000000">
            <w:pPr>
              <w:rPr>
                <w:rFonts w:eastAsia="Times New Roman"/>
                <w:color w:val="000000"/>
              </w:rPr>
            </w:pPr>
            <w:sdt>
              <w:sdtPr>
                <w:tag w:val="goog_rdk_35"/>
                <w:id w:val="1437944382"/>
              </w:sdtPr>
              <w:sdtContent>
                <w:r>
                  <w:t>√</w:t>
                </w:r>
              </w:sdtContent>
            </w:sdt>
          </w:p>
        </w:tc>
        <w:tc>
          <w:tcPr>
            <w:tcW w:w="400" w:type="dxa"/>
            <w:shd w:val="clear" w:color="auto" w:fill="auto"/>
            <w:vAlign w:val="center"/>
          </w:tcPr>
          <w:p w14:paraId="0CAF4491" w14:textId="77777777" w:rsidR="005146A3" w:rsidRDefault="00000000">
            <w:r>
              <w:t>√</w:t>
            </w:r>
          </w:p>
        </w:tc>
        <w:tc>
          <w:tcPr>
            <w:tcW w:w="507" w:type="dxa"/>
          </w:tcPr>
          <w:p w14:paraId="3AE61EA1" w14:textId="77777777" w:rsidR="005146A3" w:rsidRDefault="005146A3"/>
          <w:p w14:paraId="2931E9EB" w14:textId="77777777" w:rsidR="005146A3" w:rsidRDefault="00000000">
            <w:sdt>
              <w:sdtPr>
                <w:tag w:val="goog_rdk_2"/>
                <w:id w:val="-1620836669"/>
              </w:sdtPr>
              <w:sdtContent>
                <w:r>
                  <w:t>√</w:t>
                </w:r>
              </w:sdtContent>
            </w:sdt>
          </w:p>
        </w:tc>
        <w:tc>
          <w:tcPr>
            <w:tcW w:w="425" w:type="dxa"/>
          </w:tcPr>
          <w:p w14:paraId="7AE7B7A1" w14:textId="77777777" w:rsidR="005146A3" w:rsidRDefault="005146A3"/>
          <w:p w14:paraId="267CA4D5" w14:textId="77777777" w:rsidR="005146A3" w:rsidRDefault="005146A3"/>
        </w:tc>
        <w:tc>
          <w:tcPr>
            <w:tcW w:w="426" w:type="dxa"/>
          </w:tcPr>
          <w:p w14:paraId="16CC5746" w14:textId="77777777" w:rsidR="005146A3" w:rsidRDefault="005146A3"/>
          <w:p w14:paraId="383CCE61" w14:textId="77777777" w:rsidR="005146A3" w:rsidRDefault="00000000">
            <w:sdt>
              <w:sdtPr>
                <w:tag w:val="goog_rdk_2"/>
                <w:id w:val="-376709666"/>
              </w:sdtPr>
              <w:sdtContent>
                <w:r>
                  <w:t>√</w:t>
                </w:r>
              </w:sdtContent>
            </w:sdt>
          </w:p>
        </w:tc>
        <w:tc>
          <w:tcPr>
            <w:tcW w:w="425" w:type="dxa"/>
          </w:tcPr>
          <w:p w14:paraId="0FC630B0" w14:textId="77777777" w:rsidR="005146A3" w:rsidRDefault="005146A3"/>
          <w:p w14:paraId="4146946C" w14:textId="77777777" w:rsidR="005146A3" w:rsidRDefault="00000000">
            <w:r>
              <w:t>√</w:t>
            </w:r>
          </w:p>
        </w:tc>
        <w:tc>
          <w:tcPr>
            <w:tcW w:w="567" w:type="dxa"/>
          </w:tcPr>
          <w:p w14:paraId="4BB8CDD3" w14:textId="77777777" w:rsidR="005146A3" w:rsidRDefault="005146A3"/>
          <w:p w14:paraId="0BBCE249" w14:textId="77777777" w:rsidR="005146A3" w:rsidRDefault="005146A3"/>
        </w:tc>
        <w:tc>
          <w:tcPr>
            <w:tcW w:w="567" w:type="dxa"/>
          </w:tcPr>
          <w:p w14:paraId="6841BAB2" w14:textId="77777777" w:rsidR="005146A3" w:rsidRDefault="005146A3"/>
        </w:tc>
        <w:tc>
          <w:tcPr>
            <w:tcW w:w="425" w:type="dxa"/>
          </w:tcPr>
          <w:p w14:paraId="3CA43700" w14:textId="77777777" w:rsidR="005146A3" w:rsidRDefault="005146A3"/>
          <w:p w14:paraId="02DEC9E7" w14:textId="77777777" w:rsidR="005146A3" w:rsidRDefault="00000000">
            <w:r>
              <w:t>√</w:t>
            </w:r>
          </w:p>
        </w:tc>
        <w:tc>
          <w:tcPr>
            <w:tcW w:w="425" w:type="dxa"/>
          </w:tcPr>
          <w:p w14:paraId="37F460A9" w14:textId="77777777" w:rsidR="005146A3" w:rsidRDefault="005146A3"/>
        </w:tc>
        <w:tc>
          <w:tcPr>
            <w:tcW w:w="426" w:type="dxa"/>
          </w:tcPr>
          <w:p w14:paraId="352D00A6" w14:textId="77777777" w:rsidR="005146A3" w:rsidRDefault="005146A3"/>
          <w:p w14:paraId="1A7EB533" w14:textId="77777777" w:rsidR="005146A3" w:rsidRDefault="00000000">
            <w:sdt>
              <w:sdtPr>
                <w:tag w:val="goog_rdk_2"/>
                <w:id w:val="-437059018"/>
              </w:sdtPr>
              <w:sdtContent>
                <w:r>
                  <w:t>√</w:t>
                </w:r>
              </w:sdtContent>
            </w:sdt>
          </w:p>
        </w:tc>
        <w:tc>
          <w:tcPr>
            <w:tcW w:w="425" w:type="dxa"/>
          </w:tcPr>
          <w:p w14:paraId="09FA37A7" w14:textId="77777777" w:rsidR="005146A3" w:rsidRDefault="005146A3"/>
          <w:p w14:paraId="5F35B824" w14:textId="77777777" w:rsidR="005146A3" w:rsidRDefault="005146A3"/>
        </w:tc>
        <w:tc>
          <w:tcPr>
            <w:tcW w:w="425" w:type="dxa"/>
          </w:tcPr>
          <w:p w14:paraId="2AE618F1" w14:textId="77777777" w:rsidR="005146A3" w:rsidRDefault="005146A3"/>
        </w:tc>
      </w:tr>
      <w:tr w:rsidR="005146A3" w14:paraId="63C31BD6" w14:textId="77777777">
        <w:trPr>
          <w:trHeight w:val="694"/>
        </w:trPr>
        <w:tc>
          <w:tcPr>
            <w:tcW w:w="567" w:type="dxa"/>
            <w:shd w:val="clear" w:color="auto" w:fill="auto"/>
            <w:vAlign w:val="center"/>
          </w:tcPr>
          <w:p w14:paraId="352A356F" w14:textId="77777777" w:rsidR="005146A3" w:rsidRDefault="00000000">
            <w:pPr>
              <w:rPr>
                <w:b/>
                <w:bCs/>
              </w:rPr>
            </w:pPr>
            <w:r>
              <w:t>6.</w:t>
            </w:r>
          </w:p>
        </w:tc>
        <w:tc>
          <w:tcPr>
            <w:tcW w:w="2410" w:type="dxa"/>
            <w:shd w:val="clear" w:color="auto" w:fill="auto"/>
            <w:vAlign w:val="center"/>
          </w:tcPr>
          <w:p w14:paraId="2F50BBAB" w14:textId="77777777" w:rsidR="005146A3" w:rsidRDefault="00000000">
            <w:r>
              <w:t xml:space="preserve">Hasil </w:t>
            </w:r>
            <w:proofErr w:type="spellStart"/>
            <w:r>
              <w:t>Akurasi</w:t>
            </w:r>
            <w:proofErr w:type="spellEnd"/>
          </w:p>
        </w:tc>
        <w:tc>
          <w:tcPr>
            <w:tcW w:w="709" w:type="dxa"/>
            <w:shd w:val="clear" w:color="auto" w:fill="auto"/>
            <w:vAlign w:val="center"/>
          </w:tcPr>
          <w:p w14:paraId="473C4884" w14:textId="77777777" w:rsidR="005146A3" w:rsidRDefault="00000000">
            <w:pPr>
              <w:rPr>
                <w:rFonts w:eastAsia="Times New Roman"/>
                <w:b/>
                <w:bCs/>
                <w:color w:val="000000"/>
              </w:rPr>
            </w:pPr>
            <w:sdt>
              <w:sdtPr>
                <w:rPr>
                  <w:b/>
                  <w:bCs/>
                </w:rPr>
                <w:tag w:val="goog_rdk_36"/>
                <w:id w:val="1893075439"/>
                <w:showingPlcHdr/>
              </w:sdtPr>
              <w:sdtContent>
                <w:r>
                  <w:t xml:space="preserve">     </w:t>
                </w:r>
              </w:sdtContent>
            </w:sdt>
          </w:p>
        </w:tc>
        <w:tc>
          <w:tcPr>
            <w:tcW w:w="567" w:type="dxa"/>
            <w:shd w:val="clear" w:color="auto" w:fill="auto"/>
            <w:vAlign w:val="center"/>
          </w:tcPr>
          <w:p w14:paraId="6EB6CF09" w14:textId="77777777" w:rsidR="005146A3" w:rsidRDefault="00000000">
            <w:sdt>
              <w:sdtPr>
                <w:tag w:val="goog_rdk_2"/>
                <w:id w:val="734599176"/>
              </w:sdtPr>
              <w:sdtContent>
                <w:r>
                  <w:t>√</w:t>
                </w:r>
              </w:sdtContent>
            </w:sdt>
          </w:p>
        </w:tc>
        <w:tc>
          <w:tcPr>
            <w:tcW w:w="567" w:type="dxa"/>
            <w:shd w:val="clear" w:color="auto" w:fill="auto"/>
            <w:vAlign w:val="center"/>
          </w:tcPr>
          <w:p w14:paraId="7631795D" w14:textId="77777777" w:rsidR="005146A3" w:rsidRDefault="005146A3"/>
          <w:p w14:paraId="6309D09B" w14:textId="77777777" w:rsidR="005146A3" w:rsidRDefault="00000000">
            <w:pPr>
              <w:rPr>
                <w:rFonts w:eastAsia="Times New Roman"/>
                <w:b/>
                <w:bCs/>
                <w:color w:val="000000"/>
              </w:rPr>
            </w:pPr>
            <w:sdt>
              <w:sdtPr>
                <w:tag w:val="goog_rdk_2"/>
                <w:id w:val="872578871"/>
              </w:sdtPr>
              <w:sdtContent>
                <w:r>
                  <w:t>√</w:t>
                </w:r>
              </w:sdtContent>
            </w:sdt>
            <w:sdt>
              <w:sdtPr>
                <w:rPr>
                  <w:b/>
                  <w:bCs/>
                </w:rPr>
                <w:tag w:val="goog_rdk_37"/>
                <w:id w:val="1589733038"/>
                <w:showingPlcHdr/>
              </w:sdtPr>
              <w:sdtContent>
                <w:r>
                  <w:t xml:space="preserve">     </w:t>
                </w:r>
              </w:sdtContent>
            </w:sdt>
          </w:p>
        </w:tc>
        <w:tc>
          <w:tcPr>
            <w:tcW w:w="567" w:type="dxa"/>
            <w:shd w:val="clear" w:color="auto" w:fill="auto"/>
            <w:vAlign w:val="center"/>
          </w:tcPr>
          <w:p w14:paraId="0A94B2D6" w14:textId="77777777" w:rsidR="005146A3" w:rsidRDefault="005146A3"/>
        </w:tc>
        <w:tc>
          <w:tcPr>
            <w:tcW w:w="567" w:type="dxa"/>
            <w:shd w:val="clear" w:color="auto" w:fill="auto"/>
            <w:vAlign w:val="center"/>
          </w:tcPr>
          <w:p w14:paraId="059D7E22" w14:textId="77777777" w:rsidR="005146A3" w:rsidRDefault="005146A3"/>
        </w:tc>
        <w:tc>
          <w:tcPr>
            <w:tcW w:w="425" w:type="dxa"/>
            <w:shd w:val="clear" w:color="auto" w:fill="auto"/>
            <w:vAlign w:val="center"/>
          </w:tcPr>
          <w:p w14:paraId="05FC8F49" w14:textId="77777777" w:rsidR="005146A3" w:rsidRDefault="00000000">
            <w:sdt>
              <w:sdtPr>
                <w:tag w:val="goog_rdk_2"/>
                <w:id w:val="-1108742462"/>
              </w:sdtPr>
              <w:sdtContent>
                <w:r>
                  <w:t>√</w:t>
                </w:r>
              </w:sdtContent>
            </w:sdt>
          </w:p>
        </w:tc>
        <w:tc>
          <w:tcPr>
            <w:tcW w:w="425" w:type="dxa"/>
            <w:shd w:val="clear" w:color="auto" w:fill="auto"/>
            <w:vAlign w:val="center"/>
          </w:tcPr>
          <w:p w14:paraId="45118816" w14:textId="77777777" w:rsidR="005146A3" w:rsidRDefault="00000000">
            <w:sdt>
              <w:sdtPr>
                <w:tag w:val="goog_rdk_2"/>
                <w:id w:val="55900607"/>
              </w:sdtPr>
              <w:sdtContent>
                <w:r>
                  <w:t>√</w:t>
                </w:r>
              </w:sdtContent>
            </w:sdt>
          </w:p>
        </w:tc>
        <w:tc>
          <w:tcPr>
            <w:tcW w:w="426" w:type="dxa"/>
            <w:shd w:val="clear" w:color="auto" w:fill="auto"/>
            <w:vAlign w:val="center"/>
          </w:tcPr>
          <w:p w14:paraId="4C9E800B" w14:textId="77777777" w:rsidR="005146A3" w:rsidRDefault="005146A3"/>
        </w:tc>
        <w:tc>
          <w:tcPr>
            <w:tcW w:w="510" w:type="dxa"/>
            <w:shd w:val="clear" w:color="auto" w:fill="auto"/>
            <w:vAlign w:val="bottom"/>
          </w:tcPr>
          <w:p w14:paraId="77A30DD8" w14:textId="77777777" w:rsidR="005146A3" w:rsidRDefault="005146A3"/>
        </w:tc>
        <w:tc>
          <w:tcPr>
            <w:tcW w:w="400" w:type="dxa"/>
            <w:shd w:val="clear" w:color="auto" w:fill="auto"/>
            <w:vAlign w:val="bottom"/>
          </w:tcPr>
          <w:p w14:paraId="45570E3B" w14:textId="77777777" w:rsidR="005146A3" w:rsidRDefault="005146A3"/>
        </w:tc>
        <w:tc>
          <w:tcPr>
            <w:tcW w:w="507" w:type="dxa"/>
          </w:tcPr>
          <w:p w14:paraId="37C9C387" w14:textId="77777777" w:rsidR="005146A3" w:rsidRDefault="005146A3"/>
        </w:tc>
        <w:tc>
          <w:tcPr>
            <w:tcW w:w="425" w:type="dxa"/>
          </w:tcPr>
          <w:p w14:paraId="525EE091" w14:textId="77777777" w:rsidR="005146A3" w:rsidRDefault="005146A3"/>
        </w:tc>
        <w:tc>
          <w:tcPr>
            <w:tcW w:w="426" w:type="dxa"/>
          </w:tcPr>
          <w:p w14:paraId="1CDA024E" w14:textId="77777777" w:rsidR="005146A3" w:rsidRDefault="005146A3"/>
          <w:p w14:paraId="729725D4" w14:textId="77777777" w:rsidR="005146A3" w:rsidRDefault="00000000">
            <w:sdt>
              <w:sdtPr>
                <w:tag w:val="goog_rdk_2"/>
                <w:id w:val="2030373950"/>
              </w:sdtPr>
              <w:sdtContent>
                <w:r>
                  <w:t>√</w:t>
                </w:r>
              </w:sdtContent>
            </w:sdt>
          </w:p>
        </w:tc>
        <w:tc>
          <w:tcPr>
            <w:tcW w:w="425" w:type="dxa"/>
          </w:tcPr>
          <w:p w14:paraId="2B931866" w14:textId="77777777" w:rsidR="005146A3" w:rsidRDefault="005146A3"/>
        </w:tc>
        <w:tc>
          <w:tcPr>
            <w:tcW w:w="567" w:type="dxa"/>
          </w:tcPr>
          <w:p w14:paraId="451BC790" w14:textId="77777777" w:rsidR="005146A3" w:rsidRDefault="005146A3"/>
        </w:tc>
        <w:tc>
          <w:tcPr>
            <w:tcW w:w="567" w:type="dxa"/>
          </w:tcPr>
          <w:p w14:paraId="55C3B63A" w14:textId="77777777" w:rsidR="005146A3" w:rsidRDefault="005146A3"/>
        </w:tc>
        <w:tc>
          <w:tcPr>
            <w:tcW w:w="425" w:type="dxa"/>
          </w:tcPr>
          <w:p w14:paraId="5032C3E2" w14:textId="77777777" w:rsidR="005146A3" w:rsidRDefault="005146A3"/>
        </w:tc>
        <w:tc>
          <w:tcPr>
            <w:tcW w:w="425" w:type="dxa"/>
          </w:tcPr>
          <w:p w14:paraId="469195C2" w14:textId="77777777" w:rsidR="005146A3" w:rsidRDefault="005146A3"/>
          <w:p w14:paraId="5A2B1974" w14:textId="77777777" w:rsidR="005146A3" w:rsidRDefault="00000000">
            <w:sdt>
              <w:sdtPr>
                <w:tag w:val="goog_rdk_2"/>
                <w:id w:val="-265076858"/>
              </w:sdtPr>
              <w:sdtContent>
                <w:r>
                  <w:t>√</w:t>
                </w:r>
              </w:sdtContent>
            </w:sdt>
          </w:p>
        </w:tc>
        <w:tc>
          <w:tcPr>
            <w:tcW w:w="426" w:type="dxa"/>
          </w:tcPr>
          <w:p w14:paraId="427C5926" w14:textId="77777777" w:rsidR="005146A3" w:rsidRDefault="005146A3"/>
          <w:p w14:paraId="3774D0C2" w14:textId="77777777" w:rsidR="005146A3" w:rsidRDefault="00000000">
            <w:sdt>
              <w:sdtPr>
                <w:tag w:val="goog_rdk_2"/>
                <w:id w:val="1175761890"/>
              </w:sdtPr>
              <w:sdtContent>
                <w:r>
                  <w:t>√</w:t>
                </w:r>
              </w:sdtContent>
            </w:sdt>
          </w:p>
        </w:tc>
        <w:tc>
          <w:tcPr>
            <w:tcW w:w="425" w:type="dxa"/>
          </w:tcPr>
          <w:p w14:paraId="17798708" w14:textId="77777777" w:rsidR="005146A3" w:rsidRDefault="005146A3"/>
        </w:tc>
        <w:tc>
          <w:tcPr>
            <w:tcW w:w="425" w:type="dxa"/>
          </w:tcPr>
          <w:p w14:paraId="2C3E0E9B" w14:textId="77777777" w:rsidR="005146A3" w:rsidRDefault="005146A3"/>
        </w:tc>
      </w:tr>
      <w:tr w:rsidR="005146A3" w14:paraId="2E1E2F6B" w14:textId="77777777">
        <w:trPr>
          <w:trHeight w:val="694"/>
        </w:trPr>
        <w:tc>
          <w:tcPr>
            <w:tcW w:w="567" w:type="dxa"/>
            <w:shd w:val="clear" w:color="auto" w:fill="auto"/>
            <w:vAlign w:val="center"/>
          </w:tcPr>
          <w:p w14:paraId="4F0FBE2D" w14:textId="77777777" w:rsidR="005146A3" w:rsidRDefault="00000000">
            <w:pPr>
              <w:rPr>
                <w:b/>
                <w:bCs/>
              </w:rPr>
            </w:pPr>
            <w:r>
              <w:t>7.</w:t>
            </w:r>
          </w:p>
        </w:tc>
        <w:tc>
          <w:tcPr>
            <w:tcW w:w="2410" w:type="dxa"/>
            <w:shd w:val="clear" w:color="auto" w:fill="auto"/>
            <w:vAlign w:val="center"/>
          </w:tcPr>
          <w:p w14:paraId="29FFB198" w14:textId="77777777" w:rsidR="005146A3" w:rsidRDefault="005146A3"/>
          <w:p w14:paraId="514CE79D" w14:textId="77777777" w:rsidR="005146A3" w:rsidRDefault="00000000">
            <w:proofErr w:type="spellStart"/>
            <w:r>
              <w:t>Klarifikasi</w:t>
            </w:r>
            <w:proofErr w:type="spellEnd"/>
            <w:r>
              <w:t xml:space="preserve"> dan</w:t>
            </w:r>
          </w:p>
          <w:p w14:paraId="0E5E523F" w14:textId="77777777" w:rsidR="005146A3" w:rsidRDefault="00000000">
            <w:pPr>
              <w:rPr>
                <w:b/>
                <w:bCs/>
              </w:rPr>
            </w:pPr>
            <w:r>
              <w:t xml:space="preserve"> </w:t>
            </w:r>
            <w:proofErr w:type="spellStart"/>
            <w:r>
              <w:t>Identifikasi</w:t>
            </w:r>
            <w:proofErr w:type="spellEnd"/>
            <w:r>
              <w:t xml:space="preserve"> Bunga</w:t>
            </w:r>
          </w:p>
        </w:tc>
        <w:tc>
          <w:tcPr>
            <w:tcW w:w="709" w:type="dxa"/>
            <w:shd w:val="clear" w:color="auto" w:fill="auto"/>
            <w:vAlign w:val="center"/>
          </w:tcPr>
          <w:p w14:paraId="5385F70E" w14:textId="77777777" w:rsidR="005146A3" w:rsidRDefault="005146A3"/>
        </w:tc>
        <w:tc>
          <w:tcPr>
            <w:tcW w:w="567" w:type="dxa"/>
            <w:shd w:val="clear" w:color="auto" w:fill="auto"/>
            <w:vAlign w:val="center"/>
          </w:tcPr>
          <w:p w14:paraId="5563A874" w14:textId="77777777" w:rsidR="005146A3" w:rsidRDefault="00000000">
            <w:sdt>
              <w:sdtPr>
                <w:tag w:val="goog_rdk_2"/>
                <w:id w:val="965937552"/>
              </w:sdtPr>
              <w:sdtContent>
                <w:r>
                  <w:t>√</w:t>
                </w:r>
              </w:sdtContent>
            </w:sdt>
          </w:p>
        </w:tc>
        <w:tc>
          <w:tcPr>
            <w:tcW w:w="567" w:type="dxa"/>
            <w:shd w:val="clear" w:color="auto" w:fill="auto"/>
            <w:vAlign w:val="center"/>
          </w:tcPr>
          <w:p w14:paraId="6B425835" w14:textId="77777777" w:rsidR="005146A3" w:rsidRDefault="00000000">
            <w:sdt>
              <w:sdtPr>
                <w:tag w:val="goog_rdk_2"/>
                <w:id w:val="306746784"/>
              </w:sdtPr>
              <w:sdtContent>
                <w:r>
                  <w:t>√</w:t>
                </w:r>
              </w:sdtContent>
            </w:sdt>
          </w:p>
        </w:tc>
        <w:tc>
          <w:tcPr>
            <w:tcW w:w="567" w:type="dxa"/>
            <w:shd w:val="clear" w:color="auto" w:fill="auto"/>
            <w:vAlign w:val="center"/>
          </w:tcPr>
          <w:p w14:paraId="6B3EE2EF" w14:textId="77777777" w:rsidR="005146A3" w:rsidRDefault="005146A3"/>
        </w:tc>
        <w:tc>
          <w:tcPr>
            <w:tcW w:w="567" w:type="dxa"/>
            <w:shd w:val="clear" w:color="auto" w:fill="auto"/>
            <w:vAlign w:val="center"/>
          </w:tcPr>
          <w:p w14:paraId="6694EA6D" w14:textId="77777777" w:rsidR="005146A3" w:rsidRDefault="00000000">
            <w:sdt>
              <w:sdtPr>
                <w:tag w:val="goog_rdk_2"/>
                <w:id w:val="1899250518"/>
              </w:sdtPr>
              <w:sdtContent>
                <w:r>
                  <w:t>√</w:t>
                </w:r>
              </w:sdtContent>
            </w:sdt>
          </w:p>
        </w:tc>
        <w:tc>
          <w:tcPr>
            <w:tcW w:w="425" w:type="dxa"/>
            <w:shd w:val="clear" w:color="auto" w:fill="auto"/>
            <w:vAlign w:val="center"/>
          </w:tcPr>
          <w:p w14:paraId="79F23E52" w14:textId="77777777" w:rsidR="005146A3" w:rsidRDefault="00000000">
            <w:sdt>
              <w:sdtPr>
                <w:tag w:val="goog_rdk_2"/>
                <w:id w:val="2095969510"/>
              </w:sdtPr>
              <w:sdtContent>
                <w:r>
                  <w:t>√</w:t>
                </w:r>
              </w:sdtContent>
            </w:sdt>
          </w:p>
        </w:tc>
        <w:tc>
          <w:tcPr>
            <w:tcW w:w="425" w:type="dxa"/>
            <w:shd w:val="clear" w:color="auto" w:fill="auto"/>
            <w:vAlign w:val="center"/>
          </w:tcPr>
          <w:p w14:paraId="5D4DD11D" w14:textId="77777777" w:rsidR="005146A3" w:rsidRDefault="005146A3"/>
        </w:tc>
        <w:tc>
          <w:tcPr>
            <w:tcW w:w="426" w:type="dxa"/>
            <w:shd w:val="clear" w:color="auto" w:fill="auto"/>
            <w:vAlign w:val="center"/>
          </w:tcPr>
          <w:p w14:paraId="0D5C3329" w14:textId="77777777" w:rsidR="005146A3" w:rsidRDefault="00000000">
            <w:sdt>
              <w:sdtPr>
                <w:tag w:val="goog_rdk_2"/>
                <w:id w:val="-1835055893"/>
              </w:sdtPr>
              <w:sdtContent>
                <w:r>
                  <w:t>√</w:t>
                </w:r>
              </w:sdtContent>
            </w:sdt>
          </w:p>
        </w:tc>
        <w:tc>
          <w:tcPr>
            <w:tcW w:w="510" w:type="dxa"/>
            <w:shd w:val="clear" w:color="auto" w:fill="auto"/>
            <w:vAlign w:val="bottom"/>
          </w:tcPr>
          <w:p w14:paraId="25235568" w14:textId="77777777" w:rsidR="005146A3" w:rsidRDefault="005146A3"/>
        </w:tc>
        <w:tc>
          <w:tcPr>
            <w:tcW w:w="400" w:type="dxa"/>
            <w:shd w:val="clear" w:color="auto" w:fill="auto"/>
            <w:vAlign w:val="center"/>
          </w:tcPr>
          <w:p w14:paraId="57904262" w14:textId="77777777" w:rsidR="005146A3" w:rsidRDefault="00000000">
            <w:sdt>
              <w:sdtPr>
                <w:tag w:val="goog_rdk_2"/>
                <w:id w:val="877672181"/>
              </w:sdtPr>
              <w:sdtContent>
                <w:r>
                  <w:t>√</w:t>
                </w:r>
              </w:sdtContent>
            </w:sdt>
          </w:p>
        </w:tc>
        <w:tc>
          <w:tcPr>
            <w:tcW w:w="507" w:type="dxa"/>
          </w:tcPr>
          <w:p w14:paraId="544F8E01" w14:textId="77777777" w:rsidR="005146A3" w:rsidRDefault="005146A3"/>
        </w:tc>
        <w:tc>
          <w:tcPr>
            <w:tcW w:w="425" w:type="dxa"/>
          </w:tcPr>
          <w:p w14:paraId="0B07A57E" w14:textId="77777777" w:rsidR="005146A3" w:rsidRDefault="005146A3"/>
        </w:tc>
        <w:tc>
          <w:tcPr>
            <w:tcW w:w="426" w:type="dxa"/>
          </w:tcPr>
          <w:p w14:paraId="3F64802E" w14:textId="77777777" w:rsidR="005146A3" w:rsidRDefault="005146A3"/>
        </w:tc>
        <w:tc>
          <w:tcPr>
            <w:tcW w:w="425" w:type="dxa"/>
          </w:tcPr>
          <w:p w14:paraId="0D964167" w14:textId="77777777" w:rsidR="005146A3" w:rsidRDefault="005146A3"/>
        </w:tc>
        <w:tc>
          <w:tcPr>
            <w:tcW w:w="567" w:type="dxa"/>
            <w:vAlign w:val="center"/>
          </w:tcPr>
          <w:p w14:paraId="5857B3FB" w14:textId="77777777" w:rsidR="005146A3" w:rsidRDefault="00000000">
            <w:sdt>
              <w:sdtPr>
                <w:tag w:val="goog_rdk_2"/>
                <w:id w:val="-1272694565"/>
              </w:sdtPr>
              <w:sdtContent>
                <w:r>
                  <w:t>√</w:t>
                </w:r>
              </w:sdtContent>
            </w:sdt>
          </w:p>
        </w:tc>
        <w:tc>
          <w:tcPr>
            <w:tcW w:w="567" w:type="dxa"/>
          </w:tcPr>
          <w:p w14:paraId="37A07A6D" w14:textId="77777777" w:rsidR="005146A3" w:rsidRDefault="005146A3"/>
        </w:tc>
        <w:tc>
          <w:tcPr>
            <w:tcW w:w="425" w:type="dxa"/>
          </w:tcPr>
          <w:p w14:paraId="22858410" w14:textId="77777777" w:rsidR="005146A3" w:rsidRDefault="005146A3"/>
        </w:tc>
        <w:tc>
          <w:tcPr>
            <w:tcW w:w="425" w:type="dxa"/>
            <w:vAlign w:val="center"/>
          </w:tcPr>
          <w:p w14:paraId="772812D4" w14:textId="77777777" w:rsidR="005146A3" w:rsidRDefault="00000000">
            <w:sdt>
              <w:sdtPr>
                <w:tag w:val="goog_rdk_2"/>
                <w:id w:val="1798023360"/>
              </w:sdtPr>
              <w:sdtContent>
                <w:r>
                  <w:t>√</w:t>
                </w:r>
              </w:sdtContent>
            </w:sdt>
          </w:p>
        </w:tc>
        <w:tc>
          <w:tcPr>
            <w:tcW w:w="426" w:type="dxa"/>
          </w:tcPr>
          <w:p w14:paraId="576757FC" w14:textId="77777777" w:rsidR="005146A3" w:rsidRDefault="005146A3"/>
        </w:tc>
        <w:tc>
          <w:tcPr>
            <w:tcW w:w="425" w:type="dxa"/>
          </w:tcPr>
          <w:p w14:paraId="32A739E3" w14:textId="77777777" w:rsidR="005146A3" w:rsidRDefault="005146A3"/>
        </w:tc>
        <w:tc>
          <w:tcPr>
            <w:tcW w:w="425" w:type="dxa"/>
            <w:vAlign w:val="center"/>
          </w:tcPr>
          <w:p w14:paraId="54647D0D" w14:textId="77777777" w:rsidR="005146A3" w:rsidRDefault="00000000">
            <w:sdt>
              <w:sdtPr>
                <w:tag w:val="goog_rdk_2"/>
                <w:id w:val="491000768"/>
              </w:sdtPr>
              <w:sdtContent>
                <w:r>
                  <w:t>√</w:t>
                </w:r>
              </w:sdtContent>
            </w:sdt>
          </w:p>
        </w:tc>
      </w:tr>
      <w:tr w:rsidR="005146A3" w14:paraId="62168C1E" w14:textId="77777777">
        <w:trPr>
          <w:trHeight w:val="694"/>
        </w:trPr>
        <w:tc>
          <w:tcPr>
            <w:tcW w:w="567" w:type="dxa"/>
            <w:shd w:val="clear" w:color="auto" w:fill="auto"/>
            <w:vAlign w:val="center"/>
          </w:tcPr>
          <w:p w14:paraId="570DF197" w14:textId="77777777" w:rsidR="005146A3" w:rsidRDefault="00000000">
            <w:pPr>
              <w:rPr>
                <w:b/>
                <w:bCs/>
              </w:rPr>
            </w:pPr>
            <w:r>
              <w:t>8.</w:t>
            </w:r>
          </w:p>
        </w:tc>
        <w:tc>
          <w:tcPr>
            <w:tcW w:w="2410" w:type="dxa"/>
            <w:shd w:val="clear" w:color="auto" w:fill="auto"/>
            <w:vAlign w:val="center"/>
          </w:tcPr>
          <w:p w14:paraId="4CF9FFE7" w14:textId="77777777" w:rsidR="005146A3" w:rsidRDefault="005146A3"/>
          <w:p w14:paraId="2DDB16CA" w14:textId="77777777" w:rsidR="005146A3" w:rsidRDefault="00000000">
            <w:proofErr w:type="spellStart"/>
            <w:r>
              <w:t>Laporan</w:t>
            </w:r>
            <w:proofErr w:type="spellEnd"/>
            <w:r>
              <w:t xml:space="preserve"> </w:t>
            </w:r>
            <w:proofErr w:type="spellStart"/>
            <w:r>
              <w:t>Pengamatan</w:t>
            </w:r>
            <w:proofErr w:type="spellEnd"/>
          </w:p>
          <w:p w14:paraId="4905FD01" w14:textId="77777777" w:rsidR="005146A3" w:rsidRDefault="005146A3">
            <w:pPr>
              <w:rPr>
                <w:b/>
                <w:bCs/>
              </w:rPr>
            </w:pPr>
          </w:p>
        </w:tc>
        <w:tc>
          <w:tcPr>
            <w:tcW w:w="709" w:type="dxa"/>
            <w:shd w:val="clear" w:color="auto" w:fill="auto"/>
            <w:vAlign w:val="center"/>
          </w:tcPr>
          <w:p w14:paraId="05C7DCFE" w14:textId="77777777" w:rsidR="005146A3" w:rsidRDefault="005146A3"/>
        </w:tc>
        <w:tc>
          <w:tcPr>
            <w:tcW w:w="567" w:type="dxa"/>
            <w:shd w:val="clear" w:color="auto" w:fill="auto"/>
            <w:vAlign w:val="center"/>
          </w:tcPr>
          <w:p w14:paraId="5F75B6A4" w14:textId="77777777" w:rsidR="005146A3" w:rsidRDefault="00000000">
            <w:sdt>
              <w:sdtPr>
                <w:tag w:val="goog_rdk_2"/>
                <w:id w:val="-146056124"/>
              </w:sdtPr>
              <w:sdtContent>
                <w:r>
                  <w:t>√</w:t>
                </w:r>
              </w:sdtContent>
            </w:sdt>
          </w:p>
        </w:tc>
        <w:tc>
          <w:tcPr>
            <w:tcW w:w="567" w:type="dxa"/>
            <w:shd w:val="clear" w:color="auto" w:fill="auto"/>
            <w:vAlign w:val="center"/>
          </w:tcPr>
          <w:p w14:paraId="41EC9E86" w14:textId="77777777" w:rsidR="005146A3" w:rsidRDefault="00000000">
            <w:sdt>
              <w:sdtPr>
                <w:tag w:val="goog_rdk_2"/>
                <w:id w:val="-258680484"/>
              </w:sdtPr>
              <w:sdtContent>
                <w:r>
                  <w:t>√</w:t>
                </w:r>
              </w:sdtContent>
            </w:sdt>
          </w:p>
        </w:tc>
        <w:tc>
          <w:tcPr>
            <w:tcW w:w="567" w:type="dxa"/>
            <w:shd w:val="clear" w:color="auto" w:fill="auto"/>
            <w:vAlign w:val="center"/>
          </w:tcPr>
          <w:p w14:paraId="2D8A5891" w14:textId="77777777" w:rsidR="005146A3" w:rsidRDefault="00000000">
            <w:sdt>
              <w:sdtPr>
                <w:tag w:val="goog_rdk_2"/>
                <w:id w:val="276378739"/>
              </w:sdtPr>
              <w:sdtContent>
                <w:r>
                  <w:t>√</w:t>
                </w:r>
              </w:sdtContent>
            </w:sdt>
          </w:p>
        </w:tc>
        <w:tc>
          <w:tcPr>
            <w:tcW w:w="567" w:type="dxa"/>
            <w:shd w:val="clear" w:color="auto" w:fill="auto"/>
            <w:vAlign w:val="center"/>
          </w:tcPr>
          <w:p w14:paraId="2F747D02" w14:textId="77777777" w:rsidR="005146A3" w:rsidRDefault="00000000">
            <w:sdt>
              <w:sdtPr>
                <w:tag w:val="goog_rdk_2"/>
                <w:id w:val="1967695338"/>
              </w:sdtPr>
              <w:sdtContent>
                <w:r>
                  <w:t>√</w:t>
                </w:r>
              </w:sdtContent>
            </w:sdt>
          </w:p>
        </w:tc>
        <w:tc>
          <w:tcPr>
            <w:tcW w:w="425" w:type="dxa"/>
            <w:shd w:val="clear" w:color="auto" w:fill="auto"/>
            <w:vAlign w:val="center"/>
          </w:tcPr>
          <w:p w14:paraId="22EC7066" w14:textId="77777777" w:rsidR="005146A3" w:rsidRDefault="00000000">
            <w:sdt>
              <w:sdtPr>
                <w:tag w:val="goog_rdk_2"/>
                <w:id w:val="1938942476"/>
              </w:sdtPr>
              <w:sdtContent>
                <w:r>
                  <w:t>√</w:t>
                </w:r>
              </w:sdtContent>
            </w:sdt>
          </w:p>
        </w:tc>
        <w:tc>
          <w:tcPr>
            <w:tcW w:w="425" w:type="dxa"/>
            <w:shd w:val="clear" w:color="auto" w:fill="auto"/>
            <w:vAlign w:val="center"/>
          </w:tcPr>
          <w:p w14:paraId="63A0B525" w14:textId="77777777" w:rsidR="005146A3" w:rsidRDefault="00000000">
            <w:sdt>
              <w:sdtPr>
                <w:tag w:val="goog_rdk_2"/>
                <w:id w:val="936723951"/>
              </w:sdtPr>
              <w:sdtContent>
                <w:r>
                  <w:t>√</w:t>
                </w:r>
              </w:sdtContent>
            </w:sdt>
          </w:p>
        </w:tc>
        <w:tc>
          <w:tcPr>
            <w:tcW w:w="426" w:type="dxa"/>
            <w:shd w:val="clear" w:color="auto" w:fill="auto"/>
            <w:vAlign w:val="center"/>
          </w:tcPr>
          <w:p w14:paraId="27524035" w14:textId="77777777" w:rsidR="005146A3" w:rsidRDefault="00000000">
            <w:sdt>
              <w:sdtPr>
                <w:tag w:val="goog_rdk_2"/>
                <w:id w:val="1075480546"/>
              </w:sdtPr>
              <w:sdtContent>
                <w:r>
                  <w:t>√</w:t>
                </w:r>
              </w:sdtContent>
            </w:sdt>
          </w:p>
        </w:tc>
        <w:tc>
          <w:tcPr>
            <w:tcW w:w="510" w:type="dxa"/>
            <w:shd w:val="clear" w:color="auto" w:fill="auto"/>
            <w:vAlign w:val="center"/>
          </w:tcPr>
          <w:p w14:paraId="1975FD16" w14:textId="77777777" w:rsidR="005146A3" w:rsidRDefault="00000000">
            <w:sdt>
              <w:sdtPr>
                <w:tag w:val="goog_rdk_2"/>
                <w:id w:val="921992231"/>
              </w:sdtPr>
              <w:sdtContent>
                <w:r>
                  <w:t>√</w:t>
                </w:r>
              </w:sdtContent>
            </w:sdt>
          </w:p>
        </w:tc>
        <w:tc>
          <w:tcPr>
            <w:tcW w:w="400" w:type="dxa"/>
            <w:shd w:val="clear" w:color="auto" w:fill="auto"/>
            <w:vAlign w:val="center"/>
          </w:tcPr>
          <w:p w14:paraId="5E7AE193" w14:textId="77777777" w:rsidR="005146A3" w:rsidRDefault="00000000">
            <w:sdt>
              <w:sdtPr>
                <w:tag w:val="goog_rdk_2"/>
                <w:id w:val="1001239012"/>
              </w:sdtPr>
              <w:sdtContent>
                <w:r>
                  <w:t>√</w:t>
                </w:r>
              </w:sdtContent>
            </w:sdt>
          </w:p>
        </w:tc>
        <w:tc>
          <w:tcPr>
            <w:tcW w:w="507" w:type="dxa"/>
            <w:vAlign w:val="center"/>
          </w:tcPr>
          <w:p w14:paraId="2B2CA12A" w14:textId="77777777" w:rsidR="005146A3" w:rsidRDefault="00000000">
            <w:sdt>
              <w:sdtPr>
                <w:tag w:val="goog_rdk_2"/>
                <w:id w:val="-523170475"/>
              </w:sdtPr>
              <w:sdtContent>
                <w:r>
                  <w:t>√</w:t>
                </w:r>
              </w:sdtContent>
            </w:sdt>
          </w:p>
        </w:tc>
        <w:tc>
          <w:tcPr>
            <w:tcW w:w="425" w:type="dxa"/>
            <w:vAlign w:val="center"/>
          </w:tcPr>
          <w:p w14:paraId="6A2F9D26" w14:textId="77777777" w:rsidR="005146A3" w:rsidRDefault="00000000">
            <w:sdt>
              <w:sdtPr>
                <w:tag w:val="goog_rdk_2"/>
                <w:id w:val="-922941462"/>
              </w:sdtPr>
              <w:sdtContent>
                <w:r>
                  <w:t>√</w:t>
                </w:r>
              </w:sdtContent>
            </w:sdt>
          </w:p>
        </w:tc>
        <w:tc>
          <w:tcPr>
            <w:tcW w:w="426" w:type="dxa"/>
            <w:vAlign w:val="center"/>
          </w:tcPr>
          <w:p w14:paraId="3FACB34A" w14:textId="77777777" w:rsidR="005146A3" w:rsidRDefault="00000000">
            <w:sdt>
              <w:sdtPr>
                <w:tag w:val="goog_rdk_2"/>
                <w:id w:val="-699472185"/>
              </w:sdtPr>
              <w:sdtContent>
                <w:r>
                  <w:t>√</w:t>
                </w:r>
              </w:sdtContent>
            </w:sdt>
          </w:p>
        </w:tc>
        <w:tc>
          <w:tcPr>
            <w:tcW w:w="425" w:type="dxa"/>
            <w:vAlign w:val="center"/>
          </w:tcPr>
          <w:p w14:paraId="5F66FAB8" w14:textId="77777777" w:rsidR="005146A3" w:rsidRDefault="00000000">
            <w:sdt>
              <w:sdtPr>
                <w:tag w:val="goog_rdk_2"/>
                <w:id w:val="-1114053381"/>
              </w:sdtPr>
              <w:sdtContent>
                <w:r>
                  <w:t>√</w:t>
                </w:r>
              </w:sdtContent>
            </w:sdt>
          </w:p>
        </w:tc>
        <w:tc>
          <w:tcPr>
            <w:tcW w:w="567" w:type="dxa"/>
            <w:vAlign w:val="center"/>
          </w:tcPr>
          <w:p w14:paraId="0CAD40B6" w14:textId="77777777" w:rsidR="005146A3" w:rsidRDefault="00000000">
            <w:sdt>
              <w:sdtPr>
                <w:tag w:val="goog_rdk_2"/>
                <w:id w:val="-816486283"/>
              </w:sdtPr>
              <w:sdtContent>
                <w:r>
                  <w:t>√</w:t>
                </w:r>
              </w:sdtContent>
            </w:sdt>
          </w:p>
        </w:tc>
        <w:tc>
          <w:tcPr>
            <w:tcW w:w="567" w:type="dxa"/>
            <w:vAlign w:val="center"/>
          </w:tcPr>
          <w:p w14:paraId="6D982DC0" w14:textId="77777777" w:rsidR="005146A3" w:rsidRDefault="00000000">
            <w:sdt>
              <w:sdtPr>
                <w:tag w:val="goog_rdk_2"/>
                <w:id w:val="-1662075941"/>
              </w:sdtPr>
              <w:sdtContent>
                <w:r>
                  <w:t>√</w:t>
                </w:r>
              </w:sdtContent>
            </w:sdt>
          </w:p>
        </w:tc>
        <w:tc>
          <w:tcPr>
            <w:tcW w:w="425" w:type="dxa"/>
            <w:vAlign w:val="center"/>
          </w:tcPr>
          <w:p w14:paraId="02202254" w14:textId="77777777" w:rsidR="005146A3" w:rsidRDefault="00000000">
            <w:sdt>
              <w:sdtPr>
                <w:tag w:val="goog_rdk_2"/>
                <w:id w:val="670071340"/>
              </w:sdtPr>
              <w:sdtContent>
                <w:r>
                  <w:t>√</w:t>
                </w:r>
              </w:sdtContent>
            </w:sdt>
          </w:p>
        </w:tc>
        <w:tc>
          <w:tcPr>
            <w:tcW w:w="425" w:type="dxa"/>
            <w:vAlign w:val="center"/>
          </w:tcPr>
          <w:p w14:paraId="25D1A27F" w14:textId="77777777" w:rsidR="005146A3" w:rsidRDefault="00000000">
            <w:sdt>
              <w:sdtPr>
                <w:tag w:val="goog_rdk_2"/>
                <w:id w:val="1194965280"/>
              </w:sdtPr>
              <w:sdtContent>
                <w:r>
                  <w:t>√</w:t>
                </w:r>
              </w:sdtContent>
            </w:sdt>
          </w:p>
        </w:tc>
        <w:tc>
          <w:tcPr>
            <w:tcW w:w="426" w:type="dxa"/>
            <w:vAlign w:val="center"/>
          </w:tcPr>
          <w:p w14:paraId="76539B88" w14:textId="77777777" w:rsidR="005146A3" w:rsidRDefault="00000000">
            <w:sdt>
              <w:sdtPr>
                <w:tag w:val="goog_rdk_2"/>
                <w:id w:val="2005621307"/>
              </w:sdtPr>
              <w:sdtContent>
                <w:r>
                  <w:t>√</w:t>
                </w:r>
              </w:sdtContent>
            </w:sdt>
          </w:p>
        </w:tc>
        <w:tc>
          <w:tcPr>
            <w:tcW w:w="425" w:type="dxa"/>
            <w:vAlign w:val="center"/>
          </w:tcPr>
          <w:p w14:paraId="0082A67F" w14:textId="77777777" w:rsidR="005146A3" w:rsidRDefault="00000000">
            <w:sdt>
              <w:sdtPr>
                <w:tag w:val="goog_rdk_2"/>
                <w:id w:val="-690838322"/>
              </w:sdtPr>
              <w:sdtContent>
                <w:r>
                  <w:t>√</w:t>
                </w:r>
              </w:sdtContent>
            </w:sdt>
          </w:p>
        </w:tc>
        <w:tc>
          <w:tcPr>
            <w:tcW w:w="425" w:type="dxa"/>
            <w:vAlign w:val="center"/>
          </w:tcPr>
          <w:p w14:paraId="2F3A13CE" w14:textId="77777777" w:rsidR="005146A3" w:rsidRDefault="00000000">
            <w:sdt>
              <w:sdtPr>
                <w:tag w:val="goog_rdk_2"/>
                <w:id w:val="-637330388"/>
              </w:sdtPr>
              <w:sdtContent>
                <w:r>
                  <w:t>√</w:t>
                </w:r>
              </w:sdtContent>
            </w:sdt>
          </w:p>
        </w:tc>
      </w:tr>
      <w:tr w:rsidR="005146A3" w14:paraId="1E8AFCAF" w14:textId="77777777">
        <w:trPr>
          <w:trHeight w:val="694"/>
        </w:trPr>
        <w:tc>
          <w:tcPr>
            <w:tcW w:w="567" w:type="dxa"/>
            <w:shd w:val="clear" w:color="auto" w:fill="auto"/>
            <w:vAlign w:val="center"/>
          </w:tcPr>
          <w:p w14:paraId="160A4EC7" w14:textId="77777777" w:rsidR="005146A3" w:rsidRDefault="00000000">
            <w:pPr>
              <w:rPr>
                <w:b/>
                <w:bCs/>
              </w:rPr>
            </w:pPr>
            <w:r>
              <w:lastRenderedPageBreak/>
              <w:t>9.</w:t>
            </w:r>
          </w:p>
        </w:tc>
        <w:tc>
          <w:tcPr>
            <w:tcW w:w="2410" w:type="dxa"/>
            <w:shd w:val="clear" w:color="auto" w:fill="auto"/>
            <w:vAlign w:val="center"/>
          </w:tcPr>
          <w:p w14:paraId="247CEB6E" w14:textId="77777777" w:rsidR="005146A3" w:rsidRDefault="005146A3"/>
          <w:p w14:paraId="6760AB35" w14:textId="77777777" w:rsidR="005146A3" w:rsidRDefault="00000000">
            <w:r>
              <w:t>Media Gambar</w:t>
            </w:r>
          </w:p>
          <w:p w14:paraId="0294FEB4" w14:textId="77777777" w:rsidR="005146A3" w:rsidRDefault="005146A3">
            <w:pPr>
              <w:rPr>
                <w:b/>
                <w:bCs/>
              </w:rPr>
            </w:pPr>
          </w:p>
        </w:tc>
        <w:tc>
          <w:tcPr>
            <w:tcW w:w="709" w:type="dxa"/>
            <w:shd w:val="clear" w:color="auto" w:fill="auto"/>
            <w:vAlign w:val="center"/>
          </w:tcPr>
          <w:p w14:paraId="28FBE8D4" w14:textId="77777777" w:rsidR="005146A3" w:rsidRDefault="005146A3"/>
        </w:tc>
        <w:tc>
          <w:tcPr>
            <w:tcW w:w="567" w:type="dxa"/>
            <w:shd w:val="clear" w:color="auto" w:fill="auto"/>
            <w:vAlign w:val="center"/>
          </w:tcPr>
          <w:p w14:paraId="631FD1A7" w14:textId="77777777" w:rsidR="005146A3" w:rsidRDefault="00000000">
            <w:sdt>
              <w:sdtPr>
                <w:tag w:val="goog_rdk_2"/>
                <w:id w:val="-20088109"/>
              </w:sdtPr>
              <w:sdtContent>
                <w:r>
                  <w:t>√</w:t>
                </w:r>
              </w:sdtContent>
            </w:sdt>
          </w:p>
        </w:tc>
        <w:tc>
          <w:tcPr>
            <w:tcW w:w="567" w:type="dxa"/>
            <w:shd w:val="clear" w:color="auto" w:fill="auto"/>
            <w:vAlign w:val="center"/>
          </w:tcPr>
          <w:p w14:paraId="56BACCD5" w14:textId="77777777" w:rsidR="005146A3" w:rsidRDefault="00000000">
            <w:sdt>
              <w:sdtPr>
                <w:tag w:val="goog_rdk_2"/>
                <w:id w:val="1157804832"/>
              </w:sdtPr>
              <w:sdtContent>
                <w:r>
                  <w:t>√</w:t>
                </w:r>
              </w:sdtContent>
            </w:sdt>
          </w:p>
        </w:tc>
        <w:tc>
          <w:tcPr>
            <w:tcW w:w="567" w:type="dxa"/>
            <w:shd w:val="clear" w:color="auto" w:fill="auto"/>
            <w:vAlign w:val="center"/>
          </w:tcPr>
          <w:p w14:paraId="5750E710" w14:textId="77777777" w:rsidR="005146A3" w:rsidRDefault="00000000">
            <w:sdt>
              <w:sdtPr>
                <w:tag w:val="goog_rdk_2"/>
                <w:id w:val="779611047"/>
              </w:sdtPr>
              <w:sdtContent>
                <w:r>
                  <w:t>√</w:t>
                </w:r>
              </w:sdtContent>
            </w:sdt>
          </w:p>
        </w:tc>
        <w:tc>
          <w:tcPr>
            <w:tcW w:w="567" w:type="dxa"/>
            <w:shd w:val="clear" w:color="auto" w:fill="auto"/>
            <w:vAlign w:val="center"/>
          </w:tcPr>
          <w:p w14:paraId="55BD28ED" w14:textId="77777777" w:rsidR="005146A3" w:rsidRDefault="005146A3"/>
        </w:tc>
        <w:tc>
          <w:tcPr>
            <w:tcW w:w="425" w:type="dxa"/>
            <w:shd w:val="clear" w:color="auto" w:fill="auto"/>
            <w:vAlign w:val="center"/>
          </w:tcPr>
          <w:p w14:paraId="54D7FD50" w14:textId="77777777" w:rsidR="005146A3" w:rsidRDefault="00000000">
            <w:sdt>
              <w:sdtPr>
                <w:tag w:val="goog_rdk_2"/>
                <w:id w:val="-1050306974"/>
              </w:sdtPr>
              <w:sdtContent>
                <w:r>
                  <w:t>√</w:t>
                </w:r>
              </w:sdtContent>
            </w:sdt>
          </w:p>
        </w:tc>
        <w:tc>
          <w:tcPr>
            <w:tcW w:w="425" w:type="dxa"/>
            <w:shd w:val="clear" w:color="auto" w:fill="auto"/>
            <w:vAlign w:val="center"/>
          </w:tcPr>
          <w:p w14:paraId="7D1DD182" w14:textId="77777777" w:rsidR="005146A3" w:rsidRDefault="00000000">
            <w:sdt>
              <w:sdtPr>
                <w:tag w:val="goog_rdk_2"/>
                <w:id w:val="-1995947067"/>
              </w:sdtPr>
              <w:sdtContent>
                <w:r>
                  <w:t>√</w:t>
                </w:r>
              </w:sdtContent>
            </w:sdt>
          </w:p>
        </w:tc>
        <w:tc>
          <w:tcPr>
            <w:tcW w:w="426" w:type="dxa"/>
            <w:shd w:val="clear" w:color="auto" w:fill="auto"/>
            <w:vAlign w:val="center"/>
          </w:tcPr>
          <w:p w14:paraId="7BFB5432" w14:textId="77777777" w:rsidR="005146A3" w:rsidRDefault="00000000">
            <w:sdt>
              <w:sdtPr>
                <w:tag w:val="goog_rdk_2"/>
                <w:id w:val="882988183"/>
              </w:sdtPr>
              <w:sdtContent>
                <w:r>
                  <w:t>√</w:t>
                </w:r>
              </w:sdtContent>
            </w:sdt>
          </w:p>
        </w:tc>
        <w:tc>
          <w:tcPr>
            <w:tcW w:w="510" w:type="dxa"/>
            <w:shd w:val="clear" w:color="auto" w:fill="auto"/>
            <w:vAlign w:val="bottom"/>
          </w:tcPr>
          <w:p w14:paraId="73D9F89F" w14:textId="77777777" w:rsidR="005146A3" w:rsidRDefault="005146A3"/>
        </w:tc>
        <w:tc>
          <w:tcPr>
            <w:tcW w:w="400" w:type="dxa"/>
            <w:shd w:val="clear" w:color="auto" w:fill="auto"/>
            <w:vAlign w:val="bottom"/>
          </w:tcPr>
          <w:p w14:paraId="0C23F2B6" w14:textId="77777777" w:rsidR="005146A3" w:rsidRDefault="005146A3"/>
        </w:tc>
        <w:tc>
          <w:tcPr>
            <w:tcW w:w="507" w:type="dxa"/>
            <w:vAlign w:val="center"/>
          </w:tcPr>
          <w:p w14:paraId="5A22E8D6" w14:textId="77777777" w:rsidR="005146A3" w:rsidRDefault="00000000">
            <w:sdt>
              <w:sdtPr>
                <w:tag w:val="goog_rdk_2"/>
                <w:id w:val="-2123749799"/>
              </w:sdtPr>
              <w:sdtContent>
                <w:r>
                  <w:t>√</w:t>
                </w:r>
              </w:sdtContent>
            </w:sdt>
          </w:p>
        </w:tc>
        <w:tc>
          <w:tcPr>
            <w:tcW w:w="425" w:type="dxa"/>
            <w:vAlign w:val="center"/>
          </w:tcPr>
          <w:p w14:paraId="084B46D7" w14:textId="77777777" w:rsidR="005146A3" w:rsidRDefault="00000000">
            <w:sdt>
              <w:sdtPr>
                <w:tag w:val="goog_rdk_2"/>
                <w:id w:val="2070067980"/>
              </w:sdtPr>
              <w:sdtContent>
                <w:r>
                  <w:t>√</w:t>
                </w:r>
              </w:sdtContent>
            </w:sdt>
          </w:p>
        </w:tc>
        <w:tc>
          <w:tcPr>
            <w:tcW w:w="426" w:type="dxa"/>
          </w:tcPr>
          <w:p w14:paraId="4AE96B90" w14:textId="77777777" w:rsidR="005146A3" w:rsidRDefault="005146A3"/>
        </w:tc>
        <w:tc>
          <w:tcPr>
            <w:tcW w:w="425" w:type="dxa"/>
            <w:vAlign w:val="center"/>
          </w:tcPr>
          <w:p w14:paraId="77D05BC2" w14:textId="77777777" w:rsidR="005146A3" w:rsidRDefault="00000000">
            <w:sdt>
              <w:sdtPr>
                <w:tag w:val="goog_rdk_2"/>
                <w:id w:val="708608373"/>
              </w:sdtPr>
              <w:sdtContent>
                <w:r>
                  <w:t>√</w:t>
                </w:r>
              </w:sdtContent>
            </w:sdt>
          </w:p>
        </w:tc>
        <w:tc>
          <w:tcPr>
            <w:tcW w:w="567" w:type="dxa"/>
          </w:tcPr>
          <w:p w14:paraId="0F5D29A0" w14:textId="77777777" w:rsidR="005146A3" w:rsidRDefault="005146A3"/>
        </w:tc>
        <w:tc>
          <w:tcPr>
            <w:tcW w:w="567" w:type="dxa"/>
            <w:vAlign w:val="center"/>
          </w:tcPr>
          <w:p w14:paraId="04129441" w14:textId="77777777" w:rsidR="005146A3" w:rsidRDefault="00000000">
            <w:sdt>
              <w:sdtPr>
                <w:tag w:val="goog_rdk_2"/>
                <w:id w:val="-822195671"/>
              </w:sdtPr>
              <w:sdtContent>
                <w:r>
                  <w:t>√</w:t>
                </w:r>
              </w:sdtContent>
            </w:sdt>
          </w:p>
        </w:tc>
        <w:tc>
          <w:tcPr>
            <w:tcW w:w="425" w:type="dxa"/>
            <w:vAlign w:val="center"/>
          </w:tcPr>
          <w:p w14:paraId="57CE2CC5" w14:textId="77777777" w:rsidR="005146A3" w:rsidRDefault="00000000">
            <w:sdt>
              <w:sdtPr>
                <w:tag w:val="goog_rdk_2"/>
                <w:id w:val="1311290211"/>
              </w:sdtPr>
              <w:sdtContent>
                <w:r>
                  <w:t>√</w:t>
                </w:r>
              </w:sdtContent>
            </w:sdt>
          </w:p>
        </w:tc>
        <w:tc>
          <w:tcPr>
            <w:tcW w:w="425" w:type="dxa"/>
          </w:tcPr>
          <w:p w14:paraId="1B987363" w14:textId="77777777" w:rsidR="005146A3" w:rsidRDefault="005146A3"/>
        </w:tc>
        <w:tc>
          <w:tcPr>
            <w:tcW w:w="426" w:type="dxa"/>
            <w:vAlign w:val="center"/>
          </w:tcPr>
          <w:p w14:paraId="428F4D12" w14:textId="77777777" w:rsidR="005146A3" w:rsidRDefault="00000000">
            <w:sdt>
              <w:sdtPr>
                <w:tag w:val="goog_rdk_2"/>
                <w:id w:val="1185253397"/>
              </w:sdtPr>
              <w:sdtContent>
                <w:r>
                  <w:t>√</w:t>
                </w:r>
              </w:sdtContent>
            </w:sdt>
          </w:p>
        </w:tc>
        <w:tc>
          <w:tcPr>
            <w:tcW w:w="425" w:type="dxa"/>
            <w:vAlign w:val="center"/>
          </w:tcPr>
          <w:p w14:paraId="0E8C768C" w14:textId="77777777" w:rsidR="005146A3" w:rsidRDefault="00000000">
            <w:sdt>
              <w:sdtPr>
                <w:tag w:val="goog_rdk_2"/>
                <w:id w:val="-340476150"/>
              </w:sdtPr>
              <w:sdtContent>
                <w:r>
                  <w:t>√</w:t>
                </w:r>
              </w:sdtContent>
            </w:sdt>
          </w:p>
        </w:tc>
        <w:tc>
          <w:tcPr>
            <w:tcW w:w="425" w:type="dxa"/>
          </w:tcPr>
          <w:p w14:paraId="3DAC8584" w14:textId="77777777" w:rsidR="005146A3" w:rsidRDefault="005146A3"/>
        </w:tc>
      </w:tr>
      <w:tr w:rsidR="005146A3" w14:paraId="5EF0A6D4" w14:textId="77777777">
        <w:trPr>
          <w:trHeight w:val="694"/>
        </w:trPr>
        <w:tc>
          <w:tcPr>
            <w:tcW w:w="13183" w:type="dxa"/>
            <w:gridSpan w:val="23"/>
            <w:shd w:val="clear" w:color="auto" w:fill="A6A6A6" w:themeFill="background1" w:themeFillShade="A6"/>
            <w:vAlign w:val="center"/>
          </w:tcPr>
          <w:p w14:paraId="550C9659" w14:textId="77777777" w:rsidR="005146A3" w:rsidRDefault="00000000">
            <w:r>
              <w:t>TOOLS</w:t>
            </w:r>
          </w:p>
        </w:tc>
      </w:tr>
      <w:tr w:rsidR="005146A3" w14:paraId="4D3DF805" w14:textId="77777777">
        <w:trPr>
          <w:trHeight w:val="694"/>
        </w:trPr>
        <w:tc>
          <w:tcPr>
            <w:tcW w:w="567" w:type="dxa"/>
            <w:shd w:val="clear" w:color="auto" w:fill="auto"/>
            <w:vAlign w:val="center"/>
          </w:tcPr>
          <w:p w14:paraId="513CEC54" w14:textId="77777777" w:rsidR="005146A3" w:rsidRDefault="00000000">
            <w:pPr>
              <w:rPr>
                <w:b/>
                <w:bCs/>
              </w:rPr>
            </w:pPr>
            <w:r>
              <w:t>10.</w:t>
            </w:r>
          </w:p>
        </w:tc>
        <w:tc>
          <w:tcPr>
            <w:tcW w:w="2410" w:type="dxa"/>
            <w:shd w:val="clear" w:color="auto" w:fill="auto"/>
            <w:vAlign w:val="center"/>
          </w:tcPr>
          <w:p w14:paraId="29434023" w14:textId="77777777" w:rsidR="005146A3" w:rsidRDefault="005146A3"/>
          <w:p w14:paraId="14004E97" w14:textId="77777777" w:rsidR="005146A3" w:rsidRDefault="00000000">
            <w:r>
              <w:t>Android Studio</w:t>
            </w:r>
          </w:p>
        </w:tc>
        <w:tc>
          <w:tcPr>
            <w:tcW w:w="709" w:type="dxa"/>
            <w:shd w:val="clear" w:color="auto" w:fill="auto"/>
            <w:vAlign w:val="center"/>
          </w:tcPr>
          <w:p w14:paraId="6AD3C275" w14:textId="77777777" w:rsidR="005146A3" w:rsidRDefault="005146A3"/>
        </w:tc>
        <w:tc>
          <w:tcPr>
            <w:tcW w:w="567" w:type="dxa"/>
            <w:shd w:val="clear" w:color="auto" w:fill="auto"/>
            <w:vAlign w:val="center"/>
          </w:tcPr>
          <w:p w14:paraId="58D7E6E8" w14:textId="77777777" w:rsidR="005146A3" w:rsidRDefault="005146A3"/>
        </w:tc>
        <w:tc>
          <w:tcPr>
            <w:tcW w:w="567" w:type="dxa"/>
            <w:shd w:val="clear" w:color="auto" w:fill="auto"/>
            <w:vAlign w:val="center"/>
          </w:tcPr>
          <w:p w14:paraId="6DC23B67" w14:textId="77777777" w:rsidR="005146A3" w:rsidRDefault="005146A3"/>
        </w:tc>
        <w:tc>
          <w:tcPr>
            <w:tcW w:w="567" w:type="dxa"/>
            <w:shd w:val="clear" w:color="auto" w:fill="auto"/>
            <w:vAlign w:val="center"/>
          </w:tcPr>
          <w:p w14:paraId="4F6DD88D" w14:textId="77777777" w:rsidR="005146A3" w:rsidRDefault="005146A3"/>
        </w:tc>
        <w:tc>
          <w:tcPr>
            <w:tcW w:w="567" w:type="dxa"/>
            <w:shd w:val="clear" w:color="auto" w:fill="auto"/>
            <w:vAlign w:val="center"/>
          </w:tcPr>
          <w:p w14:paraId="4419760F" w14:textId="77777777" w:rsidR="005146A3" w:rsidRDefault="00000000">
            <w:sdt>
              <w:sdtPr>
                <w:tag w:val="goog_rdk_2"/>
                <w:id w:val="1175305691"/>
              </w:sdtPr>
              <w:sdtContent>
                <w:r>
                  <w:t>√</w:t>
                </w:r>
              </w:sdtContent>
            </w:sdt>
            <w:sdt>
              <w:sdtPr>
                <w:tag w:val="goog_rdk_37"/>
                <w:id w:val="1372109779"/>
              </w:sdtPr>
              <w:sdtContent/>
            </w:sdt>
          </w:p>
        </w:tc>
        <w:tc>
          <w:tcPr>
            <w:tcW w:w="425" w:type="dxa"/>
            <w:shd w:val="clear" w:color="auto" w:fill="auto"/>
            <w:vAlign w:val="center"/>
          </w:tcPr>
          <w:p w14:paraId="1FD2F950" w14:textId="77777777" w:rsidR="005146A3" w:rsidRDefault="005146A3"/>
        </w:tc>
        <w:tc>
          <w:tcPr>
            <w:tcW w:w="425" w:type="dxa"/>
            <w:shd w:val="clear" w:color="auto" w:fill="auto"/>
            <w:vAlign w:val="center"/>
          </w:tcPr>
          <w:p w14:paraId="7BB3400F" w14:textId="77777777" w:rsidR="005146A3" w:rsidRDefault="005146A3"/>
        </w:tc>
        <w:tc>
          <w:tcPr>
            <w:tcW w:w="426" w:type="dxa"/>
            <w:shd w:val="clear" w:color="auto" w:fill="auto"/>
            <w:vAlign w:val="center"/>
          </w:tcPr>
          <w:p w14:paraId="26AD8306" w14:textId="77777777" w:rsidR="005146A3" w:rsidRDefault="00000000">
            <w:sdt>
              <w:sdtPr>
                <w:tag w:val="goog_rdk_2"/>
                <w:id w:val="-238474492"/>
              </w:sdtPr>
              <w:sdtContent>
                <w:r>
                  <w:t>√</w:t>
                </w:r>
              </w:sdtContent>
            </w:sdt>
            <w:sdt>
              <w:sdtPr>
                <w:tag w:val="goog_rdk_37"/>
                <w:id w:val="-185905760"/>
                <w:showingPlcHdr/>
              </w:sdtPr>
              <w:sdtContent>
                <w:r>
                  <w:t xml:space="preserve">     </w:t>
                </w:r>
              </w:sdtContent>
            </w:sdt>
          </w:p>
        </w:tc>
        <w:tc>
          <w:tcPr>
            <w:tcW w:w="510" w:type="dxa"/>
            <w:shd w:val="clear" w:color="auto" w:fill="auto"/>
            <w:vAlign w:val="bottom"/>
          </w:tcPr>
          <w:p w14:paraId="69885585" w14:textId="77777777" w:rsidR="005146A3" w:rsidRDefault="005146A3"/>
        </w:tc>
        <w:tc>
          <w:tcPr>
            <w:tcW w:w="400" w:type="dxa"/>
            <w:shd w:val="clear" w:color="auto" w:fill="auto"/>
            <w:vAlign w:val="bottom"/>
          </w:tcPr>
          <w:p w14:paraId="2E45AF13" w14:textId="77777777" w:rsidR="005146A3" w:rsidRDefault="005146A3"/>
        </w:tc>
        <w:tc>
          <w:tcPr>
            <w:tcW w:w="507" w:type="dxa"/>
          </w:tcPr>
          <w:p w14:paraId="425A4AFD" w14:textId="77777777" w:rsidR="005146A3" w:rsidRDefault="005146A3"/>
        </w:tc>
        <w:tc>
          <w:tcPr>
            <w:tcW w:w="425" w:type="dxa"/>
          </w:tcPr>
          <w:p w14:paraId="1CFB92A5" w14:textId="77777777" w:rsidR="005146A3" w:rsidRDefault="005146A3"/>
        </w:tc>
        <w:tc>
          <w:tcPr>
            <w:tcW w:w="426" w:type="dxa"/>
          </w:tcPr>
          <w:p w14:paraId="7A358966" w14:textId="77777777" w:rsidR="005146A3" w:rsidRDefault="005146A3"/>
        </w:tc>
        <w:tc>
          <w:tcPr>
            <w:tcW w:w="425" w:type="dxa"/>
          </w:tcPr>
          <w:p w14:paraId="72E4F681" w14:textId="77777777" w:rsidR="005146A3" w:rsidRDefault="005146A3"/>
        </w:tc>
        <w:tc>
          <w:tcPr>
            <w:tcW w:w="567" w:type="dxa"/>
          </w:tcPr>
          <w:p w14:paraId="54D194CB" w14:textId="77777777" w:rsidR="005146A3" w:rsidRDefault="005146A3"/>
        </w:tc>
        <w:tc>
          <w:tcPr>
            <w:tcW w:w="567" w:type="dxa"/>
          </w:tcPr>
          <w:p w14:paraId="0746192D" w14:textId="77777777" w:rsidR="005146A3" w:rsidRDefault="005146A3"/>
        </w:tc>
        <w:tc>
          <w:tcPr>
            <w:tcW w:w="425" w:type="dxa"/>
          </w:tcPr>
          <w:p w14:paraId="27407644" w14:textId="77777777" w:rsidR="005146A3" w:rsidRDefault="005146A3"/>
        </w:tc>
        <w:tc>
          <w:tcPr>
            <w:tcW w:w="425" w:type="dxa"/>
          </w:tcPr>
          <w:p w14:paraId="6F05DAE7" w14:textId="77777777" w:rsidR="005146A3" w:rsidRDefault="005146A3"/>
        </w:tc>
        <w:tc>
          <w:tcPr>
            <w:tcW w:w="426" w:type="dxa"/>
          </w:tcPr>
          <w:p w14:paraId="4EABC5B4" w14:textId="77777777" w:rsidR="005146A3" w:rsidRDefault="005146A3"/>
        </w:tc>
        <w:tc>
          <w:tcPr>
            <w:tcW w:w="425" w:type="dxa"/>
          </w:tcPr>
          <w:p w14:paraId="2ECC78E9" w14:textId="77777777" w:rsidR="005146A3" w:rsidRDefault="005146A3"/>
        </w:tc>
        <w:tc>
          <w:tcPr>
            <w:tcW w:w="425" w:type="dxa"/>
          </w:tcPr>
          <w:p w14:paraId="75475969" w14:textId="77777777" w:rsidR="005146A3" w:rsidRDefault="005146A3"/>
        </w:tc>
      </w:tr>
      <w:tr w:rsidR="005146A3" w14:paraId="6D22C26D" w14:textId="77777777">
        <w:trPr>
          <w:trHeight w:val="694"/>
        </w:trPr>
        <w:tc>
          <w:tcPr>
            <w:tcW w:w="567" w:type="dxa"/>
            <w:shd w:val="clear" w:color="auto" w:fill="auto"/>
            <w:vAlign w:val="center"/>
          </w:tcPr>
          <w:p w14:paraId="5D60C0CA" w14:textId="77777777" w:rsidR="005146A3" w:rsidRDefault="00000000">
            <w:pPr>
              <w:rPr>
                <w:b/>
                <w:bCs/>
              </w:rPr>
            </w:pPr>
            <w:r>
              <w:t>11.</w:t>
            </w:r>
          </w:p>
        </w:tc>
        <w:tc>
          <w:tcPr>
            <w:tcW w:w="2410" w:type="dxa"/>
            <w:shd w:val="clear" w:color="auto" w:fill="auto"/>
            <w:vAlign w:val="center"/>
          </w:tcPr>
          <w:p w14:paraId="63D0F194" w14:textId="77777777" w:rsidR="005146A3" w:rsidRDefault="005146A3"/>
          <w:p w14:paraId="61D09FB1" w14:textId="77777777" w:rsidR="005146A3" w:rsidRDefault="00000000">
            <w:pPr>
              <w:rPr>
                <w:b/>
                <w:bCs/>
              </w:rPr>
            </w:pPr>
            <w:r>
              <w:t>Java</w:t>
            </w:r>
          </w:p>
        </w:tc>
        <w:tc>
          <w:tcPr>
            <w:tcW w:w="709" w:type="dxa"/>
            <w:shd w:val="clear" w:color="auto" w:fill="auto"/>
            <w:vAlign w:val="center"/>
          </w:tcPr>
          <w:p w14:paraId="1B8B3CD8" w14:textId="77777777" w:rsidR="005146A3" w:rsidRDefault="005146A3"/>
        </w:tc>
        <w:tc>
          <w:tcPr>
            <w:tcW w:w="567" w:type="dxa"/>
            <w:shd w:val="clear" w:color="auto" w:fill="auto"/>
            <w:vAlign w:val="center"/>
          </w:tcPr>
          <w:p w14:paraId="47A9E164" w14:textId="77777777" w:rsidR="005146A3" w:rsidRDefault="005146A3"/>
        </w:tc>
        <w:tc>
          <w:tcPr>
            <w:tcW w:w="567" w:type="dxa"/>
            <w:shd w:val="clear" w:color="auto" w:fill="auto"/>
            <w:vAlign w:val="center"/>
          </w:tcPr>
          <w:p w14:paraId="5B3898A3" w14:textId="77777777" w:rsidR="005146A3" w:rsidRDefault="00000000">
            <w:sdt>
              <w:sdtPr>
                <w:tag w:val="goog_rdk_2"/>
                <w:id w:val="-1698690991"/>
              </w:sdtPr>
              <w:sdtContent>
                <w:r>
                  <w:t>√</w:t>
                </w:r>
              </w:sdtContent>
            </w:sdt>
          </w:p>
        </w:tc>
        <w:tc>
          <w:tcPr>
            <w:tcW w:w="567" w:type="dxa"/>
            <w:shd w:val="clear" w:color="auto" w:fill="auto"/>
            <w:vAlign w:val="center"/>
          </w:tcPr>
          <w:p w14:paraId="254480DB" w14:textId="77777777" w:rsidR="005146A3" w:rsidRDefault="005146A3"/>
        </w:tc>
        <w:tc>
          <w:tcPr>
            <w:tcW w:w="567" w:type="dxa"/>
            <w:shd w:val="clear" w:color="auto" w:fill="auto"/>
            <w:vAlign w:val="center"/>
          </w:tcPr>
          <w:p w14:paraId="50100AA7" w14:textId="77777777" w:rsidR="005146A3" w:rsidRDefault="00000000">
            <w:sdt>
              <w:sdtPr>
                <w:tag w:val="goog_rdk_2"/>
                <w:id w:val="1179233612"/>
              </w:sdtPr>
              <w:sdtContent>
                <w:r>
                  <w:t>√</w:t>
                </w:r>
              </w:sdtContent>
            </w:sdt>
          </w:p>
        </w:tc>
        <w:tc>
          <w:tcPr>
            <w:tcW w:w="425" w:type="dxa"/>
            <w:shd w:val="clear" w:color="auto" w:fill="auto"/>
            <w:vAlign w:val="center"/>
          </w:tcPr>
          <w:p w14:paraId="1275923F" w14:textId="77777777" w:rsidR="005146A3" w:rsidRDefault="005146A3"/>
        </w:tc>
        <w:tc>
          <w:tcPr>
            <w:tcW w:w="425" w:type="dxa"/>
            <w:shd w:val="clear" w:color="auto" w:fill="auto"/>
            <w:vAlign w:val="center"/>
          </w:tcPr>
          <w:p w14:paraId="43782BBD" w14:textId="77777777" w:rsidR="005146A3" w:rsidRDefault="005146A3"/>
        </w:tc>
        <w:tc>
          <w:tcPr>
            <w:tcW w:w="426" w:type="dxa"/>
            <w:shd w:val="clear" w:color="auto" w:fill="auto"/>
            <w:vAlign w:val="center"/>
          </w:tcPr>
          <w:p w14:paraId="7432DBFB" w14:textId="77777777" w:rsidR="005146A3" w:rsidRDefault="00000000">
            <w:sdt>
              <w:sdtPr>
                <w:tag w:val="goog_rdk_2"/>
                <w:id w:val="-1499642431"/>
              </w:sdtPr>
              <w:sdtContent>
                <w:r>
                  <w:t>√</w:t>
                </w:r>
              </w:sdtContent>
            </w:sdt>
          </w:p>
        </w:tc>
        <w:tc>
          <w:tcPr>
            <w:tcW w:w="510" w:type="dxa"/>
            <w:shd w:val="clear" w:color="auto" w:fill="auto"/>
            <w:vAlign w:val="bottom"/>
          </w:tcPr>
          <w:p w14:paraId="5E2E22B8" w14:textId="77777777" w:rsidR="005146A3" w:rsidRDefault="005146A3"/>
        </w:tc>
        <w:tc>
          <w:tcPr>
            <w:tcW w:w="400" w:type="dxa"/>
            <w:shd w:val="clear" w:color="auto" w:fill="auto"/>
            <w:vAlign w:val="bottom"/>
          </w:tcPr>
          <w:p w14:paraId="2AF6D479" w14:textId="77777777" w:rsidR="005146A3" w:rsidRDefault="005146A3"/>
        </w:tc>
        <w:tc>
          <w:tcPr>
            <w:tcW w:w="507" w:type="dxa"/>
          </w:tcPr>
          <w:p w14:paraId="5A41E173" w14:textId="77777777" w:rsidR="005146A3" w:rsidRDefault="005146A3"/>
        </w:tc>
        <w:tc>
          <w:tcPr>
            <w:tcW w:w="425" w:type="dxa"/>
            <w:vAlign w:val="center"/>
          </w:tcPr>
          <w:p w14:paraId="2C72DB29" w14:textId="77777777" w:rsidR="005146A3" w:rsidRDefault="00000000">
            <w:sdt>
              <w:sdtPr>
                <w:tag w:val="goog_rdk_2"/>
                <w:id w:val="1045097860"/>
              </w:sdtPr>
              <w:sdtContent>
                <w:r>
                  <w:t>√</w:t>
                </w:r>
              </w:sdtContent>
            </w:sdt>
          </w:p>
        </w:tc>
        <w:tc>
          <w:tcPr>
            <w:tcW w:w="426" w:type="dxa"/>
          </w:tcPr>
          <w:p w14:paraId="4D4E7A54" w14:textId="77777777" w:rsidR="005146A3" w:rsidRDefault="005146A3"/>
        </w:tc>
        <w:tc>
          <w:tcPr>
            <w:tcW w:w="425" w:type="dxa"/>
          </w:tcPr>
          <w:p w14:paraId="56B7B877" w14:textId="77777777" w:rsidR="005146A3" w:rsidRDefault="005146A3"/>
        </w:tc>
        <w:tc>
          <w:tcPr>
            <w:tcW w:w="567" w:type="dxa"/>
            <w:vAlign w:val="center"/>
          </w:tcPr>
          <w:p w14:paraId="612C7FCD" w14:textId="77777777" w:rsidR="005146A3" w:rsidRDefault="00000000">
            <w:sdt>
              <w:sdtPr>
                <w:tag w:val="goog_rdk_2"/>
                <w:id w:val="1246146767"/>
              </w:sdtPr>
              <w:sdtContent>
                <w:r>
                  <w:t>√</w:t>
                </w:r>
              </w:sdtContent>
            </w:sdt>
          </w:p>
        </w:tc>
        <w:tc>
          <w:tcPr>
            <w:tcW w:w="567" w:type="dxa"/>
          </w:tcPr>
          <w:p w14:paraId="032FBBC2" w14:textId="77777777" w:rsidR="005146A3" w:rsidRDefault="005146A3"/>
        </w:tc>
        <w:tc>
          <w:tcPr>
            <w:tcW w:w="425" w:type="dxa"/>
          </w:tcPr>
          <w:p w14:paraId="5942C49C" w14:textId="77777777" w:rsidR="005146A3" w:rsidRDefault="005146A3"/>
        </w:tc>
        <w:tc>
          <w:tcPr>
            <w:tcW w:w="425" w:type="dxa"/>
          </w:tcPr>
          <w:p w14:paraId="717D8B48" w14:textId="77777777" w:rsidR="005146A3" w:rsidRDefault="005146A3"/>
        </w:tc>
        <w:tc>
          <w:tcPr>
            <w:tcW w:w="426" w:type="dxa"/>
          </w:tcPr>
          <w:p w14:paraId="78554E9A" w14:textId="77777777" w:rsidR="005146A3" w:rsidRDefault="005146A3"/>
        </w:tc>
        <w:tc>
          <w:tcPr>
            <w:tcW w:w="425" w:type="dxa"/>
            <w:vAlign w:val="center"/>
          </w:tcPr>
          <w:p w14:paraId="7BB5571D" w14:textId="77777777" w:rsidR="005146A3" w:rsidRDefault="00000000">
            <w:sdt>
              <w:sdtPr>
                <w:tag w:val="goog_rdk_2"/>
                <w:id w:val="1208212744"/>
              </w:sdtPr>
              <w:sdtContent>
                <w:r>
                  <w:t>√</w:t>
                </w:r>
              </w:sdtContent>
            </w:sdt>
          </w:p>
        </w:tc>
        <w:tc>
          <w:tcPr>
            <w:tcW w:w="425" w:type="dxa"/>
            <w:vAlign w:val="center"/>
          </w:tcPr>
          <w:p w14:paraId="76DBE666" w14:textId="77777777" w:rsidR="005146A3" w:rsidRDefault="00000000">
            <w:sdt>
              <w:sdtPr>
                <w:tag w:val="goog_rdk_2"/>
                <w:id w:val="-743869833"/>
              </w:sdtPr>
              <w:sdtContent>
                <w:r>
                  <w:t>√</w:t>
                </w:r>
              </w:sdtContent>
            </w:sdt>
          </w:p>
        </w:tc>
      </w:tr>
      <w:tr w:rsidR="005146A3" w14:paraId="62E52C09" w14:textId="77777777">
        <w:trPr>
          <w:trHeight w:val="694"/>
        </w:trPr>
        <w:tc>
          <w:tcPr>
            <w:tcW w:w="13183" w:type="dxa"/>
            <w:gridSpan w:val="23"/>
            <w:shd w:val="clear" w:color="auto" w:fill="A6A6A6" w:themeFill="background1" w:themeFillShade="A6"/>
            <w:vAlign w:val="center"/>
          </w:tcPr>
          <w:p w14:paraId="6989B4AC" w14:textId="77777777" w:rsidR="005146A3" w:rsidRDefault="00000000">
            <w:r>
              <w:t>METODE</w:t>
            </w:r>
          </w:p>
        </w:tc>
      </w:tr>
      <w:tr w:rsidR="004F1BFC" w14:paraId="664259FA" w14:textId="77777777" w:rsidTr="009A4DAA">
        <w:trPr>
          <w:trHeight w:val="694"/>
        </w:trPr>
        <w:tc>
          <w:tcPr>
            <w:tcW w:w="567" w:type="dxa"/>
            <w:shd w:val="clear" w:color="auto" w:fill="auto"/>
            <w:vAlign w:val="center"/>
          </w:tcPr>
          <w:p w14:paraId="0CD73149" w14:textId="77777777" w:rsidR="004F1BFC" w:rsidRDefault="004F1BFC" w:rsidP="004F1BFC">
            <w:pPr>
              <w:rPr>
                <w:b/>
                <w:bCs/>
              </w:rPr>
            </w:pPr>
            <w:r>
              <w:t>12</w:t>
            </w:r>
          </w:p>
        </w:tc>
        <w:tc>
          <w:tcPr>
            <w:tcW w:w="2410" w:type="dxa"/>
            <w:shd w:val="clear" w:color="auto" w:fill="auto"/>
            <w:vAlign w:val="center"/>
          </w:tcPr>
          <w:p w14:paraId="368A7318" w14:textId="77777777" w:rsidR="004F1BFC" w:rsidRDefault="004F1BFC" w:rsidP="004F1BFC"/>
          <w:p w14:paraId="786E34AF" w14:textId="77777777" w:rsidR="004F1BFC" w:rsidRDefault="004F1BFC" w:rsidP="004F1BFC">
            <w:pPr>
              <w:rPr>
                <w:b/>
                <w:bCs/>
              </w:rPr>
            </w:pPr>
            <w:r>
              <w:t>K Means Clustering</w:t>
            </w:r>
          </w:p>
        </w:tc>
        <w:tc>
          <w:tcPr>
            <w:tcW w:w="709" w:type="dxa"/>
            <w:shd w:val="clear" w:color="auto" w:fill="auto"/>
            <w:vAlign w:val="center"/>
          </w:tcPr>
          <w:p w14:paraId="36E81D07" w14:textId="77777777" w:rsidR="004F1BFC" w:rsidRDefault="004F1BFC" w:rsidP="004F1BFC"/>
        </w:tc>
        <w:tc>
          <w:tcPr>
            <w:tcW w:w="567" w:type="dxa"/>
            <w:shd w:val="clear" w:color="auto" w:fill="auto"/>
            <w:vAlign w:val="center"/>
          </w:tcPr>
          <w:p w14:paraId="01AE6E56" w14:textId="77777777" w:rsidR="004F1BFC" w:rsidRDefault="00000000" w:rsidP="004F1BFC">
            <w:sdt>
              <w:sdtPr>
                <w:tag w:val="goog_rdk_2"/>
                <w:id w:val="-1967275050"/>
              </w:sdtPr>
              <w:sdtContent>
                <w:r w:rsidR="004F1BFC">
                  <w:t>√</w:t>
                </w:r>
              </w:sdtContent>
            </w:sdt>
          </w:p>
        </w:tc>
        <w:tc>
          <w:tcPr>
            <w:tcW w:w="567" w:type="dxa"/>
            <w:shd w:val="clear" w:color="auto" w:fill="auto"/>
            <w:vAlign w:val="center"/>
          </w:tcPr>
          <w:p w14:paraId="1BCB9616" w14:textId="77777777" w:rsidR="004F1BFC" w:rsidRDefault="00000000" w:rsidP="004F1BFC">
            <w:sdt>
              <w:sdtPr>
                <w:tag w:val="goog_rdk_2"/>
                <w:id w:val="1092290060"/>
              </w:sdtPr>
              <w:sdtContent>
                <w:r w:rsidR="004F1BFC">
                  <w:t>√</w:t>
                </w:r>
              </w:sdtContent>
            </w:sdt>
          </w:p>
        </w:tc>
        <w:tc>
          <w:tcPr>
            <w:tcW w:w="567" w:type="dxa"/>
            <w:shd w:val="clear" w:color="auto" w:fill="auto"/>
            <w:vAlign w:val="center"/>
          </w:tcPr>
          <w:p w14:paraId="6C49905A" w14:textId="77777777" w:rsidR="004F1BFC" w:rsidRDefault="00000000" w:rsidP="004F1BFC">
            <w:sdt>
              <w:sdtPr>
                <w:tag w:val="goog_rdk_2"/>
                <w:id w:val="1141303100"/>
              </w:sdtPr>
              <w:sdtContent>
                <w:r w:rsidR="004F1BFC">
                  <w:t>√</w:t>
                </w:r>
              </w:sdtContent>
            </w:sdt>
          </w:p>
        </w:tc>
        <w:tc>
          <w:tcPr>
            <w:tcW w:w="567" w:type="dxa"/>
            <w:shd w:val="clear" w:color="auto" w:fill="auto"/>
            <w:vAlign w:val="center"/>
          </w:tcPr>
          <w:p w14:paraId="5D33ACAD" w14:textId="77777777" w:rsidR="004F1BFC" w:rsidRDefault="00000000" w:rsidP="004F1BFC">
            <w:sdt>
              <w:sdtPr>
                <w:tag w:val="goog_rdk_2"/>
                <w:id w:val="1585653681"/>
              </w:sdtPr>
              <w:sdtContent>
                <w:r w:rsidR="004F1BFC">
                  <w:t>√</w:t>
                </w:r>
              </w:sdtContent>
            </w:sdt>
          </w:p>
        </w:tc>
        <w:tc>
          <w:tcPr>
            <w:tcW w:w="425" w:type="dxa"/>
            <w:shd w:val="clear" w:color="auto" w:fill="auto"/>
            <w:vAlign w:val="center"/>
          </w:tcPr>
          <w:p w14:paraId="22745CEA" w14:textId="77777777" w:rsidR="004F1BFC" w:rsidRDefault="00000000" w:rsidP="004F1BFC">
            <w:sdt>
              <w:sdtPr>
                <w:tag w:val="goog_rdk_2"/>
                <w:id w:val="-89012670"/>
              </w:sdtPr>
              <w:sdtContent>
                <w:r w:rsidR="004F1BFC">
                  <w:t>√</w:t>
                </w:r>
              </w:sdtContent>
            </w:sdt>
          </w:p>
        </w:tc>
        <w:tc>
          <w:tcPr>
            <w:tcW w:w="425" w:type="dxa"/>
            <w:shd w:val="clear" w:color="auto" w:fill="auto"/>
            <w:vAlign w:val="center"/>
          </w:tcPr>
          <w:p w14:paraId="651D3E58" w14:textId="77777777" w:rsidR="004F1BFC" w:rsidRDefault="00000000" w:rsidP="004F1BFC">
            <w:sdt>
              <w:sdtPr>
                <w:tag w:val="goog_rdk_2"/>
                <w:id w:val="777686797"/>
              </w:sdtPr>
              <w:sdtContent>
                <w:r w:rsidR="004F1BFC">
                  <w:t>√</w:t>
                </w:r>
              </w:sdtContent>
            </w:sdt>
          </w:p>
        </w:tc>
        <w:tc>
          <w:tcPr>
            <w:tcW w:w="426" w:type="dxa"/>
            <w:shd w:val="clear" w:color="auto" w:fill="auto"/>
            <w:vAlign w:val="center"/>
          </w:tcPr>
          <w:p w14:paraId="2DED9ECB" w14:textId="77777777" w:rsidR="004F1BFC" w:rsidRDefault="00000000" w:rsidP="004F1BFC">
            <w:sdt>
              <w:sdtPr>
                <w:tag w:val="goog_rdk_2"/>
                <w:id w:val="918913926"/>
              </w:sdtPr>
              <w:sdtContent>
                <w:r w:rsidR="004F1BFC">
                  <w:t>√</w:t>
                </w:r>
              </w:sdtContent>
            </w:sdt>
          </w:p>
        </w:tc>
        <w:tc>
          <w:tcPr>
            <w:tcW w:w="510" w:type="dxa"/>
            <w:shd w:val="clear" w:color="auto" w:fill="auto"/>
            <w:vAlign w:val="center"/>
          </w:tcPr>
          <w:p w14:paraId="0FF1B002" w14:textId="032615F7" w:rsidR="004F1BFC" w:rsidRDefault="00000000" w:rsidP="004F1BFC">
            <w:sdt>
              <w:sdtPr>
                <w:tag w:val="goog_rdk_2"/>
                <w:id w:val="961234474"/>
              </w:sdtPr>
              <w:sdtContent>
                <w:r w:rsidR="004F1BFC">
                  <w:t>√</w:t>
                </w:r>
              </w:sdtContent>
            </w:sdt>
          </w:p>
        </w:tc>
        <w:tc>
          <w:tcPr>
            <w:tcW w:w="400" w:type="dxa"/>
            <w:shd w:val="clear" w:color="auto" w:fill="auto"/>
            <w:vAlign w:val="center"/>
          </w:tcPr>
          <w:p w14:paraId="45FA0389" w14:textId="0A860248" w:rsidR="004F1BFC" w:rsidRDefault="00000000" w:rsidP="004F1BFC">
            <w:sdt>
              <w:sdtPr>
                <w:tag w:val="goog_rdk_2"/>
                <w:id w:val="995768069"/>
              </w:sdtPr>
              <w:sdtContent>
                <w:r w:rsidR="004F1BFC">
                  <w:t>√</w:t>
                </w:r>
              </w:sdtContent>
            </w:sdt>
          </w:p>
        </w:tc>
        <w:tc>
          <w:tcPr>
            <w:tcW w:w="507" w:type="dxa"/>
            <w:vAlign w:val="center"/>
          </w:tcPr>
          <w:p w14:paraId="23666B33" w14:textId="46B8DC1B" w:rsidR="004F1BFC" w:rsidRDefault="00000000" w:rsidP="004F1BFC">
            <w:sdt>
              <w:sdtPr>
                <w:tag w:val="goog_rdk_2"/>
                <w:id w:val="1090501171"/>
              </w:sdtPr>
              <w:sdtContent>
                <w:r w:rsidR="004F1BFC">
                  <w:t>√</w:t>
                </w:r>
              </w:sdtContent>
            </w:sdt>
          </w:p>
        </w:tc>
        <w:tc>
          <w:tcPr>
            <w:tcW w:w="425" w:type="dxa"/>
            <w:vAlign w:val="center"/>
          </w:tcPr>
          <w:p w14:paraId="2B2B417F" w14:textId="6BB92EC5" w:rsidR="004F1BFC" w:rsidRDefault="00000000" w:rsidP="004F1BFC">
            <w:sdt>
              <w:sdtPr>
                <w:tag w:val="goog_rdk_2"/>
                <w:id w:val="790561332"/>
              </w:sdtPr>
              <w:sdtContent>
                <w:r w:rsidR="004F1BFC">
                  <w:t>√</w:t>
                </w:r>
              </w:sdtContent>
            </w:sdt>
          </w:p>
        </w:tc>
        <w:tc>
          <w:tcPr>
            <w:tcW w:w="426" w:type="dxa"/>
            <w:vAlign w:val="center"/>
          </w:tcPr>
          <w:p w14:paraId="357C60EE" w14:textId="23E76A1C" w:rsidR="004F1BFC" w:rsidRDefault="00000000" w:rsidP="004F1BFC">
            <w:sdt>
              <w:sdtPr>
                <w:tag w:val="goog_rdk_2"/>
                <w:id w:val="-862523361"/>
              </w:sdtPr>
              <w:sdtContent>
                <w:r w:rsidR="004F1BFC">
                  <w:t>√</w:t>
                </w:r>
              </w:sdtContent>
            </w:sdt>
          </w:p>
        </w:tc>
        <w:tc>
          <w:tcPr>
            <w:tcW w:w="425" w:type="dxa"/>
            <w:vAlign w:val="center"/>
          </w:tcPr>
          <w:p w14:paraId="7F9F6259" w14:textId="53FEC966" w:rsidR="004F1BFC" w:rsidRDefault="00000000" w:rsidP="004F1BFC">
            <w:sdt>
              <w:sdtPr>
                <w:tag w:val="goog_rdk_2"/>
                <w:id w:val="714936417"/>
              </w:sdtPr>
              <w:sdtContent>
                <w:r w:rsidR="004F1BFC">
                  <w:t>√</w:t>
                </w:r>
              </w:sdtContent>
            </w:sdt>
          </w:p>
        </w:tc>
        <w:tc>
          <w:tcPr>
            <w:tcW w:w="567" w:type="dxa"/>
            <w:vAlign w:val="center"/>
          </w:tcPr>
          <w:p w14:paraId="208CF302" w14:textId="38F1FCF4" w:rsidR="004F1BFC" w:rsidRDefault="00000000" w:rsidP="004F1BFC">
            <w:sdt>
              <w:sdtPr>
                <w:tag w:val="goog_rdk_2"/>
                <w:id w:val="1364096106"/>
              </w:sdtPr>
              <w:sdtContent>
                <w:r w:rsidR="004F1BFC">
                  <w:t>√</w:t>
                </w:r>
              </w:sdtContent>
            </w:sdt>
          </w:p>
        </w:tc>
        <w:tc>
          <w:tcPr>
            <w:tcW w:w="567" w:type="dxa"/>
            <w:vAlign w:val="center"/>
          </w:tcPr>
          <w:p w14:paraId="5A53652C" w14:textId="30684947" w:rsidR="004F1BFC" w:rsidRDefault="00000000" w:rsidP="004F1BFC">
            <w:sdt>
              <w:sdtPr>
                <w:tag w:val="goog_rdk_2"/>
                <w:id w:val="1716005255"/>
              </w:sdtPr>
              <w:sdtContent>
                <w:r w:rsidR="004F1BFC">
                  <w:t>√</w:t>
                </w:r>
              </w:sdtContent>
            </w:sdt>
          </w:p>
        </w:tc>
        <w:tc>
          <w:tcPr>
            <w:tcW w:w="425" w:type="dxa"/>
            <w:vAlign w:val="center"/>
          </w:tcPr>
          <w:p w14:paraId="4C5D33D5" w14:textId="7DC0EA7E" w:rsidR="004F1BFC" w:rsidRDefault="00000000" w:rsidP="004F1BFC">
            <w:sdt>
              <w:sdtPr>
                <w:tag w:val="goog_rdk_2"/>
                <w:id w:val="-1017687660"/>
              </w:sdtPr>
              <w:sdtContent>
                <w:r w:rsidR="004F1BFC">
                  <w:t>√</w:t>
                </w:r>
              </w:sdtContent>
            </w:sdt>
          </w:p>
        </w:tc>
        <w:tc>
          <w:tcPr>
            <w:tcW w:w="425" w:type="dxa"/>
            <w:vAlign w:val="center"/>
          </w:tcPr>
          <w:p w14:paraId="2E9A4CF8" w14:textId="2676F037" w:rsidR="004F1BFC" w:rsidRDefault="00000000" w:rsidP="004F1BFC">
            <w:sdt>
              <w:sdtPr>
                <w:tag w:val="goog_rdk_2"/>
                <w:id w:val="-510612397"/>
              </w:sdtPr>
              <w:sdtContent>
                <w:r w:rsidR="004F1BFC">
                  <w:t>√</w:t>
                </w:r>
              </w:sdtContent>
            </w:sdt>
          </w:p>
        </w:tc>
        <w:tc>
          <w:tcPr>
            <w:tcW w:w="426" w:type="dxa"/>
            <w:vAlign w:val="center"/>
          </w:tcPr>
          <w:p w14:paraId="708790B8" w14:textId="693DD8BA" w:rsidR="004F1BFC" w:rsidRDefault="00000000" w:rsidP="004F1BFC">
            <w:sdt>
              <w:sdtPr>
                <w:tag w:val="goog_rdk_2"/>
                <w:id w:val="1191033109"/>
              </w:sdtPr>
              <w:sdtContent>
                <w:r w:rsidR="004F1BFC">
                  <w:t>√</w:t>
                </w:r>
              </w:sdtContent>
            </w:sdt>
          </w:p>
        </w:tc>
        <w:tc>
          <w:tcPr>
            <w:tcW w:w="425" w:type="dxa"/>
            <w:vAlign w:val="center"/>
          </w:tcPr>
          <w:p w14:paraId="1BC7DFC0" w14:textId="69A50CB3" w:rsidR="004F1BFC" w:rsidRDefault="00000000" w:rsidP="004F1BFC">
            <w:sdt>
              <w:sdtPr>
                <w:tag w:val="goog_rdk_2"/>
                <w:id w:val="-200014654"/>
              </w:sdtPr>
              <w:sdtContent>
                <w:r w:rsidR="004F1BFC">
                  <w:t>√</w:t>
                </w:r>
              </w:sdtContent>
            </w:sdt>
          </w:p>
        </w:tc>
        <w:tc>
          <w:tcPr>
            <w:tcW w:w="425" w:type="dxa"/>
            <w:vAlign w:val="center"/>
          </w:tcPr>
          <w:p w14:paraId="5DDF9ACC" w14:textId="37BCD533" w:rsidR="004F1BFC" w:rsidRDefault="00000000" w:rsidP="004F1BFC">
            <w:sdt>
              <w:sdtPr>
                <w:tag w:val="goog_rdk_2"/>
                <w:id w:val="989976633"/>
              </w:sdtPr>
              <w:sdtContent>
                <w:r w:rsidR="004F1BFC">
                  <w:t>√</w:t>
                </w:r>
              </w:sdtContent>
            </w:sdt>
          </w:p>
        </w:tc>
      </w:tr>
    </w:tbl>
    <w:p w14:paraId="1A82ABCE" w14:textId="77777777" w:rsidR="005146A3" w:rsidRDefault="005146A3"/>
    <w:p w14:paraId="2205CB77" w14:textId="77777777" w:rsidR="005146A3" w:rsidRDefault="005146A3"/>
    <w:p w14:paraId="550D291D" w14:textId="77777777" w:rsidR="00625587" w:rsidRDefault="00625587"/>
    <w:p w14:paraId="13DC29FD" w14:textId="77777777" w:rsidR="00625587" w:rsidRDefault="00625587"/>
    <w:p w14:paraId="535B4E99" w14:textId="77777777" w:rsidR="005146A3" w:rsidRDefault="00000000">
      <w:pPr>
        <w:ind w:firstLine="1004"/>
        <w:jc w:val="left"/>
      </w:pPr>
      <w:proofErr w:type="spellStart"/>
      <w:proofErr w:type="gramStart"/>
      <w:r>
        <w:lastRenderedPageBreak/>
        <w:t>Keterangan</w:t>
      </w:r>
      <w:proofErr w:type="spellEnd"/>
      <w:r>
        <w:t xml:space="preserve"> :</w:t>
      </w:r>
      <w:proofErr w:type="gramEnd"/>
    </w:p>
    <w:p w14:paraId="70E33086" w14:textId="77777777" w:rsidR="005146A3" w:rsidRDefault="00000000">
      <w:pPr>
        <w:pStyle w:val="ListParagraph"/>
        <w:numPr>
          <w:ilvl w:val="0"/>
          <w:numId w:val="12"/>
        </w:numPr>
        <w:jc w:val="left"/>
        <w:rPr>
          <w:b/>
          <w:bCs/>
        </w:rPr>
      </w:pPr>
      <w:proofErr w:type="gramStart"/>
      <w:r>
        <w:t>PP :</w:t>
      </w:r>
      <w:proofErr w:type="gramEnd"/>
      <w:r>
        <w:tab/>
      </w:r>
      <w:proofErr w:type="spellStart"/>
      <w:r>
        <w:t>Peneliti</w:t>
      </w:r>
      <w:proofErr w:type="spellEnd"/>
      <w:r>
        <w:t xml:space="preserve"> </w:t>
      </w:r>
      <w:proofErr w:type="spellStart"/>
      <w:r>
        <w:t>Penulis</w:t>
      </w:r>
      <w:proofErr w:type="spellEnd"/>
      <w:r>
        <w:t>.</w:t>
      </w:r>
    </w:p>
    <w:p w14:paraId="56C988ED" w14:textId="77777777" w:rsidR="005146A3" w:rsidRDefault="00000000">
      <w:pPr>
        <w:pStyle w:val="ListParagraph"/>
        <w:numPr>
          <w:ilvl w:val="0"/>
          <w:numId w:val="12"/>
        </w:numPr>
        <w:jc w:val="left"/>
        <w:rPr>
          <w:b/>
          <w:bCs/>
        </w:rPr>
      </w:pPr>
      <w:r>
        <w:t>P1 – P</w:t>
      </w:r>
      <w:proofErr w:type="gramStart"/>
      <w:r>
        <w:t>20 :</w:t>
      </w:r>
      <w:proofErr w:type="gramEnd"/>
      <w:r>
        <w:tab/>
      </w:r>
      <w:proofErr w:type="spellStart"/>
      <w:r>
        <w:t>Penelitian</w:t>
      </w:r>
      <w:proofErr w:type="spellEnd"/>
      <w:r>
        <w:t xml:space="preserve"> </w:t>
      </w:r>
      <w:proofErr w:type="spellStart"/>
      <w:r>
        <w:t>Jurnal</w:t>
      </w:r>
      <w:proofErr w:type="spellEnd"/>
      <w:r>
        <w:t xml:space="preserve"> </w:t>
      </w:r>
      <w:proofErr w:type="spellStart"/>
      <w:r>
        <w:t>Terkait</w:t>
      </w:r>
      <w:proofErr w:type="spellEnd"/>
      <w:r>
        <w:t>.</w:t>
      </w:r>
    </w:p>
    <w:p w14:paraId="0C96DCDE" w14:textId="77777777" w:rsidR="005146A3" w:rsidRDefault="00000000">
      <w:pPr>
        <w:pStyle w:val="ListParagraph"/>
        <w:numPr>
          <w:ilvl w:val="0"/>
          <w:numId w:val="12"/>
        </w:numPr>
        <w:jc w:val="left"/>
        <w:rPr>
          <w:b/>
          <w:bCs/>
        </w:rPr>
      </w:pPr>
      <w:r>
        <w:rPr>
          <w:shd w:val="clear" w:color="auto" w:fill="FFFFFF"/>
        </w:rPr>
        <w:t xml:space="preserve">Tanda </w:t>
      </w:r>
      <w:r>
        <w:rPr>
          <w:rFonts w:ascii="Segoe UI Symbol" w:hAnsi="Segoe UI Symbol" w:cs="Segoe UI Symbol"/>
          <w:shd w:val="clear" w:color="auto" w:fill="FFFFFF"/>
        </w:rPr>
        <w:t>✓</w:t>
      </w:r>
      <w:r>
        <w:rPr>
          <w:shd w:val="clear" w:color="auto" w:fill="FFFFFF"/>
        </w:rPr>
        <w:t xml:space="preserve"> (</w:t>
      </w:r>
      <w:proofErr w:type="spellStart"/>
      <w:r>
        <w:rPr>
          <w:shd w:val="clear" w:color="auto" w:fill="FFFFFF"/>
        </w:rPr>
        <w:t>ceklis</w:t>
      </w:r>
      <w:proofErr w:type="spellEnd"/>
      <w:proofErr w:type="gramStart"/>
      <w:r>
        <w:rPr>
          <w:shd w:val="clear" w:color="auto" w:fill="FFFFFF"/>
        </w:rPr>
        <w:t>) :</w:t>
      </w:r>
      <w:proofErr w:type="gramEnd"/>
      <w:r>
        <w:rPr>
          <w:shd w:val="clear" w:color="auto" w:fill="FFFFFF"/>
        </w:rPr>
        <w:t xml:space="preserve"> </w:t>
      </w:r>
      <w:proofErr w:type="spellStart"/>
      <w:r>
        <w:rPr>
          <w:shd w:val="clear" w:color="auto" w:fill="FFFFFF"/>
        </w:rPr>
        <w:t>tema</w:t>
      </w:r>
      <w:proofErr w:type="spellEnd"/>
      <w:r>
        <w:rPr>
          <w:shd w:val="clear" w:color="auto" w:fill="FFFFFF"/>
        </w:rPr>
        <w:t xml:space="preserve"> </w:t>
      </w:r>
      <w:proofErr w:type="spellStart"/>
      <w:r>
        <w:rPr>
          <w:shd w:val="clear" w:color="auto" w:fill="FFFFFF"/>
        </w:rPr>
        <w:t>mempunyai</w:t>
      </w:r>
      <w:proofErr w:type="spellEnd"/>
      <w:r>
        <w:rPr>
          <w:shd w:val="clear" w:color="auto" w:fill="FFFFFF"/>
        </w:rPr>
        <w:t xml:space="preserve"> </w:t>
      </w:r>
      <w:proofErr w:type="spellStart"/>
      <w:r>
        <w:rPr>
          <w:shd w:val="clear" w:color="auto" w:fill="FFFFFF"/>
        </w:rPr>
        <w:t>fitur</w:t>
      </w:r>
      <w:proofErr w:type="spellEnd"/>
      <w:r>
        <w:rPr>
          <w:shd w:val="clear" w:color="auto" w:fill="FFFFFF"/>
        </w:rPr>
        <w:t xml:space="preserve"> yang </w:t>
      </w:r>
      <w:proofErr w:type="spellStart"/>
      <w:r>
        <w:rPr>
          <w:shd w:val="clear" w:color="auto" w:fill="FFFFFF"/>
        </w:rPr>
        <w:t>sama</w:t>
      </w:r>
      <w:proofErr w:type="spellEnd"/>
      <w:r>
        <w:rPr>
          <w:shd w:val="clear" w:color="auto" w:fill="FFFFFF"/>
        </w:rPr>
        <w:t xml:space="preserve"> </w:t>
      </w:r>
      <w:proofErr w:type="spellStart"/>
      <w:r>
        <w:rPr>
          <w:shd w:val="clear" w:color="auto" w:fill="FFFFFF"/>
        </w:rPr>
        <w:t>dengan</w:t>
      </w:r>
      <w:proofErr w:type="spellEnd"/>
      <w:r>
        <w:rPr>
          <w:shd w:val="clear" w:color="auto" w:fill="FFFFFF"/>
        </w:rPr>
        <w:t xml:space="preserve"> </w:t>
      </w:r>
      <w:proofErr w:type="spellStart"/>
      <w:r>
        <w:rPr>
          <w:shd w:val="clear" w:color="auto" w:fill="FFFFFF"/>
        </w:rPr>
        <w:t>jurnal</w:t>
      </w:r>
      <w:proofErr w:type="spellEnd"/>
      <w:r>
        <w:rPr>
          <w:shd w:val="clear" w:color="auto" w:fill="FFFFFF"/>
        </w:rPr>
        <w:t xml:space="preserve"> yang </w:t>
      </w:r>
      <w:proofErr w:type="spellStart"/>
      <w:r>
        <w:rPr>
          <w:shd w:val="clear" w:color="auto" w:fill="FFFFFF"/>
        </w:rPr>
        <w:t>digunakan</w:t>
      </w:r>
      <w:proofErr w:type="spellEnd"/>
    </w:p>
    <w:p w14:paraId="12A3F24A" w14:textId="77777777" w:rsidR="005146A3" w:rsidRDefault="005146A3"/>
    <w:p w14:paraId="3692B8DB" w14:textId="77777777" w:rsidR="005146A3" w:rsidRDefault="005146A3"/>
    <w:p w14:paraId="35CA7756" w14:textId="77777777" w:rsidR="005146A3" w:rsidRDefault="005146A3"/>
    <w:p w14:paraId="3350E68D" w14:textId="77777777" w:rsidR="005146A3" w:rsidRDefault="005146A3"/>
    <w:p w14:paraId="41A96D90" w14:textId="77777777" w:rsidR="005146A3" w:rsidRDefault="005146A3">
      <w:pPr>
        <w:pStyle w:val="Heading2"/>
        <w:sectPr w:rsidR="005146A3">
          <w:headerReference w:type="default" r:id="rId18"/>
          <w:footerReference w:type="default" r:id="rId19"/>
          <w:pgSz w:w="16839" w:h="11907" w:orient="landscape"/>
          <w:pgMar w:top="1701" w:right="1701" w:bottom="1701" w:left="1247" w:header="709" w:footer="709" w:gutter="0"/>
          <w:cols w:space="0"/>
        </w:sectPr>
      </w:pPr>
    </w:p>
    <w:p w14:paraId="1BDD0BF3" w14:textId="77777777" w:rsidR="005146A3" w:rsidRDefault="00000000" w:rsidP="00BA15BD">
      <w:pPr>
        <w:pStyle w:val="Heading2"/>
        <w:numPr>
          <w:ilvl w:val="0"/>
          <w:numId w:val="10"/>
        </w:numPr>
        <w:ind w:left="426" w:hanging="426"/>
        <w:rPr>
          <w:i/>
          <w:iCs/>
        </w:rPr>
      </w:pPr>
      <w:bookmarkStart w:id="80" w:name="_Toc170812687"/>
      <w:bookmarkStart w:id="81" w:name="_Toc171679610"/>
      <w:bookmarkStart w:id="82" w:name="_Toc171913186"/>
      <w:r>
        <w:lastRenderedPageBreak/>
        <w:t>Teori / Kajian Pustaka</w:t>
      </w:r>
      <w:bookmarkEnd w:id="80"/>
      <w:bookmarkEnd w:id="81"/>
      <w:bookmarkEnd w:id="82"/>
    </w:p>
    <w:p w14:paraId="0A202C91" w14:textId="77777777" w:rsidR="005146A3" w:rsidRPr="00BA15BD" w:rsidRDefault="00000000" w:rsidP="00BA15BD">
      <w:pPr>
        <w:pStyle w:val="Heading3"/>
        <w:spacing w:line="480" w:lineRule="auto"/>
      </w:pPr>
      <w:bookmarkStart w:id="83" w:name="_Toc170812688"/>
      <w:bookmarkStart w:id="84" w:name="_Toc171679611"/>
      <w:bookmarkStart w:id="85" w:name="_Toc171913187"/>
      <w:r w:rsidRPr="00BA15BD">
        <w:t>Bunga</w:t>
      </w:r>
      <w:bookmarkEnd w:id="83"/>
      <w:bookmarkEnd w:id="84"/>
      <w:bookmarkEnd w:id="85"/>
      <w:r w:rsidRPr="00BA15BD">
        <w:t xml:space="preserve"> </w:t>
      </w:r>
    </w:p>
    <w:p w14:paraId="0F5A6E80" w14:textId="77777777" w:rsidR="005146A3" w:rsidRDefault="00000000" w:rsidP="00BA15BD">
      <w:pPr>
        <w:pStyle w:val="NormalWeb"/>
        <w:spacing w:line="480" w:lineRule="auto"/>
        <w:ind w:left="0" w:firstLine="426"/>
        <w:jc w:val="both"/>
      </w:pPr>
      <w:r>
        <w:rPr>
          <w:rFonts w:eastAsia="SimSun"/>
        </w:rPr>
        <w:t xml:space="preserve">Bunga atau kembang merupakan struktur reproduksi pada tumbuhan. Secara biologis bunga memfasilitasi reproduksi pada tanaman. Bunga terdiri atas organ reproduksi yaitu putik dan benang sari. Selanjutnya, bunga sempurna memiliki stigma atau kepala putik, stilus atau tangkai putik, filament atau tangkai sari, axis atau sumbu bunga, dan pedicel atau tangkai bunga. Selanjutnya bunga sempurna juga memiliki stamen atau benang sari, ovum atau bakal buah, ovulum atau bakal biji, pollen atau benang sari, anther atau kepala sari, periatheum atau perhiasan bunga, corolla atau mahkota bunga, calyx atau kelopak bunga, dan artikulasi. Secara botani, bunga dapat dikatakan bagian tumbuhan untuk menghasilkan biji setelah proses penyerbukan dan pembuahan berlangsung. Bentuk bunga yang paling banyak ditemui adalah bentuk aktinomorf yaitu bunga menyerupai bintang atau simetris radial. Meskipun demikian beberapa tumbuhan ada pula yang memiliki bentuk zigomorf atau biasa dikenal dengan istilah simetris cermin </w:t>
      </w:r>
      <w:r>
        <w:rPr>
          <w:rFonts w:eastAsia="SimSun"/>
        </w:rPr>
        <w:fldChar w:fldCharType="begin" w:fldLock="1"/>
      </w:r>
      <w:r>
        <w:rPr>
          <w:rFonts w:eastAsia="SimSun"/>
        </w:rPr>
        <w:instrText>ADDIN CSL_CITATION {"citationItems":[{"id":"ITEM-1","itemData":{"DOI":"10.55681/sentri.v1i2.241","abstract":"The topic of scientific publications related to postharvest edible flowers is still very rare in Indonesia. In fact, edible flowers are one of the potential foods that can help achieve the Sustainable Development Goals (SDGs) related to alleviation and hunger. This article aims to provide information on research trends published on the Scopus Index related to the postharvest topic of edible flowers in the period 2017 to 2021. The methods used were using Scopus Advanced Search and bibliometric analysis using the VOSviewer. The results showed that there were 186 publications related to postharvest edible flowers. The subject area is dominated by agricultural and biological sciences. Countries that have concerns about this topic are dominated by countries in the Mediterranean region. There are three main clusters based on bibliometric analysis and current trends tend to focus on the cluster area of ​​value and benefits for consumers. This article also provides information related to topics that have not been widely obtained so that they can provide benefits for stakeholders who may need it for future research.","author":[{"dropping-particle":"","family":"Syahadat","given":"Ray March","non-dropping-particle":"","parse-names":false,"suffix":""},{"dropping-particle":"","family":"Saleh","given":"Ismail","non-dropping-particle":"","parse-names":false,"suffix":""},{"dropping-particle":"","family":"Christalista","given":"Andi Arya Fajar Art","non-dropping-particle":"","parse-names":false,"suffix":""}],"container-title":"SENTRI: Jurnal Riset Ilmiah","id":"ITEM-1","issue":"2","issued":{"date-parts":[["2022"]]},"page":"488-497","title":"Tren Riset Pascapanen Edible Flower","type":"article-journal","volume":"1"},"uris":["http://www.mendeley.com/documents/?uuid=a21f3d9c-0108-4e63-8439-3892f36bd3ee","http://www.mendeley.com/documents/?uuid=0fcbf797-a304-41d9-b9a5-4e00f043dd23"]}],"mendeley":{"formattedCitation":"(Syahadat et al., 2022)","plainTextFormattedCitation":"(Syahadat et al., 2022)","previouslyFormattedCitation":"(Syahadat et al., 2022)"},"properties":{"noteIndex":0},"schema":"https://github.com/citation-style-language/schema/raw/master/csl-citation.json"}</w:instrText>
      </w:r>
      <w:r>
        <w:rPr>
          <w:rFonts w:eastAsia="SimSun"/>
        </w:rPr>
        <w:fldChar w:fldCharType="separate"/>
      </w:r>
      <w:r>
        <w:rPr>
          <w:rFonts w:eastAsia="SimSun"/>
          <w:noProof/>
        </w:rPr>
        <w:t>(Syahadat et al., 2022)</w:t>
      </w:r>
      <w:r>
        <w:rPr>
          <w:rFonts w:eastAsia="SimSun"/>
        </w:rPr>
        <w:fldChar w:fldCharType="end"/>
      </w:r>
    </w:p>
    <w:p w14:paraId="1B4DE457" w14:textId="77777777" w:rsidR="005146A3" w:rsidRDefault="00000000" w:rsidP="00BA15BD">
      <w:pPr>
        <w:pStyle w:val="Heading3"/>
        <w:spacing w:line="480" w:lineRule="auto"/>
      </w:pPr>
      <w:bookmarkStart w:id="86" w:name="_Toc170812689"/>
      <w:bookmarkStart w:id="87" w:name="_Toc171679612"/>
      <w:bookmarkStart w:id="88" w:name="_Toc171913188"/>
      <w:r>
        <w:t>Bunga Iris</w:t>
      </w:r>
      <w:bookmarkEnd w:id="86"/>
      <w:bookmarkEnd w:id="87"/>
      <w:bookmarkEnd w:id="88"/>
    </w:p>
    <w:p w14:paraId="163DAE28" w14:textId="77777777" w:rsidR="005146A3" w:rsidRDefault="00000000" w:rsidP="00BA15BD">
      <w:pPr>
        <w:ind w:left="-4" w:firstLine="364"/>
        <w:jc w:val="both"/>
      </w:pPr>
      <w:r>
        <w:rPr>
          <w:shd w:val="clear" w:color="auto" w:fill="FFFFFF"/>
        </w:rPr>
        <w:t xml:space="preserve">Bunga iris </w:t>
      </w:r>
      <w:proofErr w:type="spellStart"/>
      <w:r>
        <w:rPr>
          <w:shd w:val="clear" w:color="auto" w:fill="FFFFFF"/>
        </w:rPr>
        <w:t>adalah</w:t>
      </w:r>
      <w:proofErr w:type="spellEnd"/>
      <w:r>
        <w:rPr>
          <w:shd w:val="clear" w:color="auto" w:fill="FFFFFF"/>
        </w:rPr>
        <w:t xml:space="preserve"> salah </w:t>
      </w:r>
      <w:proofErr w:type="spellStart"/>
      <w:r>
        <w:rPr>
          <w:shd w:val="clear" w:color="auto" w:fill="FFFFFF"/>
        </w:rPr>
        <w:t>satu</w:t>
      </w:r>
      <w:proofErr w:type="spellEnd"/>
      <w:r>
        <w:rPr>
          <w:shd w:val="clear" w:color="auto" w:fill="FFFFFF"/>
        </w:rPr>
        <w:t xml:space="preserve"> </w:t>
      </w:r>
      <w:proofErr w:type="spellStart"/>
      <w:r>
        <w:rPr>
          <w:shd w:val="clear" w:color="auto" w:fill="FFFFFF"/>
        </w:rPr>
        <w:t>bunga</w:t>
      </w:r>
      <w:proofErr w:type="spellEnd"/>
      <w:r>
        <w:rPr>
          <w:shd w:val="clear" w:color="auto" w:fill="FFFFFF"/>
        </w:rPr>
        <w:t xml:space="preserve"> paling </w:t>
      </w:r>
      <w:proofErr w:type="spellStart"/>
      <w:r>
        <w:rPr>
          <w:shd w:val="clear" w:color="auto" w:fill="FFFFFF"/>
        </w:rPr>
        <w:t>terkenal</w:t>
      </w:r>
      <w:proofErr w:type="spellEnd"/>
      <w:r>
        <w:rPr>
          <w:shd w:val="clear" w:color="auto" w:fill="FFFFFF"/>
        </w:rPr>
        <w:t xml:space="preserve"> yang </w:t>
      </w:r>
      <w:proofErr w:type="spellStart"/>
      <w:r>
        <w:rPr>
          <w:shd w:val="clear" w:color="auto" w:fill="FFFFFF"/>
        </w:rPr>
        <w:t>digambarkan</w:t>
      </w:r>
      <w:proofErr w:type="spellEnd"/>
      <w:r>
        <w:rPr>
          <w:shd w:val="clear" w:color="auto" w:fill="FFFFFF"/>
        </w:rPr>
        <w:t xml:space="preserve"> </w:t>
      </w:r>
      <w:proofErr w:type="spellStart"/>
      <w:r>
        <w:rPr>
          <w:shd w:val="clear" w:color="auto" w:fill="FFFFFF"/>
        </w:rPr>
        <w:t>dalam</w:t>
      </w:r>
      <w:proofErr w:type="spellEnd"/>
      <w:r>
        <w:rPr>
          <w:shd w:val="clear" w:color="auto" w:fill="FFFFFF"/>
        </w:rPr>
        <w:t xml:space="preserve"> </w:t>
      </w:r>
      <w:proofErr w:type="spellStart"/>
      <w:r>
        <w:rPr>
          <w:shd w:val="clear" w:color="auto" w:fill="FFFFFF"/>
        </w:rPr>
        <w:t>seni</w:t>
      </w:r>
      <w:proofErr w:type="spellEnd"/>
      <w:r>
        <w:rPr>
          <w:shd w:val="clear" w:color="auto" w:fill="FFFFFF"/>
        </w:rPr>
        <w:t xml:space="preserve">, </w:t>
      </w:r>
      <w:proofErr w:type="spellStart"/>
      <w:r>
        <w:rPr>
          <w:shd w:val="clear" w:color="auto" w:fill="FFFFFF"/>
        </w:rPr>
        <w:t>mungkin</w:t>
      </w:r>
      <w:proofErr w:type="spellEnd"/>
      <w:r>
        <w:rPr>
          <w:shd w:val="clear" w:color="auto" w:fill="FFFFFF"/>
        </w:rPr>
        <w:t xml:space="preserve"> </w:t>
      </w:r>
      <w:proofErr w:type="spellStart"/>
      <w:r>
        <w:rPr>
          <w:shd w:val="clear" w:color="auto" w:fill="FFFFFF"/>
        </w:rPr>
        <w:t>nomor</w:t>
      </w:r>
      <w:proofErr w:type="spellEnd"/>
      <w:r>
        <w:rPr>
          <w:shd w:val="clear" w:color="auto" w:fill="FFFFFF"/>
        </w:rPr>
        <w:t xml:space="preserve"> dua </w:t>
      </w:r>
      <w:proofErr w:type="spellStart"/>
      <w:r>
        <w:rPr>
          <w:shd w:val="clear" w:color="auto" w:fill="FFFFFF"/>
        </w:rPr>
        <w:t>setelah</w:t>
      </w:r>
      <w:proofErr w:type="spellEnd"/>
      <w:r>
        <w:rPr>
          <w:shd w:val="clear" w:color="auto" w:fill="FFFFFF"/>
        </w:rPr>
        <w:t xml:space="preserve"> </w:t>
      </w:r>
      <w:proofErr w:type="spellStart"/>
      <w:r>
        <w:rPr>
          <w:shd w:val="clear" w:color="auto" w:fill="FFFFFF"/>
        </w:rPr>
        <w:t>mawar</w:t>
      </w:r>
      <w:proofErr w:type="spellEnd"/>
      <w:r>
        <w:rPr>
          <w:shd w:val="clear" w:color="auto" w:fill="FFFFFF"/>
        </w:rPr>
        <w:t xml:space="preserve"> </w:t>
      </w:r>
      <w:proofErr w:type="spellStart"/>
      <w:r>
        <w:rPr>
          <w:shd w:val="clear" w:color="auto" w:fill="FFFFFF"/>
        </w:rPr>
        <w:t>ikonik</w:t>
      </w:r>
      <w:proofErr w:type="spellEnd"/>
      <w:r>
        <w:rPr>
          <w:shd w:val="clear" w:color="auto" w:fill="FFFFFF"/>
        </w:rPr>
        <w:t xml:space="preserve">. </w:t>
      </w:r>
      <w:proofErr w:type="spellStart"/>
      <w:r>
        <w:rPr>
          <w:shd w:val="clear" w:color="auto" w:fill="FFFFFF"/>
        </w:rPr>
        <w:t>Dengan</w:t>
      </w:r>
      <w:proofErr w:type="spellEnd"/>
      <w:r>
        <w:rPr>
          <w:shd w:val="clear" w:color="auto" w:fill="FFFFFF"/>
        </w:rPr>
        <w:t xml:space="preserve"> </w:t>
      </w:r>
      <w:proofErr w:type="spellStart"/>
      <w:r>
        <w:rPr>
          <w:shd w:val="clear" w:color="auto" w:fill="FFFFFF"/>
        </w:rPr>
        <w:t>tersedianya</w:t>
      </w:r>
      <w:proofErr w:type="spellEnd"/>
      <w:r>
        <w:rPr>
          <w:shd w:val="clear" w:color="auto" w:fill="FFFFFF"/>
        </w:rPr>
        <w:t xml:space="preserve"> </w:t>
      </w:r>
      <w:proofErr w:type="spellStart"/>
      <w:r>
        <w:rPr>
          <w:shd w:val="clear" w:color="auto" w:fill="FFFFFF"/>
        </w:rPr>
        <w:t>banyak</w:t>
      </w:r>
      <w:proofErr w:type="spellEnd"/>
      <w:r>
        <w:rPr>
          <w:shd w:val="clear" w:color="auto" w:fill="FFFFFF"/>
        </w:rPr>
        <w:t xml:space="preserve"> </w:t>
      </w:r>
      <w:proofErr w:type="spellStart"/>
      <w:r>
        <w:rPr>
          <w:shd w:val="clear" w:color="auto" w:fill="FFFFFF"/>
        </w:rPr>
        <w:t>warna</w:t>
      </w:r>
      <w:proofErr w:type="spellEnd"/>
      <w:r>
        <w:rPr>
          <w:shd w:val="clear" w:color="auto" w:fill="FFFFFF"/>
        </w:rPr>
        <w:t xml:space="preserve">, </w:t>
      </w:r>
      <w:proofErr w:type="spellStart"/>
      <w:r>
        <w:rPr>
          <w:shd w:val="clear" w:color="auto" w:fill="FFFFFF"/>
        </w:rPr>
        <w:t>tidak</w:t>
      </w:r>
      <w:proofErr w:type="spellEnd"/>
      <w:r>
        <w:rPr>
          <w:shd w:val="clear" w:color="auto" w:fill="FFFFFF"/>
        </w:rPr>
        <w:t xml:space="preserve"> </w:t>
      </w:r>
      <w:proofErr w:type="spellStart"/>
      <w:r>
        <w:rPr>
          <w:shd w:val="clear" w:color="auto" w:fill="FFFFFF"/>
        </w:rPr>
        <w:t>mengherankan</w:t>
      </w:r>
      <w:proofErr w:type="spellEnd"/>
      <w:r>
        <w:rPr>
          <w:shd w:val="clear" w:color="auto" w:fill="FFFFFF"/>
        </w:rPr>
        <w:t xml:space="preserve"> </w:t>
      </w:r>
      <w:proofErr w:type="spellStart"/>
      <w:r>
        <w:rPr>
          <w:shd w:val="clear" w:color="auto" w:fill="FFFFFF"/>
        </w:rPr>
        <w:t>jika</w:t>
      </w:r>
      <w:proofErr w:type="spellEnd"/>
      <w:r>
        <w:rPr>
          <w:shd w:val="clear" w:color="auto" w:fill="FFFFFF"/>
        </w:rPr>
        <w:t> </w:t>
      </w:r>
      <w:r>
        <w:rPr>
          <w:rStyle w:val="Emphasis"/>
          <w:rFonts w:eastAsia="sans-serif"/>
          <w:color w:val="000000"/>
          <w:shd w:val="clear" w:color="auto" w:fill="FFFFFF"/>
        </w:rPr>
        <w:t>Iris</w:t>
      </w:r>
      <w:r>
        <w:rPr>
          <w:shd w:val="clear" w:color="auto" w:fill="FFFFFF"/>
        </w:rPr>
        <w:t> </w:t>
      </w:r>
      <w:proofErr w:type="spellStart"/>
      <w:r>
        <w:rPr>
          <w:shd w:val="clear" w:color="auto" w:fill="FFFFFF"/>
        </w:rPr>
        <w:t>adalah</w:t>
      </w:r>
      <w:proofErr w:type="spellEnd"/>
      <w:r>
        <w:rPr>
          <w:shd w:val="clear" w:color="auto" w:fill="FFFFFF"/>
        </w:rPr>
        <w:t xml:space="preserve"> </w:t>
      </w:r>
      <w:proofErr w:type="spellStart"/>
      <w:r>
        <w:rPr>
          <w:shd w:val="clear" w:color="auto" w:fill="FFFFFF"/>
        </w:rPr>
        <w:t>nama</w:t>
      </w:r>
      <w:proofErr w:type="spellEnd"/>
      <w:r>
        <w:rPr>
          <w:shd w:val="clear" w:color="auto" w:fill="FFFFFF"/>
        </w:rPr>
        <w:t xml:space="preserve"> </w:t>
      </w:r>
      <w:proofErr w:type="spellStart"/>
      <w:r>
        <w:rPr>
          <w:shd w:val="clear" w:color="auto" w:fill="FFFFFF"/>
        </w:rPr>
        <w:t>dewi</w:t>
      </w:r>
      <w:proofErr w:type="spellEnd"/>
      <w:r>
        <w:rPr>
          <w:shd w:val="clear" w:color="auto" w:fill="FFFFFF"/>
        </w:rPr>
        <w:t xml:space="preserve"> </w:t>
      </w:r>
      <w:proofErr w:type="spellStart"/>
      <w:r>
        <w:rPr>
          <w:shd w:val="clear" w:color="auto" w:fill="FFFFFF"/>
        </w:rPr>
        <w:t>pelangi</w:t>
      </w:r>
      <w:proofErr w:type="spellEnd"/>
      <w:r>
        <w:rPr>
          <w:shd w:val="clear" w:color="auto" w:fill="FFFFFF"/>
        </w:rPr>
        <w:t xml:space="preserve"> Yunani. </w:t>
      </w:r>
      <w:proofErr w:type="spellStart"/>
      <w:r>
        <w:rPr>
          <w:shd w:val="clear" w:color="auto" w:fill="FFFFFF"/>
        </w:rPr>
        <w:t>Banyaknya</w:t>
      </w:r>
      <w:proofErr w:type="spellEnd"/>
      <w:r>
        <w:rPr>
          <w:shd w:val="clear" w:color="auto" w:fill="FFFFFF"/>
        </w:rPr>
        <w:t xml:space="preserve"> </w:t>
      </w:r>
      <w:proofErr w:type="spellStart"/>
      <w:r>
        <w:rPr>
          <w:shd w:val="clear" w:color="auto" w:fill="FFFFFF"/>
        </w:rPr>
        <w:t>warna</w:t>
      </w:r>
      <w:proofErr w:type="spellEnd"/>
      <w:r>
        <w:rPr>
          <w:shd w:val="clear" w:color="auto" w:fill="FFFFFF"/>
        </w:rPr>
        <w:t xml:space="preserve"> dan </w:t>
      </w:r>
      <w:proofErr w:type="spellStart"/>
      <w:r>
        <w:rPr>
          <w:shd w:val="clear" w:color="auto" w:fill="FFFFFF"/>
        </w:rPr>
        <w:t>keanggunan</w:t>
      </w:r>
      <w:proofErr w:type="spellEnd"/>
      <w:r>
        <w:rPr>
          <w:shd w:val="clear" w:color="auto" w:fill="FFFFFF"/>
        </w:rPr>
        <w:t xml:space="preserve"> </w:t>
      </w:r>
      <w:proofErr w:type="spellStart"/>
      <w:r>
        <w:rPr>
          <w:shd w:val="clear" w:color="auto" w:fill="FFFFFF"/>
        </w:rPr>
        <w:t>bunga</w:t>
      </w:r>
      <w:proofErr w:type="spellEnd"/>
      <w:r>
        <w:rPr>
          <w:shd w:val="clear" w:color="auto" w:fill="FFFFFF"/>
        </w:rPr>
        <w:t xml:space="preserve"> </w:t>
      </w:r>
      <w:proofErr w:type="spellStart"/>
      <w:r>
        <w:rPr>
          <w:shd w:val="clear" w:color="auto" w:fill="FFFFFF"/>
        </w:rPr>
        <w:t>telah</w:t>
      </w:r>
      <w:proofErr w:type="spellEnd"/>
      <w:r>
        <w:rPr>
          <w:shd w:val="clear" w:color="auto" w:fill="FFFFFF"/>
        </w:rPr>
        <w:t xml:space="preserve"> </w:t>
      </w:r>
      <w:proofErr w:type="spellStart"/>
      <w:r>
        <w:rPr>
          <w:shd w:val="clear" w:color="auto" w:fill="FFFFFF"/>
        </w:rPr>
        <w:t>membuatnya</w:t>
      </w:r>
      <w:proofErr w:type="spellEnd"/>
      <w:r>
        <w:rPr>
          <w:shd w:val="clear" w:color="auto" w:fill="FFFFFF"/>
        </w:rPr>
        <w:t xml:space="preserve"> </w:t>
      </w:r>
      <w:proofErr w:type="spellStart"/>
      <w:r>
        <w:rPr>
          <w:shd w:val="clear" w:color="auto" w:fill="FFFFFF"/>
        </w:rPr>
        <w:t>dikaitkan</w:t>
      </w:r>
      <w:proofErr w:type="spellEnd"/>
      <w:r>
        <w:rPr>
          <w:shd w:val="clear" w:color="auto" w:fill="FFFFFF"/>
        </w:rPr>
        <w:t xml:space="preserve"> </w:t>
      </w:r>
      <w:proofErr w:type="spellStart"/>
      <w:r>
        <w:rPr>
          <w:shd w:val="clear" w:color="auto" w:fill="FFFFFF"/>
        </w:rPr>
        <w:t>dengan</w:t>
      </w:r>
      <w:proofErr w:type="spellEnd"/>
      <w:r>
        <w:rPr>
          <w:shd w:val="clear" w:color="auto" w:fill="FFFFFF"/>
        </w:rPr>
        <w:t xml:space="preserve"> </w:t>
      </w:r>
      <w:proofErr w:type="spellStart"/>
      <w:r>
        <w:rPr>
          <w:shd w:val="clear" w:color="auto" w:fill="FFFFFF"/>
        </w:rPr>
        <w:t>keluarga</w:t>
      </w:r>
      <w:proofErr w:type="spellEnd"/>
      <w:r>
        <w:rPr>
          <w:shd w:val="clear" w:color="auto" w:fill="FFFFFF"/>
        </w:rPr>
        <w:t xml:space="preserve"> </w:t>
      </w:r>
      <w:proofErr w:type="spellStart"/>
      <w:r>
        <w:rPr>
          <w:shd w:val="clear" w:color="auto" w:fill="FFFFFF"/>
        </w:rPr>
        <w:t>kerajaan</w:t>
      </w:r>
      <w:proofErr w:type="spellEnd"/>
      <w:r>
        <w:rPr>
          <w:shd w:val="clear" w:color="auto" w:fill="FFFFFF"/>
        </w:rPr>
        <w:t xml:space="preserve"> </w:t>
      </w:r>
      <w:proofErr w:type="spellStart"/>
      <w:r>
        <w:rPr>
          <w:shd w:val="clear" w:color="auto" w:fill="FFFFFF"/>
        </w:rPr>
        <w:t>sepanjang</w:t>
      </w:r>
      <w:proofErr w:type="spellEnd"/>
      <w:r>
        <w:rPr>
          <w:shd w:val="clear" w:color="auto" w:fill="FFFFFF"/>
        </w:rPr>
        <w:t xml:space="preserve"> </w:t>
      </w:r>
      <w:proofErr w:type="spellStart"/>
      <w:r>
        <w:rPr>
          <w:shd w:val="clear" w:color="auto" w:fill="FFFFFF"/>
        </w:rPr>
        <w:t>sejarah</w:t>
      </w:r>
      <w:proofErr w:type="spellEnd"/>
      <w:r>
        <w:rPr>
          <w:shd w:val="clear" w:color="auto" w:fill="FFFFFF"/>
        </w:rPr>
        <w:t xml:space="preserve">. </w:t>
      </w:r>
      <w:proofErr w:type="spellStart"/>
      <w:r>
        <w:rPr>
          <w:shd w:val="clear" w:color="auto" w:fill="FFFFFF"/>
        </w:rPr>
        <w:t>Penggunaan</w:t>
      </w:r>
      <w:proofErr w:type="spellEnd"/>
      <w:r>
        <w:rPr>
          <w:shd w:val="clear" w:color="auto" w:fill="FFFFFF"/>
        </w:rPr>
        <w:t xml:space="preserve"> iris yang paling </w:t>
      </w:r>
      <w:proofErr w:type="spellStart"/>
      <w:r>
        <w:rPr>
          <w:shd w:val="clear" w:color="auto" w:fill="FFFFFF"/>
        </w:rPr>
        <w:t>terkenal</w:t>
      </w:r>
      <w:proofErr w:type="spellEnd"/>
      <w:r>
        <w:rPr>
          <w:shd w:val="clear" w:color="auto" w:fill="FFFFFF"/>
        </w:rPr>
        <w:t xml:space="preserve"> </w:t>
      </w:r>
      <w:proofErr w:type="spellStart"/>
      <w:r>
        <w:rPr>
          <w:shd w:val="clear" w:color="auto" w:fill="FFFFFF"/>
        </w:rPr>
        <w:t>adalah</w:t>
      </w:r>
      <w:proofErr w:type="spellEnd"/>
      <w:r>
        <w:rPr>
          <w:shd w:val="clear" w:color="auto" w:fill="FFFFFF"/>
        </w:rPr>
        <w:t xml:space="preserve"> </w:t>
      </w:r>
      <w:proofErr w:type="spellStart"/>
      <w:r>
        <w:rPr>
          <w:shd w:val="clear" w:color="auto" w:fill="FFFFFF"/>
        </w:rPr>
        <w:t>adaptasinya</w:t>
      </w:r>
      <w:proofErr w:type="spellEnd"/>
      <w:r>
        <w:rPr>
          <w:shd w:val="clear" w:color="auto" w:fill="FFFFFF"/>
        </w:rPr>
        <w:t xml:space="preserve"> pada </w:t>
      </w:r>
      <w:proofErr w:type="spellStart"/>
      <w:r>
        <w:rPr>
          <w:shd w:val="clear" w:color="auto" w:fill="FFFFFF"/>
        </w:rPr>
        <w:t>panji-panji</w:t>
      </w:r>
      <w:proofErr w:type="spellEnd"/>
      <w:r>
        <w:rPr>
          <w:shd w:val="clear" w:color="auto" w:fill="FFFFFF"/>
        </w:rPr>
        <w:t xml:space="preserve"> </w:t>
      </w:r>
      <w:proofErr w:type="spellStart"/>
      <w:r>
        <w:rPr>
          <w:shd w:val="clear" w:color="auto" w:fill="FFFFFF"/>
        </w:rPr>
        <w:t>kerajaan</w:t>
      </w:r>
      <w:proofErr w:type="spellEnd"/>
      <w:r>
        <w:rPr>
          <w:shd w:val="clear" w:color="auto" w:fill="FFFFFF"/>
        </w:rPr>
        <w:t xml:space="preserve"> </w:t>
      </w:r>
      <w:proofErr w:type="spellStart"/>
      <w:r>
        <w:rPr>
          <w:shd w:val="clear" w:color="auto" w:fill="FFFFFF"/>
        </w:rPr>
        <w:t>dinasti</w:t>
      </w:r>
      <w:proofErr w:type="spellEnd"/>
      <w:r>
        <w:rPr>
          <w:shd w:val="clear" w:color="auto" w:fill="FFFFFF"/>
        </w:rPr>
        <w:t xml:space="preserve"> Bourbon di </w:t>
      </w:r>
      <w:proofErr w:type="spellStart"/>
      <w:r>
        <w:rPr>
          <w:shd w:val="clear" w:color="auto" w:fill="FFFFFF"/>
        </w:rPr>
        <w:t>Perancis</w:t>
      </w:r>
      <w:proofErr w:type="spellEnd"/>
      <w:r>
        <w:rPr>
          <w:shd w:val="clear" w:color="auto" w:fill="FFFFFF"/>
        </w:rPr>
        <w:t xml:space="preserve">. </w:t>
      </w:r>
      <w:proofErr w:type="spellStart"/>
      <w:r>
        <w:rPr>
          <w:shd w:val="clear" w:color="auto" w:fill="FFFFFF"/>
        </w:rPr>
        <w:t>Adaptasi</w:t>
      </w:r>
      <w:proofErr w:type="spellEnd"/>
      <w:r>
        <w:rPr>
          <w:shd w:val="clear" w:color="auto" w:fill="FFFFFF"/>
        </w:rPr>
        <w:t xml:space="preserve"> yang </w:t>
      </w:r>
      <w:proofErr w:type="spellStart"/>
      <w:r>
        <w:rPr>
          <w:shd w:val="clear" w:color="auto" w:fill="FFFFFF"/>
        </w:rPr>
        <w:t>biasa</w:t>
      </w:r>
      <w:proofErr w:type="spellEnd"/>
      <w:r>
        <w:rPr>
          <w:shd w:val="clear" w:color="auto" w:fill="FFFFFF"/>
        </w:rPr>
        <w:t xml:space="preserve"> </w:t>
      </w:r>
      <w:proofErr w:type="spellStart"/>
      <w:r>
        <w:rPr>
          <w:shd w:val="clear" w:color="auto" w:fill="FFFFFF"/>
        </w:rPr>
        <w:t>disebut</w:t>
      </w:r>
      <w:proofErr w:type="spellEnd"/>
      <w:r>
        <w:rPr>
          <w:shd w:val="clear" w:color="auto" w:fill="FFFFFF"/>
        </w:rPr>
        <w:t> </w:t>
      </w:r>
      <w:r>
        <w:rPr>
          <w:rStyle w:val="Emphasis"/>
          <w:rFonts w:eastAsia="sans-serif"/>
          <w:color w:val="000000"/>
          <w:shd w:val="clear" w:color="auto" w:fill="FFFFFF"/>
        </w:rPr>
        <w:t>fleur-de-lis</w:t>
      </w:r>
      <w:r>
        <w:rPr>
          <w:shd w:val="clear" w:color="auto" w:fill="FFFFFF"/>
        </w:rPr>
        <w:t> </w:t>
      </w:r>
      <w:proofErr w:type="spellStart"/>
      <w:r>
        <w:rPr>
          <w:shd w:val="clear" w:color="auto" w:fill="FFFFFF"/>
        </w:rPr>
        <w:t>ini</w:t>
      </w:r>
      <w:proofErr w:type="spellEnd"/>
      <w:r>
        <w:rPr>
          <w:shd w:val="clear" w:color="auto" w:fill="FFFFFF"/>
        </w:rPr>
        <w:t xml:space="preserve"> </w:t>
      </w:r>
      <w:proofErr w:type="spellStart"/>
      <w:r>
        <w:rPr>
          <w:shd w:val="clear" w:color="auto" w:fill="FFFFFF"/>
        </w:rPr>
        <w:lastRenderedPageBreak/>
        <w:t>merupakan</w:t>
      </w:r>
      <w:proofErr w:type="spellEnd"/>
      <w:r>
        <w:rPr>
          <w:shd w:val="clear" w:color="auto" w:fill="FFFFFF"/>
        </w:rPr>
        <w:t xml:space="preserve"> </w:t>
      </w:r>
      <w:proofErr w:type="spellStart"/>
      <w:r>
        <w:rPr>
          <w:shd w:val="clear" w:color="auto" w:fill="FFFFFF"/>
        </w:rPr>
        <w:t>simbol</w:t>
      </w:r>
      <w:proofErr w:type="spellEnd"/>
      <w:r>
        <w:rPr>
          <w:shd w:val="clear" w:color="auto" w:fill="FFFFFF"/>
        </w:rPr>
        <w:t xml:space="preserve"> </w:t>
      </w:r>
      <w:proofErr w:type="spellStart"/>
      <w:r>
        <w:rPr>
          <w:shd w:val="clear" w:color="auto" w:fill="FFFFFF"/>
        </w:rPr>
        <w:t>tiga</w:t>
      </w:r>
      <w:proofErr w:type="spellEnd"/>
      <w:r>
        <w:rPr>
          <w:shd w:val="clear" w:color="auto" w:fill="FFFFFF"/>
        </w:rPr>
        <w:t xml:space="preserve"> </w:t>
      </w:r>
      <w:proofErr w:type="spellStart"/>
      <w:r>
        <w:rPr>
          <w:shd w:val="clear" w:color="auto" w:fill="FFFFFF"/>
        </w:rPr>
        <w:t>bagian</w:t>
      </w:r>
      <w:proofErr w:type="spellEnd"/>
      <w:r>
        <w:rPr>
          <w:shd w:val="clear" w:color="auto" w:fill="FFFFFF"/>
        </w:rPr>
        <w:t xml:space="preserve"> yang </w:t>
      </w:r>
      <w:proofErr w:type="spellStart"/>
      <w:r>
        <w:rPr>
          <w:shd w:val="clear" w:color="auto" w:fill="FFFFFF"/>
        </w:rPr>
        <w:t>menggambarkan</w:t>
      </w:r>
      <w:proofErr w:type="spellEnd"/>
      <w:r>
        <w:rPr>
          <w:shd w:val="clear" w:color="auto" w:fill="FFFFFF"/>
        </w:rPr>
        <w:t xml:space="preserve"> </w:t>
      </w:r>
      <w:proofErr w:type="spellStart"/>
      <w:r>
        <w:rPr>
          <w:shd w:val="clear" w:color="auto" w:fill="FFFFFF"/>
        </w:rPr>
        <w:t>penampang</w:t>
      </w:r>
      <w:proofErr w:type="spellEnd"/>
      <w:r>
        <w:rPr>
          <w:shd w:val="clear" w:color="auto" w:fill="FFFFFF"/>
        </w:rPr>
        <w:t xml:space="preserve"> </w:t>
      </w:r>
      <w:proofErr w:type="spellStart"/>
      <w:r>
        <w:rPr>
          <w:shd w:val="clear" w:color="auto" w:fill="FFFFFF"/>
        </w:rPr>
        <w:t>bunga</w:t>
      </w:r>
      <w:proofErr w:type="spellEnd"/>
      <w:r>
        <w:rPr>
          <w:shd w:val="clear" w:color="auto" w:fill="FFFFFF"/>
        </w:rPr>
        <w:t xml:space="preserve"> iris. Saat </w:t>
      </w:r>
      <w:proofErr w:type="spellStart"/>
      <w:r>
        <w:rPr>
          <w:shd w:val="clear" w:color="auto" w:fill="FFFFFF"/>
        </w:rPr>
        <w:t>ini</w:t>
      </w:r>
      <w:proofErr w:type="spellEnd"/>
      <w:r>
        <w:rPr>
          <w:shd w:val="clear" w:color="auto" w:fill="FFFFFF"/>
        </w:rPr>
        <w:t xml:space="preserve">, fleur-de-lis </w:t>
      </w:r>
      <w:proofErr w:type="spellStart"/>
      <w:r>
        <w:rPr>
          <w:shd w:val="clear" w:color="auto" w:fill="FFFFFF"/>
        </w:rPr>
        <w:t>telah</w:t>
      </w:r>
      <w:proofErr w:type="spellEnd"/>
      <w:r>
        <w:rPr>
          <w:shd w:val="clear" w:color="auto" w:fill="FFFFFF"/>
        </w:rPr>
        <w:t xml:space="preserve"> </w:t>
      </w:r>
      <w:proofErr w:type="spellStart"/>
      <w:r>
        <w:rPr>
          <w:shd w:val="clear" w:color="auto" w:fill="FFFFFF"/>
        </w:rPr>
        <w:t>diadopsi</w:t>
      </w:r>
      <w:proofErr w:type="spellEnd"/>
      <w:r>
        <w:rPr>
          <w:shd w:val="clear" w:color="auto" w:fill="FFFFFF"/>
        </w:rPr>
        <w:t xml:space="preserve"> </w:t>
      </w:r>
      <w:proofErr w:type="spellStart"/>
      <w:r>
        <w:rPr>
          <w:shd w:val="clear" w:color="auto" w:fill="FFFFFF"/>
        </w:rPr>
        <w:t>sebagai</w:t>
      </w:r>
      <w:proofErr w:type="spellEnd"/>
      <w:r>
        <w:rPr>
          <w:shd w:val="clear" w:color="auto" w:fill="FFFFFF"/>
        </w:rPr>
        <w:t xml:space="preserve"> </w:t>
      </w:r>
      <w:proofErr w:type="spellStart"/>
      <w:r>
        <w:rPr>
          <w:shd w:val="clear" w:color="auto" w:fill="FFFFFF"/>
        </w:rPr>
        <w:t>simbol</w:t>
      </w:r>
      <w:proofErr w:type="spellEnd"/>
      <w:r>
        <w:rPr>
          <w:shd w:val="clear" w:color="auto" w:fill="FFFFFF"/>
        </w:rPr>
        <w:t xml:space="preserve"> </w:t>
      </w:r>
      <w:proofErr w:type="spellStart"/>
      <w:r>
        <w:rPr>
          <w:shd w:val="clear" w:color="auto" w:fill="FFFFFF"/>
        </w:rPr>
        <w:t>tidak</w:t>
      </w:r>
      <w:proofErr w:type="spellEnd"/>
      <w:r>
        <w:rPr>
          <w:shd w:val="clear" w:color="auto" w:fill="FFFFFF"/>
        </w:rPr>
        <w:t xml:space="preserve"> </w:t>
      </w:r>
      <w:proofErr w:type="spellStart"/>
      <w:r>
        <w:rPr>
          <w:shd w:val="clear" w:color="auto" w:fill="FFFFFF"/>
        </w:rPr>
        <w:t>resmi</w:t>
      </w:r>
      <w:proofErr w:type="spellEnd"/>
      <w:r>
        <w:rPr>
          <w:shd w:val="clear" w:color="auto" w:fill="FFFFFF"/>
        </w:rPr>
        <w:t xml:space="preserve"> New Orleans. Bunga iris </w:t>
      </w:r>
      <w:proofErr w:type="spellStart"/>
      <w:r>
        <w:rPr>
          <w:shd w:val="clear" w:color="auto" w:fill="FFFFFF"/>
        </w:rPr>
        <w:t>tersedia</w:t>
      </w:r>
      <w:proofErr w:type="spellEnd"/>
      <w:r>
        <w:rPr>
          <w:shd w:val="clear" w:color="auto" w:fill="FFFFFF"/>
        </w:rPr>
        <w:t xml:space="preserve"> </w:t>
      </w:r>
      <w:proofErr w:type="spellStart"/>
      <w:r>
        <w:rPr>
          <w:shd w:val="clear" w:color="auto" w:fill="FFFFFF"/>
        </w:rPr>
        <w:t>dalam</w:t>
      </w:r>
      <w:proofErr w:type="spellEnd"/>
      <w:r>
        <w:rPr>
          <w:shd w:val="clear" w:color="auto" w:fill="FFFFFF"/>
        </w:rPr>
        <w:t xml:space="preserve"> </w:t>
      </w:r>
      <w:proofErr w:type="spellStart"/>
      <w:r>
        <w:rPr>
          <w:shd w:val="clear" w:color="auto" w:fill="FFFFFF"/>
        </w:rPr>
        <w:t>berbagai</w:t>
      </w:r>
      <w:proofErr w:type="spellEnd"/>
      <w:r>
        <w:rPr>
          <w:shd w:val="clear" w:color="auto" w:fill="FFFFFF"/>
        </w:rPr>
        <w:t xml:space="preserve"> </w:t>
      </w:r>
      <w:proofErr w:type="spellStart"/>
      <w:r>
        <w:rPr>
          <w:shd w:val="clear" w:color="auto" w:fill="FFFFFF"/>
        </w:rPr>
        <w:t>warna</w:t>
      </w:r>
      <w:proofErr w:type="spellEnd"/>
      <w:r>
        <w:rPr>
          <w:shd w:val="clear" w:color="auto" w:fill="FFFFFF"/>
        </w:rPr>
        <w:t xml:space="preserve">, </w:t>
      </w:r>
      <w:proofErr w:type="spellStart"/>
      <w:r>
        <w:rPr>
          <w:shd w:val="clear" w:color="auto" w:fill="FFFFFF"/>
        </w:rPr>
        <w:t>termasuk</w:t>
      </w:r>
      <w:proofErr w:type="spellEnd"/>
      <w:r>
        <w:rPr>
          <w:shd w:val="clear" w:color="auto" w:fill="FFFFFF"/>
        </w:rPr>
        <w:t xml:space="preserve"> </w:t>
      </w:r>
      <w:proofErr w:type="spellStart"/>
      <w:r>
        <w:rPr>
          <w:shd w:val="clear" w:color="auto" w:fill="FFFFFF"/>
        </w:rPr>
        <w:t>biru</w:t>
      </w:r>
      <w:proofErr w:type="spellEnd"/>
      <w:r>
        <w:rPr>
          <w:shd w:val="clear" w:color="auto" w:fill="FFFFFF"/>
        </w:rPr>
        <w:t xml:space="preserve">, </w:t>
      </w:r>
      <w:proofErr w:type="spellStart"/>
      <w:r>
        <w:rPr>
          <w:shd w:val="clear" w:color="auto" w:fill="FFFFFF"/>
        </w:rPr>
        <w:t>kuning</w:t>
      </w:r>
      <w:proofErr w:type="spellEnd"/>
      <w:r>
        <w:rPr>
          <w:shd w:val="clear" w:color="auto" w:fill="FFFFFF"/>
        </w:rPr>
        <w:t xml:space="preserve">, </w:t>
      </w:r>
      <w:proofErr w:type="spellStart"/>
      <w:r>
        <w:rPr>
          <w:shd w:val="clear" w:color="auto" w:fill="FFFFFF"/>
        </w:rPr>
        <w:t>ungu</w:t>
      </w:r>
      <w:proofErr w:type="spellEnd"/>
      <w:r>
        <w:rPr>
          <w:shd w:val="clear" w:color="auto" w:fill="FFFFFF"/>
        </w:rPr>
        <w:t xml:space="preserve">, </w:t>
      </w:r>
      <w:proofErr w:type="spellStart"/>
      <w:r>
        <w:rPr>
          <w:shd w:val="clear" w:color="auto" w:fill="FFFFFF"/>
        </w:rPr>
        <w:t>perunggu</w:t>
      </w:r>
      <w:proofErr w:type="spellEnd"/>
      <w:r>
        <w:rPr>
          <w:shd w:val="clear" w:color="auto" w:fill="FFFFFF"/>
        </w:rPr>
        <w:t xml:space="preserve">, </w:t>
      </w:r>
      <w:proofErr w:type="spellStart"/>
      <w:r>
        <w:rPr>
          <w:shd w:val="clear" w:color="auto" w:fill="FFFFFF"/>
        </w:rPr>
        <w:t>mawar</w:t>
      </w:r>
      <w:proofErr w:type="spellEnd"/>
      <w:r>
        <w:rPr>
          <w:shd w:val="clear" w:color="auto" w:fill="FFFFFF"/>
        </w:rPr>
        <w:t xml:space="preserve">, dan </w:t>
      </w:r>
      <w:proofErr w:type="spellStart"/>
      <w:r>
        <w:rPr>
          <w:shd w:val="clear" w:color="auto" w:fill="FFFFFF"/>
        </w:rPr>
        <w:t>emas</w:t>
      </w:r>
      <w:proofErr w:type="spellEnd"/>
      <w:r>
        <w:rPr>
          <w:shd w:val="clear" w:color="auto" w:fill="FFFFFF"/>
        </w:rPr>
        <w:t xml:space="preserve">. </w:t>
      </w:r>
      <w:proofErr w:type="spellStart"/>
      <w:r>
        <w:rPr>
          <w:shd w:val="clear" w:color="auto" w:fill="FFFFFF"/>
        </w:rPr>
        <w:t>Mereka</w:t>
      </w:r>
      <w:proofErr w:type="spellEnd"/>
      <w:r>
        <w:rPr>
          <w:shd w:val="clear" w:color="auto" w:fill="FFFFFF"/>
        </w:rPr>
        <w:t xml:space="preserve"> </w:t>
      </w:r>
      <w:proofErr w:type="spellStart"/>
      <w:r>
        <w:rPr>
          <w:shd w:val="clear" w:color="auto" w:fill="FFFFFF"/>
        </w:rPr>
        <w:t>dapat</w:t>
      </w:r>
      <w:proofErr w:type="spellEnd"/>
      <w:r>
        <w:rPr>
          <w:shd w:val="clear" w:color="auto" w:fill="FFFFFF"/>
        </w:rPr>
        <w:t xml:space="preserve"> </w:t>
      </w:r>
      <w:proofErr w:type="spellStart"/>
      <w:r>
        <w:rPr>
          <w:shd w:val="clear" w:color="auto" w:fill="FFFFFF"/>
        </w:rPr>
        <w:t>ditemukan</w:t>
      </w:r>
      <w:proofErr w:type="spellEnd"/>
      <w:r>
        <w:rPr>
          <w:shd w:val="clear" w:color="auto" w:fill="FFFFFF"/>
        </w:rPr>
        <w:t xml:space="preserve"> </w:t>
      </w:r>
      <w:proofErr w:type="spellStart"/>
      <w:r>
        <w:rPr>
          <w:shd w:val="clear" w:color="auto" w:fill="FFFFFF"/>
        </w:rPr>
        <w:t>tumbuh</w:t>
      </w:r>
      <w:proofErr w:type="spellEnd"/>
      <w:r>
        <w:rPr>
          <w:shd w:val="clear" w:color="auto" w:fill="FFFFFF"/>
        </w:rPr>
        <w:t xml:space="preserve"> di </w:t>
      </w:r>
      <w:proofErr w:type="spellStart"/>
      <w:r>
        <w:rPr>
          <w:shd w:val="clear" w:color="auto" w:fill="FFFFFF"/>
        </w:rPr>
        <w:t>hampir</w:t>
      </w:r>
      <w:proofErr w:type="spellEnd"/>
      <w:r>
        <w:rPr>
          <w:shd w:val="clear" w:color="auto" w:fill="FFFFFF"/>
        </w:rPr>
        <w:t xml:space="preserve"> </w:t>
      </w:r>
      <w:proofErr w:type="spellStart"/>
      <w:r>
        <w:rPr>
          <w:shd w:val="clear" w:color="auto" w:fill="FFFFFF"/>
        </w:rPr>
        <w:t>setiap</w:t>
      </w:r>
      <w:proofErr w:type="spellEnd"/>
      <w:r>
        <w:rPr>
          <w:shd w:val="clear" w:color="auto" w:fill="FFFFFF"/>
        </w:rPr>
        <w:t xml:space="preserve"> </w:t>
      </w:r>
      <w:proofErr w:type="spellStart"/>
      <w:r>
        <w:rPr>
          <w:shd w:val="clear" w:color="auto" w:fill="FFFFFF"/>
        </w:rPr>
        <w:t>benua</w:t>
      </w:r>
      <w:proofErr w:type="spellEnd"/>
      <w:r>
        <w:rPr>
          <w:shd w:val="clear" w:color="auto" w:fill="FFFFFF"/>
        </w:rPr>
        <w:t xml:space="preserve">. Ada </w:t>
      </w:r>
      <w:proofErr w:type="spellStart"/>
      <w:r>
        <w:rPr>
          <w:shd w:val="clear" w:color="auto" w:fill="FFFFFF"/>
        </w:rPr>
        <w:t>lebih</w:t>
      </w:r>
      <w:proofErr w:type="spellEnd"/>
      <w:r>
        <w:rPr>
          <w:shd w:val="clear" w:color="auto" w:fill="FFFFFF"/>
        </w:rPr>
        <w:t xml:space="preserve"> </w:t>
      </w:r>
      <w:proofErr w:type="spellStart"/>
      <w:r>
        <w:rPr>
          <w:shd w:val="clear" w:color="auto" w:fill="FFFFFF"/>
        </w:rPr>
        <w:t>dari</w:t>
      </w:r>
      <w:proofErr w:type="spellEnd"/>
      <w:r>
        <w:rPr>
          <w:shd w:val="clear" w:color="auto" w:fill="FFFFFF"/>
        </w:rPr>
        <w:t xml:space="preserve"> 200 </w:t>
      </w:r>
      <w:proofErr w:type="spellStart"/>
      <w:r>
        <w:rPr>
          <w:shd w:val="clear" w:color="auto" w:fill="FFFFFF"/>
        </w:rPr>
        <w:t>spesies</w:t>
      </w:r>
      <w:proofErr w:type="spellEnd"/>
      <w:r>
        <w:rPr>
          <w:shd w:val="clear" w:color="auto" w:fill="FFFFFF"/>
        </w:rPr>
        <w:t xml:space="preserve"> </w:t>
      </w:r>
      <w:proofErr w:type="spellStart"/>
      <w:r>
        <w:rPr>
          <w:shd w:val="clear" w:color="auto" w:fill="FFFFFF"/>
        </w:rPr>
        <w:t>bunga</w:t>
      </w:r>
      <w:proofErr w:type="spellEnd"/>
      <w:r>
        <w:rPr>
          <w:shd w:val="clear" w:color="auto" w:fill="FFFFFF"/>
        </w:rPr>
        <w:t xml:space="preserve"> iris yang </w:t>
      </w:r>
      <w:proofErr w:type="spellStart"/>
      <w:r>
        <w:rPr>
          <w:shd w:val="clear" w:color="auto" w:fill="FFFFFF"/>
        </w:rPr>
        <w:t>dipisahkan</w:t>
      </w:r>
      <w:proofErr w:type="spellEnd"/>
      <w:r>
        <w:rPr>
          <w:shd w:val="clear" w:color="auto" w:fill="FFFFFF"/>
        </w:rPr>
        <w:t xml:space="preserve"> </w:t>
      </w:r>
      <w:proofErr w:type="spellStart"/>
      <w:r>
        <w:rPr>
          <w:shd w:val="clear" w:color="auto" w:fill="FFFFFF"/>
        </w:rPr>
        <w:t>menjadi</w:t>
      </w:r>
      <w:proofErr w:type="spellEnd"/>
      <w:r>
        <w:rPr>
          <w:shd w:val="clear" w:color="auto" w:fill="FFFFFF"/>
        </w:rPr>
        <w:t xml:space="preserve"> dua </w:t>
      </w:r>
      <w:proofErr w:type="spellStart"/>
      <w:r>
        <w:rPr>
          <w:shd w:val="clear" w:color="auto" w:fill="FFFFFF"/>
        </w:rPr>
        <w:t>kelompok</w:t>
      </w:r>
      <w:proofErr w:type="spellEnd"/>
      <w:r>
        <w:rPr>
          <w:shd w:val="clear" w:color="auto" w:fill="FFFFFF"/>
        </w:rPr>
        <w:t xml:space="preserve"> </w:t>
      </w:r>
      <w:proofErr w:type="spellStart"/>
      <w:r>
        <w:rPr>
          <w:shd w:val="clear" w:color="auto" w:fill="FFFFFF"/>
        </w:rPr>
        <w:t>besar</w:t>
      </w:r>
      <w:proofErr w:type="spellEnd"/>
      <w:r>
        <w:rPr>
          <w:shd w:val="clear" w:color="auto" w:fill="FFFFFF"/>
        </w:rPr>
        <w:t xml:space="preserve">: rhizomatous </w:t>
      </w:r>
      <w:proofErr w:type="spellStart"/>
      <w:r>
        <w:rPr>
          <w:shd w:val="clear" w:color="auto" w:fill="FFFFFF"/>
        </w:rPr>
        <w:t>atau</w:t>
      </w:r>
      <w:proofErr w:type="spellEnd"/>
      <w:r>
        <w:rPr>
          <w:shd w:val="clear" w:color="auto" w:fill="FFFFFF"/>
        </w:rPr>
        <w:t xml:space="preserve"> bulbous </w:t>
      </w:r>
      <w:r>
        <w:rPr>
          <w:b/>
          <w:bCs/>
          <w:shd w:val="clear" w:color="auto" w:fill="FFFFFF"/>
        </w:rPr>
        <w:fldChar w:fldCharType="begin" w:fldLock="1"/>
      </w:r>
      <w:r>
        <w:rPr>
          <w:shd w:val="clear" w:color="auto" w:fill="FFFFFF"/>
        </w:rPr>
        <w:instrText>ADDIN CSL_CITATION {"citationItems":[{"id":"ITEM-1","itemData":{"author":[{"dropping-particle":"","family":"Florist","given":"Farmer","non-dropping-particle":"","parse-names":false,"suffix":""}],"id":"ITEM-1","issued":{"date-parts":[["0"]]},"title":"D utch I ris","type":"article-journal"},"uris":["http://www.mendeley.com/documents/?uuid=60a80076-8028-4015-950c-4d144890fd7c","http://www.mendeley.com/documents/?uuid=fa58ab67-e107-4ffb-9fc0-ee6499d152b9"]}],"mendeley":{"formattedCitation":"(Florist, n.d.)","plainTextFormattedCitation":"(Florist, n.d.)","previouslyFormattedCitation":"(Florist, n.d.)"},"properties":{"noteIndex":0},"schema":"https://github.com/citation-style-language/schema/raw/master/csl-citation.json"}</w:instrText>
      </w:r>
      <w:r>
        <w:rPr>
          <w:b/>
          <w:bCs/>
          <w:shd w:val="clear" w:color="auto" w:fill="FFFFFF"/>
        </w:rPr>
        <w:fldChar w:fldCharType="separate"/>
      </w:r>
      <w:r>
        <w:rPr>
          <w:noProof/>
          <w:shd w:val="clear" w:color="auto" w:fill="FFFFFF"/>
        </w:rPr>
        <w:t>(Florist, n.d.)</w:t>
      </w:r>
      <w:r>
        <w:rPr>
          <w:b/>
          <w:bCs/>
          <w:shd w:val="clear" w:color="auto" w:fill="FFFFFF"/>
        </w:rPr>
        <w:fldChar w:fldCharType="end"/>
      </w:r>
    </w:p>
    <w:p w14:paraId="574EF21F" w14:textId="77777777" w:rsidR="005146A3" w:rsidRDefault="00000000" w:rsidP="00BA15BD">
      <w:pPr>
        <w:pStyle w:val="Heading3"/>
        <w:spacing w:line="480" w:lineRule="auto"/>
      </w:pPr>
      <w:bookmarkStart w:id="89" w:name="_Toc170812690"/>
      <w:bookmarkStart w:id="90" w:name="_Toc171679613"/>
      <w:bookmarkStart w:id="91" w:name="_Toc171913189"/>
      <w:r>
        <w:t xml:space="preserve">K-Nearest </w:t>
      </w:r>
      <w:proofErr w:type="spellStart"/>
      <w:r>
        <w:t>Neighbour</w:t>
      </w:r>
      <w:bookmarkEnd w:id="89"/>
      <w:bookmarkEnd w:id="90"/>
      <w:bookmarkEnd w:id="91"/>
      <w:proofErr w:type="spellEnd"/>
      <w:r>
        <w:t xml:space="preserve"> </w:t>
      </w:r>
      <w:bookmarkStart w:id="92" w:name="_heading=h.23ckvvd" w:colFirst="0" w:colLast="0"/>
      <w:bookmarkEnd w:id="92"/>
    </w:p>
    <w:p w14:paraId="0AAB74F1" w14:textId="4C77984D" w:rsidR="005146A3" w:rsidRDefault="00000000" w:rsidP="00BA15BD">
      <w:pPr>
        <w:ind w:left="-4" w:firstLine="364"/>
        <w:jc w:val="both"/>
      </w:pPr>
      <w:r>
        <w:t xml:space="preserve">K-Nearest Neighbor (KNN) </w:t>
      </w:r>
      <w:proofErr w:type="spellStart"/>
      <w:r>
        <w:t>adalah</w:t>
      </w:r>
      <w:proofErr w:type="spellEnd"/>
      <w:r>
        <w:t xml:space="preserve"> </w:t>
      </w:r>
      <w:proofErr w:type="spellStart"/>
      <w:r>
        <w:t>sebuah</w:t>
      </w:r>
      <w:proofErr w:type="spellEnd"/>
      <w:r>
        <w:t xml:space="preserve"> </w:t>
      </w:r>
      <w:proofErr w:type="spellStart"/>
      <w:r>
        <w:t>metode</w:t>
      </w:r>
      <w:proofErr w:type="spellEnd"/>
      <w:r>
        <w:t xml:space="preserve"> supervised yang </w:t>
      </w:r>
      <w:proofErr w:type="spellStart"/>
      <w:r>
        <w:t>berarti</w:t>
      </w:r>
      <w:proofErr w:type="spellEnd"/>
      <w:r>
        <w:t xml:space="preserve"> </w:t>
      </w:r>
      <w:proofErr w:type="spellStart"/>
      <w:r>
        <w:t>membutuhkan</w:t>
      </w:r>
      <w:proofErr w:type="spellEnd"/>
      <w:r>
        <w:t xml:space="preserve"> data training </w:t>
      </w:r>
      <w:proofErr w:type="spellStart"/>
      <w:r>
        <w:t>untuk</w:t>
      </w:r>
      <w:proofErr w:type="spellEnd"/>
      <w:r>
        <w:t xml:space="preserve"> </w:t>
      </w:r>
      <w:proofErr w:type="spellStart"/>
      <w:r>
        <w:t>mengklasifikasikan</w:t>
      </w:r>
      <w:proofErr w:type="spellEnd"/>
      <w:r>
        <w:t xml:space="preserve"> </w:t>
      </w:r>
      <w:proofErr w:type="spellStart"/>
      <w:r>
        <w:t>objek</w:t>
      </w:r>
      <w:proofErr w:type="spellEnd"/>
      <w:r>
        <w:t xml:space="preserve"> yang </w:t>
      </w:r>
      <w:proofErr w:type="spellStart"/>
      <w:r>
        <w:t>jaraknya</w:t>
      </w:r>
      <w:proofErr w:type="spellEnd"/>
      <w:r>
        <w:t xml:space="preserve"> paling </w:t>
      </w:r>
      <w:proofErr w:type="spellStart"/>
      <w:r>
        <w:t>dekat</w:t>
      </w:r>
      <w:proofErr w:type="spellEnd"/>
      <w:r>
        <w:t xml:space="preserve">. </w:t>
      </w:r>
      <w:proofErr w:type="spellStart"/>
      <w:r>
        <w:t>Prinsip</w:t>
      </w:r>
      <w:proofErr w:type="spellEnd"/>
      <w:r>
        <w:t xml:space="preserve"> </w:t>
      </w:r>
      <w:proofErr w:type="spellStart"/>
      <w:r>
        <w:t>kerja</w:t>
      </w:r>
      <w:proofErr w:type="spellEnd"/>
      <w:r>
        <w:t xml:space="preserve"> K-Nearest Neighbor </w:t>
      </w:r>
      <w:proofErr w:type="spellStart"/>
      <w:r>
        <w:t>adalah</w:t>
      </w:r>
      <w:proofErr w:type="spellEnd"/>
      <w:r>
        <w:t xml:space="preserve"> </w:t>
      </w:r>
      <w:proofErr w:type="spellStart"/>
      <w:r>
        <w:t>mencari</w:t>
      </w:r>
      <w:proofErr w:type="spellEnd"/>
      <w:r>
        <w:t xml:space="preserve"> </w:t>
      </w:r>
      <w:proofErr w:type="spellStart"/>
      <w:r>
        <w:t>jarak</w:t>
      </w:r>
      <w:proofErr w:type="spellEnd"/>
      <w:r>
        <w:t xml:space="preserve"> </w:t>
      </w:r>
      <w:proofErr w:type="spellStart"/>
      <w:r>
        <w:t>terdekat</w:t>
      </w:r>
      <w:proofErr w:type="spellEnd"/>
      <w:r>
        <w:t xml:space="preserve"> </w:t>
      </w:r>
      <w:proofErr w:type="spellStart"/>
      <w:r>
        <w:t>antara</w:t>
      </w:r>
      <w:proofErr w:type="spellEnd"/>
      <w:r>
        <w:t xml:space="preserve"> data yang </w:t>
      </w:r>
      <w:proofErr w:type="spellStart"/>
      <w:r>
        <w:t>akan</w:t>
      </w:r>
      <w:proofErr w:type="spellEnd"/>
      <w:r>
        <w:t xml:space="preserve"> di </w:t>
      </w:r>
      <w:proofErr w:type="spellStart"/>
      <w:r>
        <w:t>evaluasi</w:t>
      </w:r>
      <w:proofErr w:type="spellEnd"/>
      <w:r>
        <w:t xml:space="preserve"> </w:t>
      </w:r>
      <w:proofErr w:type="spellStart"/>
      <w:r>
        <w:t>dengan</w:t>
      </w:r>
      <w:proofErr w:type="spellEnd"/>
      <w:r>
        <w:t xml:space="preserve"> k </w:t>
      </w:r>
      <w:proofErr w:type="spellStart"/>
      <w:r>
        <w:t>tetangga</w:t>
      </w:r>
      <w:proofErr w:type="spellEnd"/>
      <w:r>
        <w:t xml:space="preserve"> (neighbor) </w:t>
      </w:r>
      <w:proofErr w:type="spellStart"/>
      <w:r>
        <w:t>dalam</w:t>
      </w:r>
      <w:proofErr w:type="spellEnd"/>
      <w:r>
        <w:t xml:space="preserve"> data </w:t>
      </w:r>
      <w:proofErr w:type="spellStart"/>
      <w:proofErr w:type="gramStart"/>
      <w:r>
        <w:t>pelatihan</w:t>
      </w:r>
      <w:proofErr w:type="spellEnd"/>
      <w:r>
        <w:t xml:space="preserve"> .</w:t>
      </w:r>
      <w:proofErr w:type="gramEnd"/>
      <w:r>
        <w:t xml:space="preserve"> Pada proses </w:t>
      </w:r>
      <w:proofErr w:type="spellStart"/>
      <w:r>
        <w:t>pelatihan</w:t>
      </w:r>
      <w:proofErr w:type="spellEnd"/>
      <w:r>
        <w:t xml:space="preserve">, </w:t>
      </w:r>
      <w:proofErr w:type="spellStart"/>
      <w:r>
        <w:t>dokumen</w:t>
      </w:r>
      <w:proofErr w:type="spellEnd"/>
      <w:r>
        <w:t xml:space="preserve"> </w:t>
      </w:r>
      <w:proofErr w:type="spellStart"/>
      <w:r>
        <w:t>dikelompokkan</w:t>
      </w:r>
      <w:proofErr w:type="spellEnd"/>
      <w:r>
        <w:t xml:space="preserve"> </w:t>
      </w:r>
      <w:proofErr w:type="spellStart"/>
      <w:r>
        <w:t>secara</w:t>
      </w:r>
      <w:proofErr w:type="spellEnd"/>
      <w:r>
        <w:t xml:space="preserve"> manual </w:t>
      </w:r>
      <w:proofErr w:type="spellStart"/>
      <w:r>
        <w:t>sesuai</w:t>
      </w:r>
      <w:proofErr w:type="spellEnd"/>
      <w:r>
        <w:t xml:space="preserve"> </w:t>
      </w:r>
      <w:proofErr w:type="spellStart"/>
      <w:r>
        <w:t>dengan</w:t>
      </w:r>
      <w:proofErr w:type="spellEnd"/>
      <w:r>
        <w:t xml:space="preserve"> </w:t>
      </w:r>
      <w:proofErr w:type="spellStart"/>
      <w:r>
        <w:t>kategori</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t>Setelah</w:t>
      </w:r>
      <w:proofErr w:type="spellEnd"/>
      <w:r>
        <w:t xml:space="preserve"> </w:t>
      </w:r>
      <w:proofErr w:type="spellStart"/>
      <w:r>
        <w:t>itu</w:t>
      </w:r>
      <w:proofErr w:type="spellEnd"/>
      <w:r>
        <w:t xml:space="preserve"> </w:t>
      </w:r>
      <w:proofErr w:type="spellStart"/>
      <w:r>
        <w:t>dokumen</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melalui</w:t>
      </w:r>
      <w:proofErr w:type="spellEnd"/>
      <w:r>
        <w:t xml:space="preserve"> </w:t>
      </w:r>
      <w:proofErr w:type="spellStart"/>
      <w:r>
        <w:t>tahapan</w:t>
      </w:r>
      <w:proofErr w:type="spellEnd"/>
      <w:r>
        <w:t xml:space="preserve"> preprocessing yang </w:t>
      </w:r>
      <w:proofErr w:type="spellStart"/>
      <w:r>
        <w:t>akan</w:t>
      </w:r>
      <w:proofErr w:type="spellEnd"/>
      <w:r>
        <w:t xml:space="preserve"> </w:t>
      </w:r>
      <w:proofErr w:type="spellStart"/>
      <w:r>
        <w:t>menghasilkan</w:t>
      </w:r>
      <w:proofErr w:type="spellEnd"/>
      <w:r>
        <w:t xml:space="preserve"> </w:t>
      </w:r>
      <w:proofErr w:type="spellStart"/>
      <w:r>
        <w:t>bobot</w:t>
      </w:r>
      <w:proofErr w:type="spellEnd"/>
      <w:r>
        <w:t xml:space="preserve"> </w:t>
      </w:r>
      <w:proofErr w:type="spellStart"/>
      <w:r>
        <w:t>untuk</w:t>
      </w:r>
      <w:proofErr w:type="spellEnd"/>
      <w:r>
        <w:t xml:space="preserve"> </w:t>
      </w:r>
      <w:proofErr w:type="spellStart"/>
      <w:r>
        <w:t>setiap</w:t>
      </w:r>
      <w:proofErr w:type="spellEnd"/>
      <w:r>
        <w:t xml:space="preserve"> kata yang </w:t>
      </w:r>
      <w:proofErr w:type="spellStart"/>
      <w:r>
        <w:t>ada</w:t>
      </w:r>
      <w:proofErr w:type="spellEnd"/>
      <w:r>
        <w:t xml:space="preserve"> di </w:t>
      </w:r>
      <w:proofErr w:type="spellStart"/>
      <w:r>
        <w:t>semua</w:t>
      </w:r>
      <w:proofErr w:type="spellEnd"/>
      <w:r>
        <w:t xml:space="preserve"> </w:t>
      </w:r>
      <w:proofErr w:type="spellStart"/>
      <w:r>
        <w:t>dokumen</w:t>
      </w:r>
      <w:proofErr w:type="spellEnd"/>
      <w:r>
        <w:t xml:space="preserve"> </w:t>
      </w:r>
      <w:proofErr w:type="spellStart"/>
      <w:r>
        <w:t>latih</w:t>
      </w:r>
      <w:proofErr w:type="spellEnd"/>
      <w:r>
        <w:t xml:space="preserve">. </w:t>
      </w:r>
      <w:proofErr w:type="spellStart"/>
      <w:r>
        <w:t>Selanjutnya</w:t>
      </w:r>
      <w:proofErr w:type="spellEnd"/>
      <w:r>
        <w:t xml:space="preserve"> </w:t>
      </w:r>
      <w:proofErr w:type="spellStart"/>
      <w:r>
        <w:t>menghitung</w:t>
      </w:r>
      <w:proofErr w:type="spellEnd"/>
      <w:r>
        <w:t xml:space="preserve"> </w:t>
      </w:r>
      <w:proofErr w:type="spellStart"/>
      <w:r>
        <w:t>kemiripan</w:t>
      </w:r>
      <w:proofErr w:type="spellEnd"/>
      <w:r>
        <w:t xml:space="preserve"> </w:t>
      </w:r>
      <w:proofErr w:type="spellStart"/>
      <w:r>
        <w:t>vektor</w:t>
      </w:r>
      <w:proofErr w:type="spellEnd"/>
      <w:r>
        <w:t xml:space="preserve"> </w:t>
      </w:r>
      <w:proofErr w:type="spellStart"/>
      <w:r>
        <w:t>dokumen</w:t>
      </w:r>
      <w:proofErr w:type="spellEnd"/>
      <w:r>
        <w:t xml:space="preserve"> uji </w:t>
      </w:r>
      <w:proofErr w:type="spellStart"/>
      <w:r>
        <w:t>dengan</w:t>
      </w:r>
      <w:proofErr w:type="spellEnd"/>
      <w:r>
        <w:t xml:space="preserve"> </w:t>
      </w:r>
      <w:proofErr w:type="spellStart"/>
      <w:r>
        <w:t>setiap</w:t>
      </w:r>
      <w:proofErr w:type="spellEnd"/>
      <w:r>
        <w:t xml:space="preserve"> </w:t>
      </w:r>
      <w:proofErr w:type="spellStart"/>
      <w:r>
        <w:t>dokumen</w:t>
      </w:r>
      <w:proofErr w:type="spellEnd"/>
      <w:r>
        <w:t xml:space="preserve"> </w:t>
      </w:r>
      <w:proofErr w:type="spellStart"/>
      <w:r>
        <w:t>latih</w:t>
      </w:r>
      <w:proofErr w:type="spellEnd"/>
      <w:r>
        <w:t xml:space="preserve"> yang </w:t>
      </w:r>
      <w:proofErr w:type="spellStart"/>
      <w:r>
        <w:t>telah</w:t>
      </w:r>
      <w:proofErr w:type="spellEnd"/>
      <w:r>
        <w:t xml:space="preserve"> di </w:t>
      </w:r>
      <w:proofErr w:type="spellStart"/>
      <w:r>
        <w:t>klasifikasikan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kemiripan</w:t>
      </w:r>
      <w:proofErr w:type="spellEnd"/>
      <w:r>
        <w:t xml:space="preserve"> </w:t>
      </w:r>
      <w:proofErr w:type="spellStart"/>
      <w:r>
        <w:t>dokumen</w:t>
      </w:r>
      <w:proofErr w:type="spellEnd"/>
      <w:r>
        <w:t xml:space="preserve"> </w:t>
      </w:r>
      <w:proofErr w:type="spellStart"/>
      <w:r>
        <w:t>digunakan</w:t>
      </w:r>
      <w:proofErr w:type="spellEnd"/>
      <w:r>
        <w:t xml:space="preserve"> </w:t>
      </w:r>
      <w:proofErr w:type="spellStart"/>
      <w:r>
        <w:t>metode</w:t>
      </w:r>
      <w:proofErr w:type="spellEnd"/>
      <w:r>
        <w:t xml:space="preserve"> cosine similarity. Metode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menginterpretasikan</w:t>
      </w:r>
      <w:proofErr w:type="spellEnd"/>
      <w:r>
        <w:t xml:space="preserve"> </w:t>
      </w:r>
      <w:proofErr w:type="spellStart"/>
      <w:r>
        <w:t>jarak</w:t>
      </w:r>
      <w:proofErr w:type="spellEnd"/>
      <w:r>
        <w:t xml:space="preserve"> </w:t>
      </w:r>
      <w:proofErr w:type="spellStart"/>
      <w:r>
        <w:t>tiap</w:t>
      </w:r>
      <w:proofErr w:type="spellEnd"/>
      <w:r>
        <w:t xml:space="preserve"> </w:t>
      </w:r>
      <w:proofErr w:type="spellStart"/>
      <w:r>
        <w:t>dokumen</w:t>
      </w:r>
      <w:proofErr w:type="spellEnd"/>
      <w:r>
        <w:t xml:space="preserve"> </w:t>
      </w:r>
      <w:proofErr w:type="spellStart"/>
      <w:r>
        <w:t>berdasarkan</w:t>
      </w:r>
      <w:proofErr w:type="spellEnd"/>
      <w:r>
        <w:t xml:space="preserve"> </w:t>
      </w:r>
      <w:proofErr w:type="spellStart"/>
      <w:r>
        <w:t>kemiripan</w:t>
      </w:r>
      <w:proofErr w:type="spellEnd"/>
      <w:r>
        <w:t xml:space="preserve"> </w:t>
      </w:r>
      <w:proofErr w:type="spellStart"/>
      <w:r>
        <w:t>dokumen</w:t>
      </w:r>
      <w:proofErr w:type="spellEnd"/>
      <w:r>
        <w:t xml:space="preserve">. </w:t>
      </w:r>
      <w:proofErr w:type="spellStart"/>
      <w:r>
        <w:t>Perhitungan</w:t>
      </w:r>
      <w:proofErr w:type="spellEnd"/>
      <w:r>
        <w:t xml:space="preserve"> </w:t>
      </w:r>
      <w:proofErr w:type="spellStart"/>
      <w:r>
        <w:t>jarak</w:t>
      </w:r>
      <w:proofErr w:type="spellEnd"/>
      <w:r>
        <w:t xml:space="preserve"> </w:t>
      </w:r>
      <w:proofErr w:type="spellStart"/>
      <w:r>
        <w:t>dengan</w:t>
      </w:r>
      <w:proofErr w:type="spellEnd"/>
      <w:r>
        <w:t xml:space="preserve"> </w:t>
      </w:r>
      <w:proofErr w:type="spellStart"/>
      <w:r>
        <w:t>metode</w:t>
      </w:r>
      <w:proofErr w:type="spellEnd"/>
      <w:r>
        <w:t xml:space="preserve"> cosine similarity </w:t>
      </w:r>
      <w:proofErr w:type="spellStart"/>
      <w:r>
        <w:t>dapat</w:t>
      </w:r>
      <w:proofErr w:type="spellEnd"/>
      <w:r>
        <w:t xml:space="preserve"> </w:t>
      </w:r>
      <w:proofErr w:type="spellStart"/>
      <w:r>
        <w:t>dilihat</w:t>
      </w:r>
      <w:proofErr w:type="spellEnd"/>
      <w:r>
        <w:t xml:space="preserve"> pada </w:t>
      </w:r>
      <w:proofErr w:type="spellStart"/>
      <w:r>
        <w:t>Persamaan</w:t>
      </w:r>
      <w:proofErr w:type="spellEnd"/>
      <w:r>
        <w:t>.</w:t>
      </w:r>
      <w:r>
        <w:rPr>
          <w:b/>
          <w:bCs/>
        </w:rPr>
        <w:fldChar w:fldCharType="begin" w:fldLock="1"/>
      </w:r>
      <w:r w:rsidR="000F782E">
        <w:instrText>ADDIN CSL_CITATION {"citationItems":[{"id":"ITEM-1","itemData":{"DOI":"10.25126/jtiik.201854773","ISSN":"2355-7699","abstract":"Kecocokan isi artikel dengan sebuah tema jurnal menjadi faktor utama diterima tidaknya sebuah artikel. Tetapi masih banyak mahasiswa yang bingung untuk menentukan jurnal yang sesuai dengan artikel yang dimilikinya. Untuk itu diperlukannya sebuah metode klasifikasi dokumen yang dapat mengelompokkan artikel secara otomatis dan akurat. Terdapat banyak metode klasifikasi yang dapat digunakan. Metode yang digunakan dalam penelitian ini adalah Naive Bayes dan sebagai baseline digunakan metode K-Nearest Neighbor. Metode Naive Bayes dipilih karena dapat menghasilkan akurasi yang maksimal dengan data latih yang sedikit. Sedangkan metode K-Nearest Neighbor dipilih karena metode tersebut tangguh terhadap data noise. Kinerja dari kedua metode tersebut akan dibandingkan, sehingga dapat diketahui metode mana yang lebih baik dalam melakukan klasifikasi dokumen. Hasil yang didapatkan menunjukkan metode Naive Bayes memiliki kinerja yang lebih baik dengan tingkat akurasi 70%, sedangkan metode K-Nearest Neighbor memiliki tingkat akurasi yang cukup rendah yaitu 40%. AbstractOne way to be accepted in a journal conference and get the publication is to create an article with perfect suitability content of the journal. Matching the content of the article with a journal theme is the main factor for acceptability an article. But there are still many students who are confused to choose the journal in accordance with the articles it has. So we need a method to classification article documents category automatically and accurately group articles. There are many classification methods that can be used. The method used in this study is Naive Bayes and as a baseline the K-Nearest Neighbor method. Naive Bayes method is chosen because it can produce maximum accuracy with little training data. While K-Nearest Neighbor method was chosen because the method is robust to data noise. The performance of the two methods will be compared, so we can be known which method is better in classifying the document. The results show that the Naive Bayes method performs is more accurate with 70% accuracy and K-Nearest Neighbors method has a fairly low accuracy of 40% on classification test.","author":[{"dropping-particle":"","family":"Devita","given":"Riri Nada","non-dropping-particle":"","parse-names":false,"suffix":""},{"dropping-particle":"","family":"Herwanto","given":"Heru Wahyu","non-dropping-particle":"","parse-names":false,"suffix":""},{"dropping-particle":"","family":"Wibawa","given":"Aji Prasetya","non-dropping-particle":"","parse-names":false,"suffix":""}],"container-title":"Jurnal Teknologi Informasi dan Ilmu Komputer","id":"ITEM-1","issue":"4","issued":{"date-parts":[["2018"]]},"page":"427-434","title":"Perbandingan Kinerja Metode Naive Bayes dan K-Nearest Neighbor untuk Klasifikasi Artikel Berbahasa indonesia","type":"article-journal","volume":"5"},"uris":["http://www.mendeley.com/documents/?uuid=b56e7406-cd60-443f-bd8a-fa20d210cbcb","http://www.mendeley.com/documents/?uuid=860ba971-2411-4279-b2c6-5c93e8969150"]}],"mendeley":{"formattedCitation":"(Devita et al., 2018)","plainTextFormattedCitation":"(Devita et al., 2018)","previouslyFormattedCitation":"(Devita et al., 2018)"},"properties":{"noteIndex":0},"schema":"https://github.com/citation-style-language/schema/raw/master/csl-citation.json"}</w:instrText>
      </w:r>
      <w:r>
        <w:rPr>
          <w:b/>
          <w:bCs/>
        </w:rPr>
        <w:fldChar w:fldCharType="separate"/>
      </w:r>
      <w:r w:rsidR="00594627" w:rsidRPr="00594627">
        <w:rPr>
          <w:noProof/>
        </w:rPr>
        <w:t>(Devita et al., 2018)</w:t>
      </w:r>
      <w:r>
        <w:rPr>
          <w:b/>
          <w:bCs/>
        </w:rPr>
        <w:fldChar w:fldCharType="end"/>
      </w:r>
    </w:p>
    <w:p w14:paraId="6EB207AE" w14:textId="77777777" w:rsidR="005146A3" w:rsidRDefault="00000000" w:rsidP="00BA15BD">
      <w:pPr>
        <w:pStyle w:val="Heading3"/>
        <w:spacing w:line="480" w:lineRule="auto"/>
      </w:pPr>
      <w:bookmarkStart w:id="93" w:name="_Toc170812691"/>
      <w:bookmarkStart w:id="94" w:name="_Toc171679614"/>
      <w:bookmarkStart w:id="95" w:name="_Toc171913190"/>
      <w:r>
        <w:t>Flowchart</w:t>
      </w:r>
      <w:bookmarkEnd w:id="93"/>
      <w:bookmarkEnd w:id="94"/>
      <w:bookmarkEnd w:id="95"/>
      <w:r>
        <w:t xml:space="preserve"> </w:t>
      </w:r>
    </w:p>
    <w:p w14:paraId="3EDD9F03" w14:textId="542DABFA" w:rsidR="005146A3" w:rsidRDefault="00000000" w:rsidP="00BA15BD">
      <w:pPr>
        <w:ind w:left="-4" w:firstLine="364"/>
        <w:jc w:val="both"/>
        <w:rPr>
          <w:lang w:val="zh-CN"/>
        </w:rPr>
      </w:pPr>
      <w:r>
        <w:rPr>
          <w:i/>
          <w:iCs/>
          <w:lang w:val="zh-CN"/>
        </w:rPr>
        <w:t xml:space="preserve">Flowchart </w:t>
      </w:r>
      <w:r>
        <w:rPr>
          <w:lang w:val="zh-CN"/>
        </w:rPr>
        <w:t>merupakan gambaran berbentuk suatu grafik yang disertai Langkah</w:t>
      </w:r>
      <w:r>
        <w:rPr>
          <w:b/>
          <w:bCs/>
          <w:lang w:val="zh-CN"/>
        </w:rPr>
        <w:t xml:space="preserve"> </w:t>
      </w:r>
      <w:r>
        <w:rPr>
          <w:lang w:val="zh-CN"/>
        </w:rPr>
        <w:t xml:space="preserve">langkah dan urutan suatu prosedur dari suatu program. </w:t>
      </w:r>
      <w:r>
        <w:rPr>
          <w:i/>
          <w:iCs/>
          <w:lang w:val="zh-CN"/>
        </w:rPr>
        <w:t xml:space="preserve">Flowchart </w:t>
      </w:r>
      <w:r>
        <w:rPr>
          <w:lang w:val="zh-CN"/>
        </w:rPr>
        <w:t xml:space="preserve">dapat membantu proses analisis, perancangan dan pengkodean untuk memecahkan masalah kedalam </w:t>
      </w:r>
      <w:r>
        <w:rPr>
          <w:lang w:val="zh-CN"/>
        </w:rPr>
        <w:lastRenderedPageBreak/>
        <w:t xml:space="preserve">bagian-bagian yang lebih kecil untuk pengoperasiannya. </w:t>
      </w:r>
      <w:r>
        <w:rPr>
          <w:i/>
          <w:iCs/>
          <w:lang w:val="zh-CN"/>
        </w:rPr>
        <w:t xml:space="preserve">Flowchart </w:t>
      </w:r>
      <w:r>
        <w:rPr>
          <w:lang w:val="zh-CN"/>
        </w:rPr>
        <w:t>biasanya mempermudah penyelesaia</w:t>
      </w:r>
      <w:r>
        <w:rPr>
          <w:b/>
          <w:bCs/>
          <w:lang w:val="zh-CN"/>
        </w:rPr>
        <w:t xml:space="preserve">n </w:t>
      </w:r>
      <w:r>
        <w:rPr>
          <w:lang w:val="zh-CN"/>
        </w:rPr>
        <w:t xml:space="preserve">suatu masalah pada evaluasi lebih lanjut. Pengertian lain </w:t>
      </w:r>
      <w:r>
        <w:rPr>
          <w:i/>
          <w:iCs/>
          <w:lang w:val="zh-CN"/>
        </w:rPr>
        <w:t xml:space="preserve">Flowchart </w:t>
      </w:r>
      <w:r>
        <w:rPr>
          <w:lang w:val="zh-CN"/>
        </w:rPr>
        <w:t>dapat dikatakan sebuah diagram dengan simbol-simbol grafis yang menyatakan aliran proses yang menampilkan beberapa langkah-langkah yang disimbolkan atau dapat diartikan sebagai penggambaran secara grafik dari langkah-langkah atau urutan</w:t>
      </w:r>
      <w:r>
        <w:rPr>
          <w:b/>
          <w:bCs/>
          <w:lang w:val="zh-CN"/>
        </w:rPr>
        <w:t xml:space="preserve"> </w:t>
      </w:r>
      <w:r>
        <w:rPr>
          <w:lang w:val="zh-CN"/>
        </w:rPr>
        <w:t xml:space="preserve">urutan dari suatu prosedur program yang mempunyai fungsi tertentu. Fungsi </w:t>
      </w:r>
      <w:r>
        <w:rPr>
          <w:i/>
          <w:iCs/>
          <w:lang w:val="zh-CN"/>
        </w:rPr>
        <w:t xml:space="preserve">Flowchart </w:t>
      </w:r>
      <w:r>
        <w:rPr>
          <w:lang w:val="zh-CN"/>
        </w:rPr>
        <w:t xml:space="preserve">digunakan untuk memberikan gambaran suatu proses produksi agar mudah dipahami dan mudah dilihat berdasarkan urutan langkahnya dari proses yang satu ke proses yang lainnya. </w:t>
      </w:r>
      <w:r>
        <w:rPr>
          <w:lang w:val="zh-CN"/>
        </w:rPr>
        <w:fldChar w:fldCharType="begin" w:fldLock="1"/>
      </w:r>
      <w:r w:rsidR="000F782E">
        <w:rPr>
          <w:lang w:val="zh-CN"/>
        </w:rPr>
        <w:instrText>ADDIN CSL_CITATION {"citationItems":[{"id":"ITEM-1","itemData":{"abstract":"Perkembangan teknologi informasi khususnya dibidang teknologi informatika telah \nberkembang dan menyentuh seluruh aspek kehidupan proses bisnis. Kemajuan teknologi \ninformatika diharapkan menyelesaikan suatu permasalahan dengan lebih mudah, efektif \ndan efisien, salah satunya komputer yang dapat dijadikan sebagai media penyimpanan data,\npengolahan data dan perolehan informasi. Informasi yang dihasilkan dari suatu rancangan \nuntuk mempermudah pengelolaan data dilakukan dengan gambaran berupa diagram alir \natau yang disebut dengan Flowchart, sementara Flowchart dibuat untuk lebih memahami \naliran kegiatan dan dokumen pada suatu proses bisnis. Proses bisnis dapat lebih optimal \nuntuk dipahami dan merealisasikan suatu proses pada sistem yang akan dibangun atau \ndikembangkan. Dengan adanya Flowchart, sistem tersebut diharapkan tercipta sesuai \nkerangka aliran dan sesuai dengan kondisi proses bisnis yang ada. Fungsi Flowchart sangat \nmembantu untuk memberikan gambaran suatu proses produksi agar mudah dipahami dan \nmudah dilihat berdasarkan urutan langkahnya dari proses yang satu ke proses yang \nlainnya. Selanjutnya memberikan kesederhanaan pada rangkaian proses untuk \nmemudahkan pemahaman pengguna terhadap informasi yang dibutuhkan terhadap bisni \nprosesnya. Bisnis proses adalah suatu proses yang membutuhkan sumber daya berupa: \nenergi, aktivitas, biaya, waktu. Untuk mencapai sesuatu yang akan dicapai dari bisnis \nproses harus melalui prosedur yang telah ditetapkan.","author":[{"dropping-particle":"","family":"Malabay","given":"","non-dropping-particle":"","parse-names":false,"suffix":""}],"container-title":"Jurnal Ilmu Komputer","id":"ITEM-1","issue":"1","issued":{"date-parts":[["2016"]]},"page":"21-26","title":"Pemanfaatan Flowchart Untuk Kebutuhan Deskripsi Proses Bisnis","type":"article-journal","volume":"12"},"uris":["http://www.mendeley.com/documents/?uuid=4e14b31e-0182-4ec2-aaa9-f27c656e2587"]}],"mendeley":{"formattedCitation":"(Malabay, 2016)","plainTextFormattedCitation":"(Malabay, 2016)","previouslyFormattedCitation":"(Malabay, 2016)"},"properties":{"noteIndex":0},"schema":"https://github.com/citation-style-language/schema/raw/master/csl-citation.json"}</w:instrText>
      </w:r>
      <w:r>
        <w:rPr>
          <w:lang w:val="zh-CN"/>
        </w:rPr>
        <w:fldChar w:fldCharType="separate"/>
      </w:r>
      <w:r w:rsidR="00594627" w:rsidRPr="00594627">
        <w:rPr>
          <w:noProof/>
          <w:lang w:val="zh-CN"/>
        </w:rPr>
        <w:t>(Malabay, 2016)</w:t>
      </w:r>
      <w:r>
        <w:rPr>
          <w:lang w:val="zh-CN"/>
        </w:rPr>
        <w:fldChar w:fldCharType="end"/>
      </w:r>
    </w:p>
    <w:tbl>
      <w:tblPr>
        <w:tblStyle w:val="TableGrid"/>
        <w:tblW w:w="8217" w:type="dxa"/>
        <w:tblInd w:w="0" w:type="dxa"/>
        <w:tblCellMar>
          <w:left w:w="108" w:type="dxa"/>
          <w:right w:w="108" w:type="dxa"/>
        </w:tblCellMar>
        <w:tblLook w:val="04A0" w:firstRow="1" w:lastRow="0" w:firstColumn="1" w:lastColumn="0" w:noHBand="0" w:noVBand="1"/>
      </w:tblPr>
      <w:tblGrid>
        <w:gridCol w:w="3681"/>
        <w:gridCol w:w="4536"/>
      </w:tblGrid>
      <w:tr w:rsidR="005146A3" w14:paraId="464B0F2F" w14:textId="77777777">
        <w:trPr>
          <w:trHeight w:val="499"/>
        </w:trPr>
        <w:tc>
          <w:tcPr>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72A1938" w14:textId="77777777" w:rsidR="005146A3" w:rsidRDefault="00000000" w:rsidP="00BA15BD">
            <w:pPr>
              <w:rPr>
                <w:lang w:val="id-ID"/>
              </w:rPr>
            </w:pPr>
            <w:r>
              <w:rPr>
                <w:lang w:val="id-ID"/>
              </w:rPr>
              <w:t>SIMBOL</w:t>
            </w:r>
          </w:p>
        </w:tc>
        <w:tc>
          <w:tcPr>
            <w:tcW w:w="4536"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5165F1A" w14:textId="77777777" w:rsidR="005146A3" w:rsidRDefault="00000000" w:rsidP="00BA15BD">
            <w:pPr>
              <w:rPr>
                <w:lang w:val="id-ID"/>
              </w:rPr>
            </w:pPr>
            <w:r>
              <w:rPr>
                <w:lang w:val="id-ID"/>
              </w:rPr>
              <w:t>ARTI</w:t>
            </w:r>
          </w:p>
        </w:tc>
      </w:tr>
      <w:tr w:rsidR="005146A3" w14:paraId="689309A3" w14:textId="77777777">
        <w:trPr>
          <w:trHeight w:val="1015"/>
        </w:trPr>
        <w:tc>
          <w:tcPr>
            <w:tcW w:w="3681" w:type="dxa"/>
            <w:tcBorders>
              <w:top w:val="single" w:sz="4" w:space="0" w:color="auto"/>
              <w:left w:val="single" w:sz="4" w:space="0" w:color="auto"/>
              <w:bottom w:val="single" w:sz="4" w:space="0" w:color="auto"/>
              <w:right w:val="single" w:sz="4" w:space="0" w:color="auto"/>
            </w:tcBorders>
          </w:tcPr>
          <w:p w14:paraId="48925464" w14:textId="77777777" w:rsidR="005146A3" w:rsidRDefault="00000000" w:rsidP="00BA15BD">
            <w:pPr>
              <w:rPr>
                <w:lang w:val="id-ID"/>
              </w:rPr>
            </w:pPr>
            <w:r>
              <w:rPr>
                <w:b/>
                <w:noProof/>
                <w:lang w:eastAsia="en-US"/>
              </w:rPr>
              <mc:AlternateContent>
                <mc:Choice Requires="wps">
                  <w:drawing>
                    <wp:anchor distT="0" distB="0" distL="114300" distR="114300" simplePos="0" relativeHeight="251663360" behindDoc="0" locked="0" layoutInCell="1" allowOverlap="1" wp14:anchorId="5D7FD7BD" wp14:editId="0C845E6E">
                      <wp:simplePos x="0" y="0"/>
                      <wp:positionH relativeFrom="column">
                        <wp:posOffset>526415</wp:posOffset>
                      </wp:positionH>
                      <wp:positionV relativeFrom="paragraph">
                        <wp:posOffset>203200</wp:posOffset>
                      </wp:positionV>
                      <wp:extent cx="1190625" cy="419100"/>
                      <wp:effectExtent l="12700" t="12700" r="15875" b="25400"/>
                      <wp:wrapNone/>
                      <wp:docPr id="898837249" name="Rectangle 5"/>
                      <wp:cNvGraphicFramePr/>
                      <a:graphic xmlns:a="http://schemas.openxmlformats.org/drawingml/2006/main">
                        <a:graphicData uri="http://schemas.microsoft.com/office/word/2010/wordprocessingShape">
                          <wps:wsp>
                            <wps:cNvSpPr/>
                            <wps:spPr>
                              <a:xfrm>
                                <a:off x="0" y="0"/>
                                <a:ext cx="119062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01700723" w14:textId="77777777" w:rsidR="005146A3" w:rsidRDefault="005146A3"/>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rect w14:anchorId="5D7FD7BD" id="Rectangle 5" o:spid="_x0000_s1028" style="position:absolute;left:0;text-align:left;margin-left:41.45pt;margin-top:16pt;width:93.75pt;height:3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" fillcolor="white [3201]" strokecolor="black [3200]" strokeweight="2pt">
                      <v:textbox>
                        <w:txbxContent>
                          <w:p w14:paraId="01700723" w14:textId="77777777" w:rsidR="005146A3" w:rsidRDefault="005146A3"/>
                        </w:txbxContent>
                      </v:textbox>
                    </v:rect>
                  </w:pict>
                </mc:Fallback>
              </mc:AlternateContent>
            </w:r>
            <w:r>
              <w:rPr>
                <w:lang w:val="id-ID"/>
              </w:rPr>
              <w:t>Proses</w:t>
            </w:r>
          </w:p>
          <w:p w14:paraId="30BC63C2" w14:textId="77777777" w:rsidR="005146A3" w:rsidRDefault="005146A3" w:rsidP="00BA15BD">
            <w:pPr>
              <w:jc w:val="both"/>
              <w:rPr>
                <w:lang w:val="id-ID"/>
              </w:rPr>
            </w:pPr>
          </w:p>
        </w:tc>
        <w:tc>
          <w:tcPr>
            <w:tcW w:w="4536" w:type="dxa"/>
            <w:tcBorders>
              <w:top w:val="single" w:sz="4" w:space="0" w:color="auto"/>
              <w:left w:val="single" w:sz="4" w:space="0" w:color="auto"/>
              <w:bottom w:val="single" w:sz="4" w:space="0" w:color="auto"/>
              <w:right w:val="single" w:sz="4" w:space="0" w:color="auto"/>
            </w:tcBorders>
          </w:tcPr>
          <w:p w14:paraId="464BE4BD" w14:textId="77777777" w:rsidR="005146A3" w:rsidRDefault="00000000" w:rsidP="00BA15BD">
            <w:pPr>
              <w:rPr>
                <w:lang w:val="id-ID"/>
              </w:rPr>
            </w:pPr>
            <w:r>
              <w:rPr>
                <w:lang w:val="id-ID"/>
              </w:rPr>
              <w:t>Mempresentasikan Operasi</w:t>
            </w:r>
          </w:p>
        </w:tc>
      </w:tr>
      <w:tr w:rsidR="005146A3" w14:paraId="354E76EA" w14:textId="77777777">
        <w:trPr>
          <w:trHeight w:val="1472"/>
        </w:trPr>
        <w:tc>
          <w:tcPr>
            <w:tcW w:w="3681" w:type="dxa"/>
            <w:tcBorders>
              <w:top w:val="single" w:sz="4" w:space="0" w:color="auto"/>
              <w:left w:val="single" w:sz="4" w:space="0" w:color="auto"/>
              <w:bottom w:val="single" w:sz="4" w:space="0" w:color="auto"/>
              <w:right w:val="single" w:sz="4" w:space="0" w:color="auto"/>
            </w:tcBorders>
          </w:tcPr>
          <w:p w14:paraId="6BE5B064" w14:textId="77777777" w:rsidR="005146A3" w:rsidRDefault="00000000" w:rsidP="00BA15BD">
            <w:r>
              <w:rPr>
                <w:noProof/>
                <w:lang w:eastAsia="en-US"/>
              </w:rPr>
              <mc:AlternateContent>
                <mc:Choice Requires="wps">
                  <w:drawing>
                    <wp:anchor distT="0" distB="0" distL="114300" distR="114300" simplePos="0" relativeHeight="251664384" behindDoc="0" locked="0" layoutInCell="1" allowOverlap="1" wp14:anchorId="4D276399" wp14:editId="7B24C2EA">
                      <wp:simplePos x="0" y="0"/>
                      <wp:positionH relativeFrom="column">
                        <wp:posOffset>450215</wp:posOffset>
                      </wp:positionH>
                      <wp:positionV relativeFrom="paragraph">
                        <wp:posOffset>329565</wp:posOffset>
                      </wp:positionV>
                      <wp:extent cx="1406525" cy="365125"/>
                      <wp:effectExtent l="0" t="0" r="22225" b="15875"/>
                      <wp:wrapNone/>
                      <wp:docPr id="1402830815" name="Parallelogram 4"/>
                      <wp:cNvGraphicFramePr/>
                      <a:graphic xmlns:a="http://schemas.openxmlformats.org/drawingml/2006/main">
                        <a:graphicData uri="http://schemas.microsoft.com/office/word/2010/wordprocessingShape">
                          <wps:wsp>
                            <wps:cNvSpPr/>
                            <wps:spPr>
                              <a:xfrm>
                                <a:off x="0" y="0"/>
                                <a:ext cx="1406525" cy="365125"/>
                              </a:xfrm>
                              <a:prstGeom prst="parallelogram">
                                <a:avLst>
                                  <a:gd name="adj" fmla="val 66739"/>
                                </a:avLst>
                              </a:prstGeom>
                              <a:noFill/>
                            </wps:spPr>
                            <wps:style>
                              <a:lnRef idx="2">
                                <a:schemeClr val="dk1">
                                  <a:shade val="15000"/>
                                </a:schemeClr>
                              </a:lnRef>
                              <a:fillRef idx="1">
                                <a:schemeClr val="dk1"/>
                              </a:fillRef>
                              <a:effectRef idx="0">
                                <a:schemeClr val="dk1"/>
                              </a:effectRef>
                              <a:fontRef idx="minor">
                                <a:schemeClr val="lt1"/>
                              </a:fontRef>
                            </wps:style>
                            <wps:txbx>
                              <w:txbxContent>
                                <w:p w14:paraId="2BCD79A5" w14:textId="77777777" w:rsidR="005146A3" w:rsidRDefault="005146A3"/>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type w14:anchorId="4D27639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 o:spid="_x0000_s1029" type="#_x0000_t7" style="position:absolute;left:0;text-align:left;margin-left:35.45pt;margin-top:25.95pt;width:110.75pt;height:28.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" adj="3742" filled="f" strokecolor="black [480]" strokeweight="2pt">
                      <v:textbox>
                        <w:txbxContent>
                          <w:p w14:paraId="2BCD79A5" w14:textId="77777777" w:rsidR="005146A3" w:rsidRDefault="005146A3"/>
                        </w:txbxContent>
                      </v:textbox>
                    </v:shape>
                  </w:pict>
                </mc:Fallback>
              </mc:AlternateContent>
            </w:r>
            <w:r>
              <w:rPr>
                <w:lang w:val="id-ID"/>
              </w:rPr>
              <w:t>Input/Output</w:t>
            </w:r>
          </w:p>
        </w:tc>
        <w:tc>
          <w:tcPr>
            <w:tcW w:w="4536" w:type="dxa"/>
            <w:tcBorders>
              <w:top w:val="single" w:sz="4" w:space="0" w:color="auto"/>
              <w:left w:val="single" w:sz="4" w:space="0" w:color="auto"/>
              <w:bottom w:val="single" w:sz="4" w:space="0" w:color="auto"/>
              <w:right w:val="single" w:sz="4" w:space="0" w:color="auto"/>
            </w:tcBorders>
          </w:tcPr>
          <w:p w14:paraId="65ACE808" w14:textId="77777777" w:rsidR="005146A3" w:rsidRDefault="00000000" w:rsidP="00BA15BD">
            <w:pPr>
              <w:rPr>
                <w:lang w:val="id-ID"/>
              </w:rPr>
            </w:pPr>
            <w:r>
              <w:rPr>
                <w:lang w:val="id-ID"/>
              </w:rPr>
              <w:t>Mempresentasikan Input data atau output data yang diproses atau informasi</w:t>
            </w:r>
          </w:p>
        </w:tc>
      </w:tr>
      <w:tr w:rsidR="005146A3" w14:paraId="4C15DB2A" w14:textId="77777777">
        <w:trPr>
          <w:trHeight w:val="1684"/>
        </w:trPr>
        <w:tc>
          <w:tcPr>
            <w:tcW w:w="3681" w:type="dxa"/>
            <w:tcBorders>
              <w:top w:val="single" w:sz="4" w:space="0" w:color="auto"/>
              <w:left w:val="single" w:sz="4" w:space="0" w:color="auto"/>
              <w:bottom w:val="single" w:sz="4" w:space="0" w:color="auto"/>
              <w:right w:val="single" w:sz="4" w:space="0" w:color="auto"/>
            </w:tcBorders>
          </w:tcPr>
          <w:p w14:paraId="1E34BA17" w14:textId="77777777" w:rsidR="005146A3" w:rsidRDefault="00000000" w:rsidP="00BA15BD">
            <w:pPr>
              <w:rPr>
                <w:lang w:val="id-ID"/>
              </w:rPr>
            </w:pPr>
            <w:r>
              <w:rPr>
                <w:noProof/>
                <w:lang w:eastAsia="en-US"/>
              </w:rPr>
              <mc:AlternateContent>
                <mc:Choice Requires="wps">
                  <w:drawing>
                    <wp:anchor distT="0" distB="0" distL="114300" distR="114300" simplePos="0" relativeHeight="251665408" behindDoc="0" locked="0" layoutInCell="1" allowOverlap="1" wp14:anchorId="4C567F25" wp14:editId="2D589D43">
                      <wp:simplePos x="0" y="0"/>
                      <wp:positionH relativeFrom="column">
                        <wp:posOffset>317500</wp:posOffset>
                      </wp:positionH>
                      <wp:positionV relativeFrom="paragraph">
                        <wp:posOffset>263525</wp:posOffset>
                      </wp:positionV>
                      <wp:extent cx="1590675" cy="641350"/>
                      <wp:effectExtent l="0" t="0" r="28575" b="25400"/>
                      <wp:wrapNone/>
                      <wp:docPr id="1560943190" name="Diamond 3"/>
                      <wp:cNvGraphicFramePr/>
                      <a:graphic xmlns:a="http://schemas.openxmlformats.org/drawingml/2006/main">
                        <a:graphicData uri="http://schemas.microsoft.com/office/word/2010/wordprocessingShape">
                          <wps:wsp>
                            <wps:cNvSpPr/>
                            <wps:spPr>
                              <a:xfrm>
                                <a:off x="0" y="0"/>
                                <a:ext cx="1590675" cy="641350"/>
                              </a:xfrm>
                              <a:prstGeom prst="diamond">
                                <a:avLst/>
                              </a:prstGeom>
                              <a:noFill/>
                            </wps:spPr>
                            <wps:style>
                              <a:lnRef idx="2">
                                <a:schemeClr val="dk1">
                                  <a:shade val="15000"/>
                                </a:schemeClr>
                              </a:lnRef>
                              <a:fillRef idx="1">
                                <a:schemeClr val="dk1"/>
                              </a:fillRef>
                              <a:effectRef idx="0">
                                <a:schemeClr val="dk1"/>
                              </a:effectRef>
                              <a:fontRef idx="minor">
                                <a:schemeClr val="lt1"/>
                              </a:fontRef>
                            </wps:style>
                            <wps:txbx>
                              <w:txbxContent>
                                <w:p w14:paraId="675AE8B3" w14:textId="77777777" w:rsidR="005146A3" w:rsidRDefault="005146A3"/>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type w14:anchorId="4C567F25" id="_x0000_t4" coordsize="21600,21600" o:spt="4" path="m10800,l,10800,10800,21600,21600,10800xe">
                      <v:stroke joinstyle="miter"/>
                      <v:path gradientshapeok="t" o:connecttype="rect" textboxrect="5400,5400,16200,16200"/>
                    </v:shapetype>
                    <v:shape id="Diamond 3" o:spid="_x0000_s1030" type="#_x0000_t4" style="position:absolute;left:0;text-align:left;margin-left:25pt;margin-top:20.75pt;width:125.25pt;height:5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" filled="f" strokecolor="black [480]" strokeweight="2pt">
                      <v:textbox>
                        <w:txbxContent>
                          <w:p w14:paraId="675AE8B3" w14:textId="77777777" w:rsidR="005146A3" w:rsidRDefault="005146A3"/>
                        </w:txbxContent>
                      </v:textbox>
                    </v:shape>
                  </w:pict>
                </mc:Fallback>
              </mc:AlternateContent>
            </w:r>
            <w:r>
              <w:t xml:space="preserve"> </w:t>
            </w:r>
            <w:r>
              <w:rPr>
                <w:lang w:val="id-ID"/>
              </w:rPr>
              <w:t>Keputusan</w:t>
            </w:r>
          </w:p>
          <w:p w14:paraId="67D3B7FB" w14:textId="77777777" w:rsidR="005146A3" w:rsidRDefault="005146A3" w:rsidP="00BA15BD">
            <w:pPr>
              <w:jc w:val="both"/>
              <w:rPr>
                <w:lang w:val="id-ID"/>
              </w:rPr>
            </w:pPr>
          </w:p>
        </w:tc>
        <w:tc>
          <w:tcPr>
            <w:tcW w:w="4536" w:type="dxa"/>
            <w:tcBorders>
              <w:top w:val="single" w:sz="4" w:space="0" w:color="auto"/>
              <w:left w:val="single" w:sz="4" w:space="0" w:color="auto"/>
              <w:bottom w:val="single" w:sz="4" w:space="0" w:color="auto"/>
              <w:right w:val="single" w:sz="4" w:space="0" w:color="auto"/>
            </w:tcBorders>
          </w:tcPr>
          <w:p w14:paraId="4045F7CB" w14:textId="77777777" w:rsidR="005146A3" w:rsidRDefault="005146A3" w:rsidP="00BA15BD">
            <w:pPr>
              <w:rPr>
                <w:lang w:val="id-ID"/>
              </w:rPr>
            </w:pPr>
          </w:p>
          <w:p w14:paraId="573FF7E4" w14:textId="77777777" w:rsidR="005146A3" w:rsidRDefault="00000000" w:rsidP="00BA15BD">
            <w:pPr>
              <w:rPr>
                <w:lang w:val="id-ID"/>
              </w:rPr>
            </w:pPr>
            <w:r>
              <w:rPr>
                <w:lang w:val="id-ID"/>
              </w:rPr>
              <w:t>Keputusan dalam program</w:t>
            </w:r>
          </w:p>
        </w:tc>
      </w:tr>
      <w:tr w:rsidR="005146A3" w14:paraId="51A856B9" w14:textId="77777777">
        <w:trPr>
          <w:trHeight w:val="1526"/>
        </w:trPr>
        <w:tc>
          <w:tcPr>
            <w:tcW w:w="3681" w:type="dxa"/>
            <w:tcBorders>
              <w:top w:val="single" w:sz="4" w:space="0" w:color="auto"/>
              <w:left w:val="single" w:sz="4" w:space="0" w:color="auto"/>
              <w:bottom w:val="single" w:sz="4" w:space="0" w:color="auto"/>
              <w:right w:val="single" w:sz="4" w:space="0" w:color="auto"/>
            </w:tcBorders>
          </w:tcPr>
          <w:p w14:paraId="7D85C554" w14:textId="77777777" w:rsidR="005146A3" w:rsidRDefault="00000000" w:rsidP="00BA15BD">
            <w:pPr>
              <w:rPr>
                <w:lang w:val="id-ID"/>
              </w:rPr>
            </w:pPr>
            <w:r>
              <w:rPr>
                <w:noProof/>
                <w:lang w:eastAsia="en-US"/>
              </w:rPr>
              <mc:AlternateContent>
                <mc:Choice Requires="wps">
                  <w:drawing>
                    <wp:anchor distT="0" distB="0" distL="114300" distR="114300" simplePos="0" relativeHeight="251666432" behindDoc="0" locked="0" layoutInCell="1" allowOverlap="1" wp14:anchorId="3B95DF9E" wp14:editId="7FB086CA">
                      <wp:simplePos x="0" y="0"/>
                      <wp:positionH relativeFrom="column">
                        <wp:posOffset>232410</wp:posOffset>
                      </wp:positionH>
                      <wp:positionV relativeFrom="paragraph">
                        <wp:posOffset>351155</wp:posOffset>
                      </wp:positionV>
                      <wp:extent cx="1724025" cy="438150"/>
                      <wp:effectExtent l="12700" t="12700" r="15875" b="25400"/>
                      <wp:wrapNone/>
                      <wp:docPr id="1218724723" name="Flowchart: Terminator 2"/>
                      <wp:cNvGraphicFramePr/>
                      <a:graphic xmlns:a="http://schemas.openxmlformats.org/drawingml/2006/main">
                        <a:graphicData uri="http://schemas.microsoft.com/office/word/2010/wordprocessingShape">
                          <wps:wsp>
                            <wps:cNvSpPr/>
                            <wps:spPr>
                              <a:xfrm>
                                <a:off x="0" y="0"/>
                                <a:ext cx="1724025" cy="438150"/>
                              </a:xfrm>
                              <a:prstGeom prst="flowChartTerminator">
                                <a:avLst/>
                              </a:prstGeom>
                              <a:noFill/>
                            </wps:spPr>
                            <wps:style>
                              <a:lnRef idx="2">
                                <a:schemeClr val="dk1">
                                  <a:shade val="15000"/>
                                </a:schemeClr>
                              </a:lnRef>
                              <a:fillRef idx="1">
                                <a:schemeClr val="dk1"/>
                              </a:fillRef>
                              <a:effectRef idx="0">
                                <a:schemeClr val="dk1"/>
                              </a:effectRef>
                              <a:fontRef idx="minor">
                                <a:schemeClr val="lt1"/>
                              </a:fontRef>
                            </wps:style>
                            <wps:txbx>
                              <w:txbxContent>
                                <w:p w14:paraId="3B11F46E" w14:textId="77777777" w:rsidR="005146A3" w:rsidRDefault="005146A3"/>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anchor>
                  </w:drawing>
                </mc:Choice>
                <mc:Fallback>
                  <w:pict>
                    <v:shapetype w14:anchorId="3B95DF9E" id="_x0000_t116" coordsize="21600,21600" o:spt="116" path="m3475,qx,10800,3475,21600l18125,21600qx21600,10800,18125,xe">
                      <v:stroke joinstyle="miter"/>
                      <v:path gradientshapeok="t" o:connecttype="rect" textboxrect="1018,3163,20582,18437"/>
                    </v:shapetype>
                    <v:shape id="Flowchart: Terminator 2" o:spid="_x0000_s1031" type="#_x0000_t116" style="position:absolute;left:0;text-align:left;margin-left:18.3pt;margin-top:27.65pt;width:135.75pt;height:3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" filled="f" strokecolor="black [480]" strokeweight="2pt">
                      <v:textbox>
                        <w:txbxContent>
                          <w:p w14:paraId="3B11F46E" w14:textId="77777777" w:rsidR="005146A3" w:rsidRDefault="005146A3"/>
                        </w:txbxContent>
                      </v:textbox>
                    </v:shape>
                  </w:pict>
                </mc:Fallback>
              </mc:AlternateContent>
            </w:r>
            <w:r>
              <w:rPr>
                <w:lang w:val="id-ID"/>
              </w:rPr>
              <w:t>Terminal Point</w:t>
            </w:r>
          </w:p>
        </w:tc>
        <w:tc>
          <w:tcPr>
            <w:tcW w:w="4536" w:type="dxa"/>
            <w:tcBorders>
              <w:top w:val="single" w:sz="4" w:space="0" w:color="auto"/>
              <w:left w:val="single" w:sz="4" w:space="0" w:color="auto"/>
              <w:bottom w:val="single" w:sz="4" w:space="0" w:color="auto"/>
              <w:right w:val="single" w:sz="4" w:space="0" w:color="auto"/>
            </w:tcBorders>
          </w:tcPr>
          <w:p w14:paraId="0FF01703" w14:textId="77777777" w:rsidR="005146A3" w:rsidRDefault="005146A3" w:rsidP="00BA15BD">
            <w:pPr>
              <w:rPr>
                <w:lang w:val="id-ID"/>
              </w:rPr>
            </w:pPr>
          </w:p>
          <w:p w14:paraId="08AF8C5C" w14:textId="77777777" w:rsidR="005146A3" w:rsidRDefault="00000000" w:rsidP="00BA15BD">
            <w:pPr>
              <w:rPr>
                <w:lang w:val="id-ID"/>
              </w:rPr>
            </w:pPr>
            <w:r>
              <w:rPr>
                <w:lang w:val="id-ID"/>
              </w:rPr>
              <w:t>Awal/akhir Flowchart</w:t>
            </w:r>
          </w:p>
        </w:tc>
      </w:tr>
      <w:tr w:rsidR="005146A3" w14:paraId="661106C5" w14:textId="77777777">
        <w:trPr>
          <w:trHeight w:val="1151"/>
        </w:trPr>
        <w:tc>
          <w:tcPr>
            <w:tcW w:w="3681" w:type="dxa"/>
            <w:tcBorders>
              <w:top w:val="single" w:sz="4" w:space="0" w:color="auto"/>
              <w:left w:val="single" w:sz="4" w:space="0" w:color="auto"/>
              <w:bottom w:val="single" w:sz="4" w:space="0" w:color="auto"/>
              <w:right w:val="single" w:sz="4" w:space="0" w:color="auto"/>
            </w:tcBorders>
          </w:tcPr>
          <w:p w14:paraId="4213E4FA" w14:textId="77777777" w:rsidR="005146A3" w:rsidRDefault="00000000" w:rsidP="00BA15BD">
            <w:pPr>
              <w:rPr>
                <w:lang w:val="id-ID"/>
              </w:rPr>
            </w:pPr>
            <w:r>
              <w:rPr>
                <w:noProof/>
                <w:lang w:eastAsia="en-US"/>
              </w:rPr>
              <mc:AlternateContent>
                <mc:Choice Requires="wps">
                  <w:drawing>
                    <wp:anchor distT="0" distB="0" distL="114300" distR="114300" simplePos="0" relativeHeight="251667456" behindDoc="0" locked="0" layoutInCell="1" allowOverlap="1" wp14:anchorId="322FDDC8" wp14:editId="715C18CC">
                      <wp:simplePos x="0" y="0"/>
                      <wp:positionH relativeFrom="column">
                        <wp:posOffset>1109980</wp:posOffset>
                      </wp:positionH>
                      <wp:positionV relativeFrom="paragraph">
                        <wp:posOffset>261620</wp:posOffset>
                      </wp:positionV>
                      <wp:extent cx="9525" cy="400050"/>
                      <wp:effectExtent l="30480" t="0" r="36195" b="0"/>
                      <wp:wrapNone/>
                      <wp:docPr id="1015319895" name="Straight Arrow Connector 1"/>
                      <wp:cNvGraphicFramePr/>
                      <a:graphic xmlns:a="http://schemas.openxmlformats.org/drawingml/2006/main">
                        <a:graphicData uri="http://schemas.microsoft.com/office/word/2010/wordprocessingShape">
                          <wps:wsp>
                            <wps:cNvCnPr/>
                            <wps:spPr>
                              <a:xfrm>
                                <a:off x="0" y="0"/>
                                <a:ext cx="9525"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Straight Arrow Connector 1" o:spid="_x0000_s1026" o:spt="32" type="#_x0000_t32" style="position:absolute;left:0pt;margin-left:87.4pt;margin-top:20.6pt;height:31.5pt;width:0.75pt;z-index:251667456;mso-width-relative:page;mso-height-relative:page;" filled="f" stroked="t" coordsize="21600,21600" o:gfxdata="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Z/2d4doAAAAKAQAADwAAAAAAAAABACAAAAAiAAAAZHJzL2Rv&#10;d25yZXYueG1sUEsBAhQAFAAAAAgAh07iQIIfvDP/AQAAEQQAAA4AAAAAAAAAAQAgAAAAKQEAAGRy&#10;cy9lMm9Eb2MueG1sUEsFBgAAAAAGAAYAWQEAAJoFAAAAAA==&#10;">
                      <v:fill on="f" focussize="0,0"/>
                      <v:stroke color="#000000 [3200]" joinstyle="round" endarrow="block"/>
                      <v:imagedata o:title=""/>
                      <o:lock v:ext="edit" aspectratio="f"/>
                    </v:shape>
                  </w:pict>
                </mc:Fallback>
              </mc:AlternateContent>
            </w:r>
            <w:r>
              <w:rPr>
                <w:lang w:val="id-ID"/>
              </w:rPr>
              <w:t>Arrow</w:t>
            </w:r>
          </w:p>
          <w:p w14:paraId="104428A2" w14:textId="77777777" w:rsidR="005146A3" w:rsidRDefault="005146A3" w:rsidP="00BA15BD">
            <w:pPr>
              <w:jc w:val="both"/>
              <w:rPr>
                <w:lang w:val="id-ID"/>
              </w:rPr>
            </w:pPr>
          </w:p>
        </w:tc>
        <w:tc>
          <w:tcPr>
            <w:tcW w:w="4536" w:type="dxa"/>
            <w:tcBorders>
              <w:top w:val="single" w:sz="4" w:space="0" w:color="auto"/>
              <w:left w:val="single" w:sz="4" w:space="0" w:color="auto"/>
              <w:bottom w:val="single" w:sz="4" w:space="0" w:color="auto"/>
              <w:right w:val="single" w:sz="4" w:space="0" w:color="auto"/>
            </w:tcBorders>
          </w:tcPr>
          <w:p w14:paraId="21D79237" w14:textId="77777777" w:rsidR="005146A3" w:rsidRDefault="00000000" w:rsidP="00BA15BD">
            <w:pPr>
              <w:keepNext/>
              <w:ind w:left="0"/>
              <w:rPr>
                <w:lang w:val="id-ID"/>
              </w:rPr>
            </w:pPr>
            <w:r>
              <w:rPr>
                <w:lang w:val="id-ID"/>
              </w:rPr>
              <w:t>Mempresentasikan alur kerja</w:t>
            </w:r>
          </w:p>
        </w:tc>
      </w:tr>
    </w:tbl>
    <w:p w14:paraId="363D95A6" w14:textId="77777777" w:rsidR="005146A3" w:rsidRDefault="005146A3" w:rsidP="00BA15BD">
      <w:pPr>
        <w:pStyle w:val="Caption"/>
        <w:spacing w:line="480" w:lineRule="auto"/>
      </w:pPr>
    </w:p>
    <w:p w14:paraId="73A2D239" w14:textId="24A53CDD" w:rsidR="005146A3" w:rsidRDefault="00000000" w:rsidP="00BA15BD">
      <w:pPr>
        <w:pStyle w:val="Caption"/>
        <w:spacing w:line="480" w:lineRule="auto"/>
        <w:rPr>
          <w:b w:val="0"/>
          <w:bCs w:val="0"/>
        </w:rPr>
      </w:pPr>
      <w:bookmarkStart w:id="96" w:name="_Toc170814604"/>
      <w:bookmarkStart w:id="97" w:name="_Toc171353313"/>
      <w:bookmarkStart w:id="98" w:name="_Toc171679782"/>
      <w:bookmarkStart w:id="99" w:name="_Toc171913453"/>
      <w:r>
        <w:rPr>
          <w:b w:val="0"/>
          <w:bCs w:val="0"/>
        </w:rPr>
        <w:t xml:space="preserve">Tabel </w:t>
      </w:r>
      <w:r>
        <w:rPr>
          <w:b w:val="0"/>
          <w:bCs w:val="0"/>
        </w:rPr>
        <w:fldChar w:fldCharType="begin"/>
      </w:r>
      <w:r>
        <w:rPr>
          <w:b w:val="0"/>
          <w:bCs w:val="0"/>
        </w:rPr>
        <w:instrText xml:space="preserve"> SEQ Tabel \* ARABIC </w:instrText>
      </w:r>
      <w:r>
        <w:rPr>
          <w:b w:val="0"/>
          <w:bCs w:val="0"/>
        </w:rPr>
        <w:fldChar w:fldCharType="separate"/>
      </w:r>
      <w:r w:rsidR="009C50F9">
        <w:rPr>
          <w:b w:val="0"/>
          <w:bCs w:val="0"/>
          <w:noProof/>
        </w:rPr>
        <w:t>2</w:t>
      </w:r>
      <w:r>
        <w:rPr>
          <w:b w:val="0"/>
          <w:bCs w:val="0"/>
        </w:rPr>
        <w:fldChar w:fldCharType="end"/>
      </w:r>
      <w:r>
        <w:rPr>
          <w:b w:val="0"/>
          <w:bCs w:val="0"/>
        </w:rPr>
        <w:t xml:space="preserve">. </w:t>
      </w:r>
      <w:proofErr w:type="spellStart"/>
      <w:r>
        <w:rPr>
          <w:b w:val="0"/>
          <w:bCs w:val="0"/>
        </w:rPr>
        <w:t>Keterangan</w:t>
      </w:r>
      <w:proofErr w:type="spellEnd"/>
      <w:r>
        <w:rPr>
          <w:b w:val="0"/>
          <w:bCs w:val="0"/>
        </w:rPr>
        <w:t xml:space="preserve"> Flowchart</w:t>
      </w:r>
      <w:bookmarkEnd w:id="96"/>
      <w:bookmarkEnd w:id="97"/>
      <w:bookmarkEnd w:id="98"/>
      <w:bookmarkEnd w:id="99"/>
    </w:p>
    <w:p w14:paraId="4867DB81" w14:textId="77777777" w:rsidR="005146A3" w:rsidRDefault="00000000" w:rsidP="00BA15BD">
      <w:pPr>
        <w:pStyle w:val="Heading3"/>
        <w:spacing w:line="480" w:lineRule="auto"/>
      </w:pPr>
      <w:bookmarkStart w:id="100" w:name="_Toc170812692"/>
      <w:bookmarkStart w:id="101" w:name="_Toc171679615"/>
      <w:bookmarkStart w:id="102" w:name="_Toc171913191"/>
      <w:r>
        <w:lastRenderedPageBreak/>
        <w:t>Machine Learning</w:t>
      </w:r>
      <w:bookmarkEnd w:id="100"/>
      <w:bookmarkEnd w:id="101"/>
      <w:bookmarkEnd w:id="102"/>
    </w:p>
    <w:p w14:paraId="535CB503" w14:textId="15E648F5" w:rsidR="005146A3" w:rsidRDefault="00000000" w:rsidP="00BA15BD">
      <w:pPr>
        <w:ind w:left="0" w:firstLine="644"/>
        <w:jc w:val="both"/>
      </w:pPr>
      <w:proofErr w:type="spellStart"/>
      <w:r>
        <w:t>Pengertian</w:t>
      </w:r>
      <w:proofErr w:type="spellEnd"/>
      <w:r>
        <w:t xml:space="preserve"> Machine Learning </w:t>
      </w:r>
      <w:proofErr w:type="spellStart"/>
      <w:r>
        <w:t>adalah</w:t>
      </w:r>
      <w:proofErr w:type="spellEnd"/>
      <w:r>
        <w:t xml:space="preserve"> </w:t>
      </w:r>
      <w:proofErr w:type="spellStart"/>
      <w:r>
        <w:t>teknik</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inferensi</w:t>
      </w:r>
      <w:proofErr w:type="spellEnd"/>
      <w:r>
        <w:t xml:space="preserve"> (</w:t>
      </w:r>
      <w:proofErr w:type="spellStart"/>
      <w:r>
        <w:t>menitikberatkan</w:t>
      </w:r>
      <w:proofErr w:type="spellEnd"/>
      <w:r>
        <w:t xml:space="preserve"> </w:t>
      </w:r>
      <w:proofErr w:type="spellStart"/>
      <w:r>
        <w:t>ranah</w:t>
      </w:r>
      <w:proofErr w:type="spellEnd"/>
      <w:r>
        <w:t xml:space="preserve"> </w:t>
      </w:r>
      <w:proofErr w:type="spellStart"/>
      <w:r>
        <w:t>hubungan</w:t>
      </w:r>
      <w:proofErr w:type="spellEnd"/>
      <w:r>
        <w:t xml:space="preserve"> </w:t>
      </w:r>
      <w:proofErr w:type="spellStart"/>
      <w:r>
        <w:t>variabel</w:t>
      </w:r>
      <w:proofErr w:type="spellEnd"/>
      <w:r>
        <w:t xml:space="preserve">) </w:t>
      </w:r>
      <w:proofErr w:type="spellStart"/>
      <w:r>
        <w:t>terhadap</w:t>
      </w:r>
      <w:proofErr w:type="spellEnd"/>
      <w:r>
        <w:t xml:space="preserve"> data </w:t>
      </w:r>
      <w:proofErr w:type="spellStart"/>
      <w:r>
        <w:t>dengan</w:t>
      </w:r>
      <w:proofErr w:type="spellEnd"/>
      <w:r>
        <w:t xml:space="preserve"> </w:t>
      </w:r>
      <w:proofErr w:type="spellStart"/>
      <w:r>
        <w:t>pendekatan</w:t>
      </w:r>
      <w:proofErr w:type="spellEnd"/>
      <w:r>
        <w:t xml:space="preserve"> </w:t>
      </w:r>
      <w:proofErr w:type="spellStart"/>
      <w:r>
        <w:t>matematis</w:t>
      </w:r>
      <w:proofErr w:type="spellEnd"/>
      <w:r>
        <w:t xml:space="preserve">. Inti machine learning </w:t>
      </w:r>
      <w:proofErr w:type="spellStart"/>
      <w:r>
        <w:t>adalah</w:t>
      </w:r>
      <w:proofErr w:type="spellEnd"/>
      <w:r>
        <w:t xml:space="preserve"> </w:t>
      </w:r>
      <w:proofErr w:type="spellStart"/>
      <w:r>
        <w:t>untuk</w:t>
      </w:r>
      <w:proofErr w:type="spellEnd"/>
      <w:r>
        <w:t xml:space="preserve"> </w:t>
      </w:r>
      <w:proofErr w:type="spellStart"/>
      <w:r>
        <w:t>membuat</w:t>
      </w:r>
      <w:proofErr w:type="spellEnd"/>
      <w:r>
        <w:t xml:space="preserve"> model (</w:t>
      </w:r>
      <w:proofErr w:type="spellStart"/>
      <w:r>
        <w:t>matematis</w:t>
      </w:r>
      <w:proofErr w:type="spellEnd"/>
      <w:r>
        <w:t xml:space="preserve">) yang </w:t>
      </w:r>
      <w:proofErr w:type="spellStart"/>
      <w:r>
        <w:t>merefleksikan</w:t>
      </w:r>
      <w:proofErr w:type="spellEnd"/>
      <w:r>
        <w:t xml:space="preserve"> </w:t>
      </w:r>
      <w:proofErr w:type="spellStart"/>
      <w:r>
        <w:t>pola-pola</w:t>
      </w:r>
      <w:proofErr w:type="spellEnd"/>
      <w:r>
        <w:t xml:space="preserve"> data. Machine learning </w:t>
      </w:r>
      <w:proofErr w:type="spellStart"/>
      <w:r>
        <w:t>memungkinkan</w:t>
      </w:r>
      <w:proofErr w:type="spellEnd"/>
      <w:r>
        <w:t xml:space="preserve"> </w:t>
      </w:r>
      <w:proofErr w:type="spellStart"/>
      <w:r>
        <w:t>komputer</w:t>
      </w:r>
      <w:proofErr w:type="spellEnd"/>
      <w:r>
        <w:t xml:space="preserve"> </w:t>
      </w:r>
      <w:proofErr w:type="spellStart"/>
      <w:r>
        <w:t>atau</w:t>
      </w:r>
      <w:proofErr w:type="spellEnd"/>
      <w:r>
        <w:t xml:space="preserve"> </w:t>
      </w:r>
      <w:proofErr w:type="spellStart"/>
      <w:r>
        <w:t>suatu</w:t>
      </w:r>
      <w:proofErr w:type="spellEnd"/>
      <w:r>
        <w:t xml:space="preserve"> program </w:t>
      </w:r>
      <w:proofErr w:type="spellStart"/>
      <w:r>
        <w:t>dapat</w:t>
      </w:r>
      <w:proofErr w:type="spellEnd"/>
      <w:r>
        <w:t xml:space="preserve"> </w:t>
      </w:r>
      <w:proofErr w:type="spellStart"/>
      <w:r>
        <w:t>menemukan</w:t>
      </w:r>
      <w:proofErr w:type="spellEnd"/>
      <w:r>
        <w:t xml:space="preserve"> </w:t>
      </w:r>
      <w:proofErr w:type="spellStart"/>
      <w:r>
        <w:t>pengetahuan</w:t>
      </w:r>
      <w:proofErr w:type="spellEnd"/>
      <w:r>
        <w:t xml:space="preserve"> </w:t>
      </w:r>
      <w:proofErr w:type="spellStart"/>
      <w:r>
        <w:t>tanpa</w:t>
      </w:r>
      <w:proofErr w:type="spellEnd"/>
      <w:r>
        <w:t xml:space="preserve"> </w:t>
      </w:r>
      <w:proofErr w:type="spellStart"/>
      <w:r>
        <w:t>diprogram</w:t>
      </w:r>
      <w:proofErr w:type="spellEnd"/>
      <w:r>
        <w:t xml:space="preserve"> </w:t>
      </w:r>
      <w:proofErr w:type="spellStart"/>
      <w:r>
        <w:t>secara</w:t>
      </w:r>
      <w:proofErr w:type="spellEnd"/>
      <w:r>
        <w:t xml:space="preserve"> </w:t>
      </w:r>
      <w:proofErr w:type="spellStart"/>
      <w:r>
        <w:t>eksplisit</w:t>
      </w:r>
      <w:proofErr w:type="spellEnd"/>
      <w:r>
        <w:t xml:space="preserve">. </w:t>
      </w:r>
      <w:r>
        <w:fldChar w:fldCharType="begin" w:fldLock="1"/>
      </w:r>
      <w:r w:rsidR="000F782E">
        <w:instrText>ADDIN CSL_CITATION {"citationItems":[{"id":"ITEM-1","itemData":{"abstract":"The aim of this study is to find out how machine learning is implemented in the digital product selling application of GrabKios. The utilized research method in this study was qualitativephenomenology. The utilized data collection techniques were interviews and documentation. The utilized data analysis method was the PIECES Method from James Wetherbe. Data were analyzed with six components: Performance, Information, Economy, Control, Efficiency, and Service. The results of this study indicated that the implementation of machine learning in the GrabKios application is quite good in terms of performance in conducting transactions and verification, completeness of information about transactions and the recommendation system, helping to increase user revenue, and as a safe, fast, and accurate system that is also the key to maximum service to users.","author":[{"dropping-particle":"","family":"Affif Surya Diantika","given":"","non-dropping-particle":"","parse-names":false,"suffix":""},{"dropping-particle":"","family":"Yuki Firmanto, SE., MSA., CA.","given":"Ak.","non-dropping-particle":"","parse-names":false,"suffix":""}],"container-title":"Jurnal Ilmiah Mahasiswa FEB","id":"ITEM-1","issue":"1","issued":{"date-parts":[["2016"]]},"title":"Implementasi Machine Learning Pada Aplikasi Penjualan Produk Digital (Studi Pada Grabkios)","type":"article-journal","volume":"9"},"uris":["http://www.mendeley.com/documents/?uuid=c0b360a5-76bf-404e-bfa1-0f08681c1133"]}],"mendeley":{"formattedCitation":"(Affif Surya Diantika &amp; Yuki Firmanto, SE., MSA., CA., 2016)","plainTextFormattedCitation":"(Affif Surya Diantika &amp; Yuki Firmanto, SE., MSA., CA., 2016)","previouslyFormattedCitation":"(Affif Surya Diantika &amp; Yuki Firmanto, SE., MSA., CA., 2016)"},"properties":{"noteIndex":0},"schema":"https://github.com/citation-style-language/schema/raw/master/csl-citation.json"}</w:instrText>
      </w:r>
      <w:r>
        <w:fldChar w:fldCharType="separate"/>
      </w:r>
      <w:r w:rsidR="00594627" w:rsidRPr="00594627">
        <w:rPr>
          <w:noProof/>
        </w:rPr>
        <w:t>(Affif Surya Diantika &amp; Yuki Firmanto, SE., MSA., CA., 2016)</w:t>
      </w:r>
      <w:r>
        <w:fldChar w:fldCharType="end"/>
      </w:r>
    </w:p>
    <w:p w14:paraId="26990311" w14:textId="77777777" w:rsidR="005146A3" w:rsidRDefault="00000000" w:rsidP="00BA15BD">
      <w:pPr>
        <w:pStyle w:val="Heading3"/>
        <w:spacing w:line="480" w:lineRule="auto"/>
      </w:pPr>
      <w:bookmarkStart w:id="103" w:name="_Toc170812693"/>
      <w:bookmarkStart w:id="104" w:name="_Toc171679616"/>
      <w:bookmarkStart w:id="105" w:name="_Toc171913192"/>
      <w:r>
        <w:t>Java</w:t>
      </w:r>
      <w:bookmarkEnd w:id="103"/>
      <w:bookmarkEnd w:id="104"/>
      <w:bookmarkEnd w:id="105"/>
    </w:p>
    <w:p w14:paraId="571767E2" w14:textId="0EB76FD0" w:rsidR="005146A3" w:rsidRDefault="00000000" w:rsidP="00BA15BD">
      <w:pPr>
        <w:ind w:left="-4" w:firstLine="364"/>
        <w:jc w:val="both"/>
        <w:rPr>
          <w:lang w:val="zh-CN"/>
        </w:rPr>
      </w:pPr>
      <w:r>
        <w:rPr>
          <w:i/>
          <w:iCs/>
          <w:lang w:val="zh-CN"/>
        </w:rPr>
        <w:t xml:space="preserve">JavaScript </w:t>
      </w:r>
      <w:r>
        <w:rPr>
          <w:lang w:val="zh-CN"/>
        </w:rPr>
        <w:t xml:space="preserve">adalah bahasa pemrograman yang sederhana karena bahasa ini tidak dapat digunakan untuk membuat aplikasi applet. Dengan </w:t>
      </w:r>
      <w:r>
        <w:rPr>
          <w:i/>
          <w:iCs/>
          <w:lang w:val="zh-CN"/>
        </w:rPr>
        <w:t xml:space="preserve">JavaScript </w:t>
      </w:r>
      <w:r>
        <w:rPr>
          <w:lang w:val="zh-CN"/>
        </w:rPr>
        <w:t xml:space="preserve">kita dapat dengan mudah membuat sebuah halaman web yang interaktif.Program </w:t>
      </w:r>
      <w:r>
        <w:rPr>
          <w:i/>
          <w:iCs/>
          <w:lang w:val="zh-CN"/>
        </w:rPr>
        <w:t xml:space="preserve">JavaScript </w:t>
      </w:r>
      <w:r>
        <w:rPr>
          <w:lang w:val="zh-CN"/>
        </w:rPr>
        <w:t xml:space="preserve">dituliskan pada file </w:t>
      </w:r>
      <w:r>
        <w:rPr>
          <w:i/>
          <w:iCs/>
          <w:lang w:val="zh-CN"/>
        </w:rPr>
        <w:t>HTML</w:t>
      </w:r>
      <w:r>
        <w:rPr>
          <w:lang w:val="zh-CN"/>
        </w:rPr>
        <w:t xml:space="preserve">. </w:t>
      </w:r>
      <w:r>
        <w:rPr>
          <w:lang w:val="zh-CN"/>
        </w:rPr>
        <w:fldChar w:fldCharType="begin" w:fldLock="1"/>
      </w:r>
      <w:r w:rsidR="000F782E">
        <w:rPr>
          <w:lang w:val="zh-CN"/>
        </w:rPr>
        <w:instrText>ADDIN CSL_CITATION {"citationItems":[{"id":"ITEM-1","itemData":{"abstract":"… Kalangan pengguna internet yang melakukan transaksi jual beli … Analisa merupakan suatu proses tanggapan … berjalannya aplikasi e commerce gitar akustik dan saprepart kota malang …","author":[{"dropping-particle":"","family":"Lay","given":"Mario Evander","non-dropping-particle":"","parse-names":false,"suffix":""}],"container-title":"Jurnal Mahasiswa Teknik Informatika","id":"ITEM-1","issue":"2","issued":{"date-parts":[["2017"]]},"page":"1-7","title":"E-Commerce Gitar Akustik Dan Sparepart Kota Malang Menggunakan Metode Customer To Customer","type":"article-journal","volume":"1"},"uris":["http://www.mendeley.com/documents/?uuid=6b0f6d41-e5a6-4cbe-b02b-4a1d4d102881"]}],"mendeley":{"formattedCitation":"(Lay, 2017)","plainTextFormattedCitation":"(Lay, 2017)","previouslyFormattedCitation":"(Lay, 2017)"},"properties":{"noteIndex":0},"schema":"https://github.com/citation-style-language/schema/raw/master/csl-citation.json"}</w:instrText>
      </w:r>
      <w:r>
        <w:rPr>
          <w:lang w:val="zh-CN"/>
        </w:rPr>
        <w:fldChar w:fldCharType="separate"/>
      </w:r>
      <w:r w:rsidR="00594627" w:rsidRPr="00594627">
        <w:rPr>
          <w:noProof/>
          <w:lang w:val="zh-CN"/>
        </w:rPr>
        <w:t>(Lay, 2017)</w:t>
      </w:r>
      <w:r>
        <w:rPr>
          <w:lang w:val="zh-CN"/>
        </w:rPr>
        <w:fldChar w:fldCharType="end"/>
      </w:r>
    </w:p>
    <w:p w14:paraId="37F93898" w14:textId="77777777" w:rsidR="005146A3" w:rsidRDefault="00000000" w:rsidP="00BA15BD">
      <w:pPr>
        <w:pStyle w:val="Heading3"/>
        <w:spacing w:line="480" w:lineRule="auto"/>
      </w:pPr>
      <w:bookmarkStart w:id="106" w:name="_Toc170812694"/>
      <w:bookmarkStart w:id="107" w:name="_Toc171679617"/>
      <w:bookmarkStart w:id="108" w:name="_Toc171913193"/>
      <w:r>
        <w:t>Google Collab</w:t>
      </w:r>
      <w:bookmarkEnd w:id="106"/>
      <w:bookmarkEnd w:id="107"/>
      <w:bookmarkEnd w:id="108"/>
    </w:p>
    <w:p w14:paraId="6EFD03D8" w14:textId="77777777" w:rsidR="005146A3" w:rsidRDefault="00000000" w:rsidP="00BA15BD">
      <w:pPr>
        <w:ind w:left="-4" w:firstLine="364"/>
        <w:jc w:val="both"/>
        <w:rPr>
          <w:lang w:val="zh-CN"/>
        </w:rPr>
      </w:pPr>
      <w:r>
        <w:rPr>
          <w:lang w:val="zh-CN"/>
        </w:rPr>
        <w:t xml:space="preserve">Google Colab adalah sebuah IDE untuk pemrograman Python dimana pemrosesan akan dilakukan oleh server Google yang memiliki perangkat keras dengan performa yang tinggi. Dari sisi perangkat lunak, Google Colab telah menyediakan hampir sebagian besar pustaka (library) yang dibutuhkan. </w:t>
      </w:r>
      <w:r>
        <w:rPr>
          <w:lang w:val="zh-CN"/>
        </w:rPr>
        <w:fldChar w:fldCharType="begin" w:fldLock="1"/>
      </w:r>
      <w:r>
        <w:rPr>
          <w:lang w:val="zh-CN"/>
        </w:rPr>
        <w:instrText>ADDIN CSL_CITATION {"citationItems":[{"id":"ITEM-1","itemData":{"DOI":"10.47233/jteksis.v5i1.750","ISSN":"2964-2132","abstract":"Deteksi masker wajah berdasarkan metode deteksi objek Deep Learning memainkan peran penting dalam perang melawan COVID-19, yang mencapai hasil yang baik dengan akurasi yang tinggi. Dari tinjauan komprehensif teknik deteksi masker wajah [2], ada beberapa algoritma berbasis deep learning, yakni You Only Look Once (YOLO) [3], Single Shot Detector (SSD) [4], RetinaFace [5], and (Faster Recurrent Convolutional Neural Network) Faster R-CNN [6]. Studi sebelumnya berfokus pada akurasi deteksi masker wajah menggunakan model deteksi dua tahap (yaitu, Faster R-CNN), sementara detektor satu tahap (yaitu, YOLO) tercapai waktu inferensi yang cepat tetapi akurasi lebih rendah. Hasil training pada penelitian ini menunjukkan nilai Precision konsisten berada pada angka 0,4 – 0,8. Sedangkan nilai Recall maksimum pada angka 0,6. Untuk penelitian kedepannya akan berfokus pada pemanfaatan YOLOv7 untuk deteksi objek lainnya.","author":[{"dropping-particle":"","family":"Gelar Guntara","given":"Rangga","non-dropping-particle":"","parse-names":false,"suffix":""}],"container-title":"Jurnal Teknologi Dan Sistem Informasi Bisnis","id":"ITEM-1","issue":"1","issued":{"date-parts":[["2023"]]},"page":"55-60","title":"Pemanfaatan Google Colab Untuk Aplikasi Pendeteksian Masker Wajah Menggunakan Algoritma Deep Learning YOLOv7","type":"article-journal","volume":"5"},"uris":["http://www.mendeley.com/documents/?uuid=d6e6a02b-3343-47e0-a4c9-a55e03f8f3a2"]}],"mendeley":{"formattedCitation":"(Gelar Guntara, 2023)","plainTextFormattedCitation":"(Gelar Guntara, 2023)","previouslyFormattedCitation":"(Gelar Guntara, 2023)"},"properties":{"noteIndex":0},"schema":"https://github.com/citation-style-language/schema/raw/master/csl-citation.json"}</w:instrText>
      </w:r>
      <w:r>
        <w:rPr>
          <w:lang w:val="zh-CN"/>
        </w:rPr>
        <w:fldChar w:fldCharType="separate"/>
      </w:r>
      <w:r>
        <w:rPr>
          <w:noProof/>
          <w:lang w:val="zh-CN"/>
        </w:rPr>
        <w:t>(Gelar Guntara, 2023)</w:t>
      </w:r>
      <w:r>
        <w:rPr>
          <w:lang w:val="zh-CN"/>
        </w:rPr>
        <w:fldChar w:fldCharType="end"/>
      </w:r>
    </w:p>
    <w:p w14:paraId="7B89737F" w14:textId="77777777" w:rsidR="005146A3" w:rsidRDefault="00000000" w:rsidP="00BA15BD">
      <w:pPr>
        <w:pStyle w:val="Heading3"/>
        <w:spacing w:line="480" w:lineRule="auto"/>
      </w:pPr>
      <w:bookmarkStart w:id="109" w:name="_Toc170812695"/>
      <w:bookmarkStart w:id="110" w:name="_Toc171679618"/>
      <w:bookmarkStart w:id="111" w:name="_Toc171913194"/>
      <w:r>
        <w:t>Web</w:t>
      </w:r>
      <w:bookmarkEnd w:id="109"/>
      <w:bookmarkEnd w:id="110"/>
      <w:bookmarkEnd w:id="111"/>
    </w:p>
    <w:p w14:paraId="6320BD0E" w14:textId="412070A9" w:rsidR="005146A3" w:rsidRDefault="00000000" w:rsidP="00BA15BD">
      <w:pPr>
        <w:ind w:left="-4" w:firstLine="364"/>
        <w:jc w:val="both"/>
        <w:rPr>
          <w:lang w:val="zh-CN"/>
        </w:rPr>
      </w:pPr>
      <w:r>
        <w:rPr>
          <w:i/>
          <w:iCs/>
          <w:lang w:val="zh-CN"/>
        </w:rPr>
        <w:t xml:space="preserve">Word wide web </w:t>
      </w:r>
      <w:r>
        <w:rPr>
          <w:lang w:val="zh-CN"/>
        </w:rPr>
        <w:t xml:space="preserve">atau yang biasa disebut dengan web merupakan salah satu sumber daya internet yang berkembang pesat.Saat ini Informasi web didistribusikan melalui pendekatan </w:t>
      </w:r>
      <w:r>
        <w:rPr>
          <w:i/>
          <w:iCs/>
          <w:lang w:val="zh-CN"/>
        </w:rPr>
        <w:t xml:space="preserve">hyperlink </w:t>
      </w:r>
      <w:r>
        <w:rPr>
          <w:lang w:val="zh-CN"/>
        </w:rPr>
        <w:t xml:space="preserve">yang memungkinkan suatu teks,gambar ataupun obyek yang lain menjadi acuan untuk membuka halaman halaman </w:t>
      </w:r>
      <w:r>
        <w:rPr>
          <w:i/>
          <w:iCs/>
          <w:lang w:val="zh-CN"/>
        </w:rPr>
        <w:t xml:space="preserve">web </w:t>
      </w:r>
      <w:r>
        <w:rPr>
          <w:lang w:val="zh-CN"/>
        </w:rPr>
        <w:t xml:space="preserve">yang Menurut simarmata(2011:4) sistem informasi berbasis web melibatkan campuran antara print </w:t>
      </w:r>
      <w:r>
        <w:rPr>
          <w:lang w:val="zh-CN"/>
        </w:rPr>
        <w:lastRenderedPageBreak/>
        <w:t xml:space="preserve">publishing (penerbitan percetakan) dan pengembangan perangkat lunak,antara pemasaran dan komputasi antara komunikasi internal dan relasi eksternal,dan antara seni dan teknologi. </w:t>
      </w:r>
      <w:r>
        <w:rPr>
          <w:lang w:val="zh-CN"/>
        </w:rPr>
        <w:fldChar w:fldCharType="begin" w:fldLock="1"/>
      </w:r>
      <w:r w:rsidR="000F782E">
        <w:rPr>
          <w:lang w:val="zh-CN"/>
        </w:rPr>
        <w:instrText>ADDIN CSL_CITATION {"citationItems":[{"id":"ITEM-1","itemData":{"abstract":"… Kalangan pengguna internet yang melakukan transaksi jual beli … Analisa merupakan suatu proses tanggapan … berjalannya aplikasi e commerce gitar akustik dan saprepart kota malang …","author":[{"dropping-particle":"","family":"Lay","given":"Mario Evander","non-dropping-particle":"","parse-names":false,"suffix":""}],"container-title":"Jurnal Mahasiswa Teknik Informatika","id":"ITEM-1","issue":"2","issued":{"date-parts":[["2017"]]},"page":"1-7","title":"E-Commerce Gitar Akustik Dan Sparepart Kota Malang Menggunakan Metode Customer To Customer","type":"article-journal","volume":"1"},"uris":["http://www.mendeley.com/documents/?uuid=6b0f6d41-e5a6-4cbe-b02b-4a1d4d102881"]}],"mendeley":{"formattedCitation":"(Lay, 2017)","plainTextFormattedCitation":"(Lay, 2017)","previouslyFormattedCitation":"(Lay, 2017)"},"properties":{"noteIndex":0},"schema":"https://github.com/citation-style-language/schema/raw/master/csl-citation.json"}</w:instrText>
      </w:r>
      <w:r>
        <w:rPr>
          <w:lang w:val="zh-CN"/>
        </w:rPr>
        <w:fldChar w:fldCharType="separate"/>
      </w:r>
      <w:r w:rsidR="00594627" w:rsidRPr="00594627">
        <w:rPr>
          <w:noProof/>
          <w:lang w:val="zh-CN"/>
        </w:rPr>
        <w:t>(Lay, 2017)</w:t>
      </w:r>
      <w:r>
        <w:rPr>
          <w:lang w:val="zh-CN"/>
        </w:rPr>
        <w:fldChar w:fldCharType="end"/>
      </w:r>
    </w:p>
    <w:p w14:paraId="0545FD3D" w14:textId="47A9DB1E" w:rsidR="00183AB4" w:rsidRPr="00183AB4" w:rsidRDefault="00000000" w:rsidP="00BA15BD">
      <w:pPr>
        <w:pStyle w:val="Heading3"/>
        <w:spacing w:line="480" w:lineRule="auto"/>
      </w:pPr>
      <w:bookmarkStart w:id="112" w:name="_Toc170812696"/>
      <w:bookmarkStart w:id="113" w:name="_Toc171679619"/>
      <w:bookmarkStart w:id="114" w:name="_Toc171913195"/>
      <w:r>
        <w:t>Android Studio</w:t>
      </w:r>
      <w:bookmarkEnd w:id="112"/>
      <w:bookmarkEnd w:id="113"/>
      <w:bookmarkEnd w:id="114"/>
    </w:p>
    <w:p w14:paraId="2D7985BC" w14:textId="77777777" w:rsidR="005146A3" w:rsidRDefault="00000000" w:rsidP="00BA15BD">
      <w:pPr>
        <w:ind w:left="0" w:firstLine="720"/>
        <w:jc w:val="both"/>
        <w:rPr>
          <w:b/>
          <w:bCs/>
          <w:lang w:bidi="ar"/>
        </w:rPr>
      </w:pPr>
      <w:r>
        <w:rPr>
          <w:lang w:bidi="ar"/>
        </w:rPr>
        <w:t xml:space="preserve">Android Studio </w:t>
      </w:r>
      <w:proofErr w:type="spellStart"/>
      <w:r>
        <w:rPr>
          <w:lang w:bidi="ar"/>
        </w:rPr>
        <w:t>merupakan</w:t>
      </w:r>
      <w:proofErr w:type="spellEnd"/>
      <w:r>
        <w:rPr>
          <w:lang w:bidi="ar"/>
        </w:rPr>
        <w:t xml:space="preserve"> </w:t>
      </w:r>
      <w:proofErr w:type="spellStart"/>
      <w:r>
        <w:rPr>
          <w:lang w:bidi="ar"/>
        </w:rPr>
        <w:t>sebuah</w:t>
      </w:r>
      <w:proofErr w:type="spellEnd"/>
      <w:r>
        <w:rPr>
          <w:lang w:bidi="ar"/>
        </w:rPr>
        <w:t xml:space="preserve"> Integrated Development Environment (IDE) </w:t>
      </w:r>
      <w:proofErr w:type="spellStart"/>
      <w:r>
        <w:rPr>
          <w:lang w:bidi="ar"/>
        </w:rPr>
        <w:t>khusus</w:t>
      </w:r>
      <w:proofErr w:type="spellEnd"/>
      <w:r>
        <w:rPr>
          <w:lang w:bidi="ar"/>
        </w:rPr>
        <w:t xml:space="preserve"> </w:t>
      </w:r>
      <w:proofErr w:type="spellStart"/>
      <w:r>
        <w:rPr>
          <w:lang w:bidi="ar"/>
        </w:rPr>
        <w:t>untuk</w:t>
      </w:r>
      <w:proofErr w:type="spellEnd"/>
      <w:r>
        <w:rPr>
          <w:lang w:bidi="ar"/>
        </w:rPr>
        <w:t xml:space="preserve"> </w:t>
      </w:r>
      <w:proofErr w:type="spellStart"/>
      <w:r>
        <w:rPr>
          <w:lang w:bidi="ar"/>
        </w:rPr>
        <w:t>membangun</w:t>
      </w:r>
      <w:proofErr w:type="spellEnd"/>
      <w:r>
        <w:rPr>
          <w:lang w:bidi="ar"/>
        </w:rPr>
        <w:t xml:space="preserve"> </w:t>
      </w:r>
      <w:proofErr w:type="spellStart"/>
      <w:r>
        <w:rPr>
          <w:lang w:bidi="ar"/>
        </w:rPr>
        <w:t>aplikasi</w:t>
      </w:r>
      <w:proofErr w:type="spellEnd"/>
      <w:r>
        <w:rPr>
          <w:lang w:bidi="ar"/>
        </w:rPr>
        <w:t xml:space="preserve"> yang </w:t>
      </w:r>
      <w:proofErr w:type="spellStart"/>
      <w:r>
        <w:rPr>
          <w:lang w:bidi="ar"/>
        </w:rPr>
        <w:t>berjalan</w:t>
      </w:r>
      <w:proofErr w:type="spellEnd"/>
      <w:r>
        <w:rPr>
          <w:lang w:bidi="ar"/>
        </w:rPr>
        <w:t xml:space="preserve"> pada platform android. Android studio </w:t>
      </w:r>
      <w:proofErr w:type="spellStart"/>
      <w:r>
        <w:rPr>
          <w:lang w:bidi="ar"/>
        </w:rPr>
        <w:t>ini</w:t>
      </w:r>
      <w:proofErr w:type="spellEnd"/>
      <w:r>
        <w:rPr>
          <w:lang w:bidi="ar"/>
        </w:rPr>
        <w:t xml:space="preserve"> </w:t>
      </w:r>
      <w:proofErr w:type="spellStart"/>
      <w:r>
        <w:rPr>
          <w:lang w:bidi="ar"/>
        </w:rPr>
        <w:t>berbasis</w:t>
      </w:r>
      <w:proofErr w:type="spellEnd"/>
      <w:r>
        <w:rPr>
          <w:lang w:bidi="ar"/>
        </w:rPr>
        <w:t xml:space="preserve"> pada IntelliJ IDEA, </w:t>
      </w:r>
      <w:proofErr w:type="spellStart"/>
      <w:r>
        <w:rPr>
          <w:lang w:bidi="ar"/>
        </w:rPr>
        <w:t>sebuah</w:t>
      </w:r>
      <w:proofErr w:type="spellEnd"/>
      <w:r>
        <w:rPr>
          <w:lang w:bidi="ar"/>
        </w:rPr>
        <w:t xml:space="preserve"> IDE </w:t>
      </w:r>
      <w:proofErr w:type="spellStart"/>
      <w:r>
        <w:rPr>
          <w:lang w:bidi="ar"/>
        </w:rPr>
        <w:t>untuk</w:t>
      </w:r>
      <w:proofErr w:type="spellEnd"/>
      <w:r>
        <w:rPr>
          <w:lang w:bidi="ar"/>
        </w:rPr>
        <w:t xml:space="preserve"> Bahasa </w:t>
      </w:r>
      <w:proofErr w:type="spellStart"/>
      <w:r>
        <w:rPr>
          <w:lang w:bidi="ar"/>
        </w:rPr>
        <w:t>pemrograman</w:t>
      </w:r>
      <w:proofErr w:type="spellEnd"/>
      <w:r>
        <w:rPr>
          <w:lang w:bidi="ar"/>
        </w:rPr>
        <w:t xml:space="preserve"> Java. Bahasa </w:t>
      </w:r>
      <w:proofErr w:type="spellStart"/>
      <w:r>
        <w:rPr>
          <w:lang w:bidi="ar"/>
        </w:rPr>
        <w:t>pemrograman</w:t>
      </w:r>
      <w:proofErr w:type="spellEnd"/>
      <w:r>
        <w:rPr>
          <w:lang w:bidi="ar"/>
        </w:rPr>
        <w:t xml:space="preserve"> </w:t>
      </w:r>
      <w:proofErr w:type="spellStart"/>
      <w:r>
        <w:rPr>
          <w:lang w:bidi="ar"/>
        </w:rPr>
        <w:t>utama</w:t>
      </w:r>
      <w:proofErr w:type="spellEnd"/>
      <w:r>
        <w:rPr>
          <w:lang w:bidi="ar"/>
        </w:rPr>
        <w:t xml:space="preserve"> yang </w:t>
      </w:r>
      <w:proofErr w:type="spellStart"/>
      <w:r>
        <w:rPr>
          <w:lang w:bidi="ar"/>
        </w:rPr>
        <w:t>digunakan</w:t>
      </w:r>
      <w:proofErr w:type="spellEnd"/>
      <w:r>
        <w:rPr>
          <w:lang w:bidi="ar"/>
        </w:rPr>
        <w:t xml:space="preserve"> </w:t>
      </w:r>
      <w:proofErr w:type="spellStart"/>
      <w:r>
        <w:rPr>
          <w:lang w:bidi="ar"/>
        </w:rPr>
        <w:t>adalah</w:t>
      </w:r>
      <w:proofErr w:type="spellEnd"/>
      <w:r>
        <w:rPr>
          <w:lang w:bidi="ar"/>
        </w:rPr>
        <w:t xml:space="preserve"> Java, </w:t>
      </w:r>
      <w:proofErr w:type="spellStart"/>
      <w:r>
        <w:rPr>
          <w:lang w:bidi="ar"/>
        </w:rPr>
        <w:t>sedangkan</w:t>
      </w:r>
      <w:proofErr w:type="spellEnd"/>
      <w:r>
        <w:rPr>
          <w:lang w:bidi="ar"/>
        </w:rPr>
        <w:t xml:space="preserve"> </w:t>
      </w:r>
      <w:proofErr w:type="spellStart"/>
      <w:r>
        <w:rPr>
          <w:lang w:bidi="ar"/>
        </w:rPr>
        <w:t>untuk</w:t>
      </w:r>
      <w:proofErr w:type="spellEnd"/>
      <w:r>
        <w:rPr>
          <w:lang w:bidi="ar"/>
        </w:rPr>
        <w:t xml:space="preserve"> </w:t>
      </w:r>
      <w:proofErr w:type="spellStart"/>
      <w:r>
        <w:rPr>
          <w:lang w:bidi="ar"/>
        </w:rPr>
        <w:t>membuat</w:t>
      </w:r>
      <w:proofErr w:type="spellEnd"/>
      <w:r>
        <w:rPr>
          <w:lang w:bidi="ar"/>
        </w:rPr>
        <w:t xml:space="preserve"> </w:t>
      </w:r>
      <w:proofErr w:type="spellStart"/>
      <w:r>
        <w:rPr>
          <w:lang w:bidi="ar"/>
        </w:rPr>
        <w:t>tampilan</w:t>
      </w:r>
      <w:proofErr w:type="spellEnd"/>
      <w:r>
        <w:rPr>
          <w:lang w:bidi="ar"/>
        </w:rPr>
        <w:t xml:space="preserve"> </w:t>
      </w:r>
      <w:proofErr w:type="spellStart"/>
      <w:r>
        <w:rPr>
          <w:lang w:bidi="ar"/>
        </w:rPr>
        <w:t>atau</w:t>
      </w:r>
      <w:proofErr w:type="spellEnd"/>
      <w:r>
        <w:rPr>
          <w:lang w:bidi="ar"/>
        </w:rPr>
        <w:t xml:space="preserve"> layout, </w:t>
      </w:r>
      <w:proofErr w:type="spellStart"/>
      <w:r>
        <w:rPr>
          <w:lang w:bidi="ar"/>
        </w:rPr>
        <w:t>digunakan</w:t>
      </w:r>
      <w:proofErr w:type="spellEnd"/>
      <w:r>
        <w:rPr>
          <w:lang w:bidi="ar"/>
        </w:rPr>
        <w:t xml:space="preserve"> </w:t>
      </w:r>
      <w:proofErr w:type="spellStart"/>
      <w:r>
        <w:rPr>
          <w:lang w:bidi="ar"/>
        </w:rPr>
        <w:t>bahasa</w:t>
      </w:r>
      <w:proofErr w:type="spellEnd"/>
      <w:r>
        <w:rPr>
          <w:lang w:bidi="ar"/>
        </w:rPr>
        <w:t xml:space="preserve"> XML. Android studio juga </w:t>
      </w:r>
      <w:proofErr w:type="spellStart"/>
      <w:r>
        <w:rPr>
          <w:lang w:bidi="ar"/>
        </w:rPr>
        <w:t>terintegrasi</w:t>
      </w:r>
      <w:proofErr w:type="spellEnd"/>
      <w:r>
        <w:rPr>
          <w:lang w:bidi="ar"/>
        </w:rPr>
        <w:t xml:space="preserve"> </w:t>
      </w:r>
      <w:proofErr w:type="spellStart"/>
      <w:r>
        <w:rPr>
          <w:lang w:bidi="ar"/>
        </w:rPr>
        <w:t>dengan</w:t>
      </w:r>
      <w:proofErr w:type="spellEnd"/>
      <w:r>
        <w:rPr>
          <w:lang w:bidi="ar"/>
        </w:rPr>
        <w:t xml:space="preserve"> Android Software Development Kit (SDK) </w:t>
      </w:r>
      <w:proofErr w:type="spellStart"/>
      <w:r>
        <w:rPr>
          <w:lang w:bidi="ar"/>
        </w:rPr>
        <w:t>untuk</w:t>
      </w:r>
      <w:proofErr w:type="spellEnd"/>
      <w:r>
        <w:rPr>
          <w:lang w:bidi="ar"/>
        </w:rPr>
        <w:t xml:space="preserve"> deploy </w:t>
      </w:r>
      <w:proofErr w:type="spellStart"/>
      <w:r>
        <w:rPr>
          <w:lang w:bidi="ar"/>
        </w:rPr>
        <w:t>ke</w:t>
      </w:r>
      <w:proofErr w:type="spellEnd"/>
      <w:r>
        <w:rPr>
          <w:lang w:bidi="ar"/>
        </w:rPr>
        <w:t xml:space="preserve"> </w:t>
      </w:r>
      <w:proofErr w:type="spellStart"/>
      <w:r>
        <w:rPr>
          <w:lang w:bidi="ar"/>
        </w:rPr>
        <w:t>perangkat</w:t>
      </w:r>
      <w:proofErr w:type="spellEnd"/>
      <w:r>
        <w:rPr>
          <w:lang w:bidi="ar"/>
        </w:rPr>
        <w:t xml:space="preserve"> android. Android Studio juga </w:t>
      </w:r>
      <w:proofErr w:type="spellStart"/>
      <w:r>
        <w:rPr>
          <w:lang w:bidi="ar"/>
        </w:rPr>
        <w:t>merupakan</w:t>
      </w:r>
      <w:proofErr w:type="spellEnd"/>
      <w:r>
        <w:rPr>
          <w:lang w:bidi="ar"/>
        </w:rPr>
        <w:t xml:space="preserve"> </w:t>
      </w:r>
      <w:proofErr w:type="spellStart"/>
      <w:r>
        <w:rPr>
          <w:lang w:bidi="ar"/>
        </w:rPr>
        <w:t>pengembangan</w:t>
      </w:r>
      <w:proofErr w:type="spellEnd"/>
      <w:r>
        <w:rPr>
          <w:lang w:bidi="ar"/>
        </w:rPr>
        <w:t xml:space="preserve"> </w:t>
      </w:r>
      <w:proofErr w:type="spellStart"/>
      <w:r>
        <w:rPr>
          <w:lang w:bidi="ar"/>
        </w:rPr>
        <w:t>dari</w:t>
      </w:r>
      <w:proofErr w:type="spellEnd"/>
      <w:r>
        <w:rPr>
          <w:lang w:bidi="ar"/>
        </w:rPr>
        <w:t xml:space="preserve"> eclipse, </w:t>
      </w:r>
      <w:proofErr w:type="spellStart"/>
      <w:r>
        <w:rPr>
          <w:lang w:bidi="ar"/>
        </w:rPr>
        <w:t>dikembangkan</w:t>
      </w:r>
      <w:proofErr w:type="spellEnd"/>
      <w:r>
        <w:rPr>
          <w:lang w:bidi="ar"/>
        </w:rPr>
        <w:t xml:space="preserve"> </w:t>
      </w:r>
      <w:proofErr w:type="spellStart"/>
      <w:r>
        <w:rPr>
          <w:lang w:bidi="ar"/>
        </w:rPr>
        <w:t>menjadi</w:t>
      </w:r>
      <w:proofErr w:type="spellEnd"/>
      <w:r>
        <w:rPr>
          <w:lang w:bidi="ar"/>
        </w:rPr>
        <w:t xml:space="preserve"> </w:t>
      </w:r>
      <w:proofErr w:type="spellStart"/>
      <w:r>
        <w:rPr>
          <w:lang w:bidi="ar"/>
        </w:rPr>
        <w:t>lebih</w:t>
      </w:r>
      <w:proofErr w:type="spellEnd"/>
      <w:r>
        <w:rPr>
          <w:lang w:bidi="ar"/>
        </w:rPr>
        <w:t xml:space="preserve"> </w:t>
      </w:r>
      <w:proofErr w:type="spellStart"/>
      <w:r>
        <w:rPr>
          <w:lang w:bidi="ar"/>
        </w:rPr>
        <w:t>kompleks</w:t>
      </w:r>
      <w:proofErr w:type="spellEnd"/>
      <w:r>
        <w:rPr>
          <w:lang w:bidi="ar"/>
        </w:rPr>
        <w:t xml:space="preserve"> dan professional yang </w:t>
      </w:r>
      <w:proofErr w:type="spellStart"/>
      <w:r>
        <w:rPr>
          <w:lang w:bidi="ar"/>
        </w:rPr>
        <w:t>telah</w:t>
      </w:r>
      <w:proofErr w:type="spellEnd"/>
      <w:r>
        <w:rPr>
          <w:lang w:bidi="ar"/>
        </w:rPr>
        <w:t xml:space="preserve"> </w:t>
      </w:r>
      <w:proofErr w:type="spellStart"/>
      <w:r>
        <w:rPr>
          <w:lang w:bidi="ar"/>
        </w:rPr>
        <w:t>tersedia</w:t>
      </w:r>
      <w:proofErr w:type="spellEnd"/>
      <w:r>
        <w:rPr>
          <w:lang w:bidi="ar"/>
        </w:rPr>
        <w:t xml:space="preserve"> </w:t>
      </w:r>
      <w:proofErr w:type="spellStart"/>
      <w:r>
        <w:rPr>
          <w:lang w:bidi="ar"/>
        </w:rPr>
        <w:t>didalamnya</w:t>
      </w:r>
      <w:proofErr w:type="spellEnd"/>
      <w:r>
        <w:rPr>
          <w:lang w:bidi="ar"/>
        </w:rPr>
        <w:t xml:space="preserve"> Android Studio IDE, Android SDK tools. </w:t>
      </w:r>
      <w:proofErr w:type="spellStart"/>
      <w:r>
        <w:rPr>
          <w:lang w:bidi="ar"/>
        </w:rPr>
        <w:t>Setiap</w:t>
      </w:r>
      <w:proofErr w:type="spellEnd"/>
      <w:r>
        <w:rPr>
          <w:lang w:bidi="ar"/>
        </w:rPr>
        <w:t xml:space="preserve"> </w:t>
      </w:r>
      <w:proofErr w:type="spellStart"/>
      <w:r>
        <w:rPr>
          <w:lang w:bidi="ar"/>
        </w:rPr>
        <w:t>proyek</w:t>
      </w:r>
      <w:proofErr w:type="spellEnd"/>
      <w:r>
        <w:rPr>
          <w:lang w:bidi="ar"/>
        </w:rPr>
        <w:t xml:space="preserve"> di Android Studio </w:t>
      </w:r>
      <w:proofErr w:type="spellStart"/>
      <w:r>
        <w:rPr>
          <w:lang w:bidi="ar"/>
        </w:rPr>
        <w:t>berisi</w:t>
      </w:r>
      <w:proofErr w:type="spellEnd"/>
      <w:r>
        <w:rPr>
          <w:lang w:bidi="ar"/>
        </w:rPr>
        <w:t xml:space="preserve"> </w:t>
      </w:r>
      <w:proofErr w:type="spellStart"/>
      <w:r>
        <w:rPr>
          <w:lang w:bidi="ar"/>
        </w:rPr>
        <w:t>satu</w:t>
      </w:r>
      <w:proofErr w:type="spellEnd"/>
      <w:r>
        <w:rPr>
          <w:lang w:bidi="ar"/>
        </w:rPr>
        <w:t xml:space="preserve"> </w:t>
      </w:r>
      <w:proofErr w:type="spellStart"/>
      <w:r>
        <w:rPr>
          <w:lang w:bidi="ar"/>
        </w:rPr>
        <w:t>atau</w:t>
      </w:r>
      <w:proofErr w:type="spellEnd"/>
      <w:r>
        <w:rPr>
          <w:lang w:bidi="ar"/>
        </w:rPr>
        <w:t xml:space="preserve"> </w:t>
      </w:r>
      <w:proofErr w:type="spellStart"/>
      <w:r>
        <w:rPr>
          <w:lang w:bidi="ar"/>
        </w:rPr>
        <w:t>beberapa</w:t>
      </w:r>
      <w:proofErr w:type="spellEnd"/>
      <w:r>
        <w:rPr>
          <w:lang w:bidi="ar"/>
        </w:rPr>
        <w:t xml:space="preserve"> </w:t>
      </w:r>
      <w:proofErr w:type="spellStart"/>
      <w:r>
        <w:rPr>
          <w:lang w:bidi="ar"/>
        </w:rPr>
        <w:t>modul</w:t>
      </w:r>
      <w:proofErr w:type="spellEnd"/>
      <w:r>
        <w:rPr>
          <w:lang w:bidi="ar"/>
        </w:rPr>
        <w:t xml:space="preserve"> </w:t>
      </w:r>
      <w:proofErr w:type="spellStart"/>
      <w:r>
        <w:rPr>
          <w:lang w:bidi="ar"/>
        </w:rPr>
        <w:t>dengan</w:t>
      </w:r>
      <w:proofErr w:type="spellEnd"/>
      <w:r>
        <w:rPr>
          <w:lang w:bidi="ar"/>
        </w:rPr>
        <w:t xml:space="preserve"> file </w:t>
      </w:r>
      <w:proofErr w:type="spellStart"/>
      <w:r>
        <w:rPr>
          <w:lang w:bidi="ar"/>
        </w:rPr>
        <w:t>kode</w:t>
      </w:r>
      <w:proofErr w:type="spellEnd"/>
      <w:r>
        <w:rPr>
          <w:lang w:bidi="ar"/>
        </w:rPr>
        <w:t xml:space="preserve"> </w:t>
      </w:r>
      <w:proofErr w:type="spellStart"/>
      <w:r>
        <w:rPr>
          <w:lang w:bidi="ar"/>
        </w:rPr>
        <w:t>sumber</w:t>
      </w:r>
      <w:proofErr w:type="spellEnd"/>
      <w:r>
        <w:rPr>
          <w:lang w:bidi="ar"/>
        </w:rPr>
        <w:t xml:space="preserve"> dan file </w:t>
      </w:r>
      <w:proofErr w:type="spellStart"/>
      <w:r>
        <w:rPr>
          <w:lang w:bidi="ar"/>
        </w:rPr>
        <w:t>sumber</w:t>
      </w:r>
      <w:proofErr w:type="spellEnd"/>
      <w:r>
        <w:rPr>
          <w:lang w:bidi="ar"/>
        </w:rPr>
        <w:t xml:space="preserve"> </w:t>
      </w:r>
      <w:proofErr w:type="spellStart"/>
      <w:r>
        <w:rPr>
          <w:lang w:bidi="ar"/>
        </w:rPr>
        <w:t>daya</w:t>
      </w:r>
      <w:proofErr w:type="spellEnd"/>
      <w:r>
        <w:rPr>
          <w:lang w:bidi="ar"/>
        </w:rPr>
        <w:t>. Jenis-</w:t>
      </w:r>
      <w:proofErr w:type="spellStart"/>
      <w:r>
        <w:rPr>
          <w:lang w:bidi="ar"/>
        </w:rPr>
        <w:t>jenis</w:t>
      </w:r>
      <w:proofErr w:type="spellEnd"/>
      <w:r>
        <w:rPr>
          <w:lang w:bidi="ar"/>
        </w:rPr>
        <w:t xml:space="preserve"> </w:t>
      </w:r>
      <w:proofErr w:type="spellStart"/>
      <w:r>
        <w:rPr>
          <w:lang w:bidi="ar"/>
        </w:rPr>
        <w:t>modul</w:t>
      </w:r>
      <w:proofErr w:type="spellEnd"/>
      <w:r>
        <w:rPr>
          <w:lang w:bidi="ar"/>
        </w:rPr>
        <w:t xml:space="preserve"> </w:t>
      </w:r>
      <w:proofErr w:type="spellStart"/>
      <w:r>
        <w:rPr>
          <w:lang w:bidi="ar"/>
        </w:rPr>
        <w:t>mencakup</w:t>
      </w:r>
      <w:proofErr w:type="spellEnd"/>
      <w:r>
        <w:rPr>
          <w:lang w:bidi="ar"/>
        </w:rPr>
        <w:t xml:space="preserve">: </w:t>
      </w:r>
    </w:p>
    <w:p w14:paraId="2A0C38DE" w14:textId="77777777" w:rsidR="005146A3" w:rsidRDefault="00000000" w:rsidP="00BA15BD">
      <w:pPr>
        <w:ind w:firstLine="1004"/>
        <w:jc w:val="both"/>
        <w:rPr>
          <w:b/>
          <w:bCs/>
        </w:rPr>
      </w:pPr>
      <w:r>
        <w:rPr>
          <w:lang w:bidi="ar"/>
        </w:rPr>
        <w:t xml:space="preserve">a. Modul </w:t>
      </w:r>
      <w:proofErr w:type="spellStart"/>
      <w:r>
        <w:rPr>
          <w:lang w:bidi="ar"/>
        </w:rPr>
        <w:t>aplikasi</w:t>
      </w:r>
      <w:proofErr w:type="spellEnd"/>
      <w:r>
        <w:rPr>
          <w:lang w:bidi="ar"/>
        </w:rPr>
        <w:t xml:space="preserve"> Android </w:t>
      </w:r>
    </w:p>
    <w:p w14:paraId="31EE5FA3" w14:textId="77777777" w:rsidR="005146A3" w:rsidRDefault="00000000" w:rsidP="00BA15BD">
      <w:pPr>
        <w:ind w:firstLine="1004"/>
        <w:jc w:val="both"/>
        <w:rPr>
          <w:b/>
          <w:bCs/>
        </w:rPr>
      </w:pPr>
      <w:r>
        <w:rPr>
          <w:lang w:bidi="ar"/>
        </w:rPr>
        <w:t xml:space="preserve">b. Modul Pustaka </w:t>
      </w:r>
    </w:p>
    <w:p w14:paraId="20D7B287" w14:textId="77777777" w:rsidR="005146A3" w:rsidRDefault="00000000" w:rsidP="00BA15BD">
      <w:pPr>
        <w:ind w:firstLine="1004"/>
        <w:jc w:val="both"/>
        <w:rPr>
          <w:b/>
          <w:bCs/>
          <w:lang w:bidi="ar"/>
        </w:rPr>
      </w:pPr>
      <w:r>
        <w:rPr>
          <w:lang w:bidi="ar"/>
        </w:rPr>
        <w:t xml:space="preserve">c. Modul Google App Engine </w:t>
      </w:r>
    </w:p>
    <w:p w14:paraId="0DE8B55F" w14:textId="77777777" w:rsidR="005146A3" w:rsidRDefault="00000000" w:rsidP="00BA15BD">
      <w:pPr>
        <w:ind w:left="0"/>
        <w:jc w:val="both"/>
        <w:rPr>
          <w:b/>
          <w:bCs/>
          <w:lang w:bidi="ar"/>
        </w:rPr>
      </w:pPr>
      <w:proofErr w:type="spellStart"/>
      <w:r>
        <w:rPr>
          <w:lang w:bidi="ar"/>
        </w:rPr>
        <w:t>Secara</w:t>
      </w:r>
      <w:proofErr w:type="spellEnd"/>
      <w:r>
        <w:rPr>
          <w:lang w:bidi="ar"/>
        </w:rPr>
        <w:t xml:space="preserve"> default, Android Studio </w:t>
      </w:r>
      <w:proofErr w:type="spellStart"/>
      <w:r>
        <w:rPr>
          <w:lang w:bidi="ar"/>
        </w:rPr>
        <w:t>akan</w:t>
      </w:r>
      <w:proofErr w:type="spellEnd"/>
      <w:r>
        <w:rPr>
          <w:lang w:bidi="ar"/>
        </w:rPr>
        <w:t xml:space="preserve"> </w:t>
      </w:r>
      <w:proofErr w:type="spellStart"/>
      <w:r>
        <w:rPr>
          <w:lang w:bidi="ar"/>
        </w:rPr>
        <w:t>menampilkan</w:t>
      </w:r>
      <w:proofErr w:type="spellEnd"/>
      <w:r>
        <w:rPr>
          <w:lang w:bidi="ar"/>
        </w:rPr>
        <w:t xml:space="preserve"> file </w:t>
      </w:r>
      <w:proofErr w:type="spellStart"/>
      <w:r>
        <w:rPr>
          <w:lang w:bidi="ar"/>
        </w:rPr>
        <w:t>proyek</w:t>
      </w:r>
      <w:proofErr w:type="spellEnd"/>
      <w:r>
        <w:rPr>
          <w:lang w:bidi="ar"/>
        </w:rPr>
        <w:t xml:space="preserve"> </w:t>
      </w:r>
      <w:proofErr w:type="spellStart"/>
      <w:r>
        <w:rPr>
          <w:lang w:bidi="ar"/>
        </w:rPr>
        <w:t>aplikasi</w:t>
      </w:r>
      <w:proofErr w:type="spellEnd"/>
      <w:r>
        <w:rPr>
          <w:lang w:bidi="ar"/>
        </w:rPr>
        <w:t xml:space="preserve"> </w:t>
      </w:r>
      <w:proofErr w:type="spellStart"/>
      <w:r>
        <w:rPr>
          <w:lang w:bidi="ar"/>
        </w:rPr>
        <w:t>dalam</w:t>
      </w:r>
      <w:proofErr w:type="spellEnd"/>
      <w:r>
        <w:rPr>
          <w:lang w:bidi="ar"/>
        </w:rPr>
        <w:t xml:space="preserve"> </w:t>
      </w:r>
      <w:proofErr w:type="spellStart"/>
      <w:r>
        <w:rPr>
          <w:lang w:bidi="ar"/>
        </w:rPr>
        <w:t>tampilan</w:t>
      </w:r>
      <w:proofErr w:type="spellEnd"/>
      <w:r>
        <w:rPr>
          <w:lang w:bidi="ar"/>
        </w:rPr>
        <w:t xml:space="preserve"> </w:t>
      </w:r>
      <w:proofErr w:type="spellStart"/>
      <w:r>
        <w:rPr>
          <w:lang w:bidi="ar"/>
        </w:rPr>
        <w:t>proyek</w:t>
      </w:r>
      <w:proofErr w:type="spellEnd"/>
      <w:r>
        <w:rPr>
          <w:lang w:bidi="ar"/>
        </w:rPr>
        <w:t xml:space="preserve"> Android, </w:t>
      </w:r>
      <w:proofErr w:type="spellStart"/>
      <w:r>
        <w:rPr>
          <w:lang w:bidi="ar"/>
        </w:rPr>
        <w:t>seperti</w:t>
      </w:r>
      <w:proofErr w:type="spellEnd"/>
      <w:r>
        <w:rPr>
          <w:lang w:bidi="ar"/>
        </w:rPr>
        <w:t xml:space="preserve"> yang </w:t>
      </w:r>
      <w:proofErr w:type="spellStart"/>
      <w:r>
        <w:rPr>
          <w:lang w:bidi="ar"/>
        </w:rPr>
        <w:t>ditampilkan</w:t>
      </w:r>
      <w:proofErr w:type="spellEnd"/>
      <w:r>
        <w:rPr>
          <w:lang w:bidi="ar"/>
        </w:rPr>
        <w:t xml:space="preserve"> </w:t>
      </w:r>
      <w:proofErr w:type="spellStart"/>
      <w:r>
        <w:rPr>
          <w:lang w:bidi="ar"/>
        </w:rPr>
        <w:t>dalam</w:t>
      </w:r>
      <w:proofErr w:type="spellEnd"/>
      <w:r>
        <w:rPr>
          <w:lang w:bidi="ar"/>
        </w:rPr>
        <w:t xml:space="preserve"> </w:t>
      </w:r>
      <w:proofErr w:type="spellStart"/>
      <w:r>
        <w:rPr>
          <w:lang w:bidi="ar"/>
        </w:rPr>
        <w:t>gambar</w:t>
      </w:r>
      <w:proofErr w:type="spellEnd"/>
      <w:r>
        <w:rPr>
          <w:lang w:bidi="ar"/>
        </w:rPr>
        <w:t>.</w:t>
      </w:r>
      <w:r>
        <w:rPr>
          <w:b/>
          <w:bCs/>
          <w:lang w:bidi="ar"/>
        </w:rPr>
        <w:fldChar w:fldCharType="begin" w:fldLock="1"/>
      </w:r>
      <w:r>
        <w:rPr>
          <w:lang w:bidi="ar"/>
        </w:rPr>
        <w:instrText>ADDIN CSL_CITATION {"citationItems":[{"id":"ITEM-1","itemData":{"DOI":"10.55606/jitek.v2i1.185","ISSN":"2809-9249","abstract":"Mobile collection application is a system to facilitate the process of monitoring and billing debtors at PT. Suzuki Finance Indonesia. Problems that often occur when billing is done by the ARO (Account Receiveble Officer) cannot be quickly monitored by the branch head. Also not known visit information quickly when billing. Therefore, in this research, an android-based mobile collection application will be built. So that monitoring and visit information can be obtained very quickly so that it can maximize the work of the branch head and ARO. The data collection method, the author uses field study techniques, interviews and uses library research methods with secondary data as the data source.","author":[{"dropping-particle":"","family":"Sondang Sibuea","given":"","non-dropping-particle":"","parse-names":false,"suffix":""},{"dropping-particle":"","family":"Mohammad Ikhsan Saputro","given":"","non-dropping-particle":"","parse-names":false,"suffix":""},{"dropping-particle":"","family":"Agie Annan","given":"","non-dropping-particle":"","parse-names":false,"suffix":""},{"dropping-particle":"","family":"Yohanes Bowo Widodo","given":"","non-dropping-particle":"","parse-names":false,"suffix":""}],"container-title":"Jurnal Informatika Dan Tekonologi Komputer (JITEK)","id":"ITEM-1","issue":"1","issued":{"date-parts":[["2022"]]},"page":"31-42","title":"Aplikasi Mobile Collection Berbasis Android Pada Pt. Suzuki Finance Indonesia","type":"article-journal","volume":"2"},"uris":["http://www.mendeley.com/documents/?uuid=a9d845f8-67db-4083-ac1f-97c4ca707b4f","http://www.mendeley.com/documents/?uuid=f9fe2009-2917-4aef-ae0c-fbb728bc2b52"]}],"mendeley":{"formattedCitation":"(Sondang Sibuea et al., 2022)","plainTextFormattedCitation":"(Sondang Sibuea et al., 2022)","previouslyFormattedCitation":"(Sondang Sibuea et al., 2022)"},"properties":{"noteIndex":0},"schema":"https://github.com/citation-style-language/schema/raw/master/csl-citation.json"}</w:instrText>
      </w:r>
      <w:r>
        <w:rPr>
          <w:b/>
          <w:bCs/>
          <w:lang w:bidi="ar"/>
        </w:rPr>
        <w:fldChar w:fldCharType="separate"/>
      </w:r>
      <w:r>
        <w:rPr>
          <w:noProof/>
          <w:lang w:bidi="ar"/>
        </w:rPr>
        <w:t>(</w:t>
      </w:r>
      <w:proofErr w:type="spellStart"/>
      <w:r>
        <w:rPr>
          <w:noProof/>
          <w:lang w:bidi="ar"/>
        </w:rPr>
        <w:t>Sondang</w:t>
      </w:r>
      <w:proofErr w:type="spellEnd"/>
      <w:r>
        <w:rPr>
          <w:noProof/>
          <w:lang w:bidi="ar"/>
        </w:rPr>
        <w:t xml:space="preserve"> Sibuea et al., 2022)</w:t>
      </w:r>
      <w:r>
        <w:rPr>
          <w:b/>
          <w:bCs/>
          <w:lang w:bidi="ar"/>
        </w:rPr>
        <w:fldChar w:fldCharType="end"/>
      </w:r>
    </w:p>
    <w:p w14:paraId="11A3A594" w14:textId="59E2D326" w:rsidR="00183AB4" w:rsidRDefault="001E104E" w:rsidP="00BA15BD">
      <w:pPr>
        <w:pStyle w:val="Heading3"/>
        <w:spacing w:line="480" w:lineRule="auto"/>
        <w:rPr>
          <w:lang w:bidi="ar"/>
        </w:rPr>
      </w:pPr>
      <w:bookmarkStart w:id="115" w:name="_Toc171679620"/>
      <w:bookmarkStart w:id="116" w:name="_Toc171913196"/>
      <w:r w:rsidRPr="001E104E">
        <w:rPr>
          <w:lang w:bidi="ar"/>
        </w:rPr>
        <w:t>S</w:t>
      </w:r>
      <w:r>
        <w:rPr>
          <w:lang w:bidi="ar"/>
        </w:rPr>
        <w:t>VM</w:t>
      </w:r>
      <w:bookmarkEnd w:id="115"/>
      <w:bookmarkEnd w:id="116"/>
    </w:p>
    <w:p w14:paraId="3A1CEC1B" w14:textId="3124BE05" w:rsidR="001E104E" w:rsidRDefault="001E104E" w:rsidP="00BA15BD">
      <w:pPr>
        <w:ind w:left="0" w:firstLine="567"/>
        <w:jc w:val="both"/>
      </w:pPr>
      <w:r>
        <w:t xml:space="preserve">Salah </w:t>
      </w:r>
      <w:proofErr w:type="spellStart"/>
      <w:r>
        <w:t>satu</w:t>
      </w:r>
      <w:proofErr w:type="spellEnd"/>
      <w:r>
        <w:t xml:space="preserve"> </w:t>
      </w:r>
      <w:proofErr w:type="spellStart"/>
      <w:r>
        <w:t>metode</w:t>
      </w:r>
      <w:proofErr w:type="spellEnd"/>
      <w:r>
        <w:t xml:space="preserve"> </w:t>
      </w:r>
      <w:proofErr w:type="spellStart"/>
      <w:r>
        <w:t>statistik</w:t>
      </w:r>
      <w:proofErr w:type="spellEnd"/>
      <w:r>
        <w:t xml:space="preserve"> yang </w:t>
      </w:r>
      <w:proofErr w:type="spellStart"/>
      <w:r>
        <w:t>dapat</w:t>
      </w:r>
      <w:proofErr w:type="spellEnd"/>
      <w:r>
        <w:t xml:space="preserve"> </w:t>
      </w:r>
      <w:proofErr w:type="spellStart"/>
      <w:r>
        <w:t>diterapkan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klasifikasi</w:t>
      </w:r>
      <w:proofErr w:type="spellEnd"/>
      <w:r>
        <w:t xml:space="preserve"> </w:t>
      </w:r>
      <w:proofErr w:type="spellStart"/>
      <w:r>
        <w:t>adalah</w:t>
      </w:r>
      <w:proofErr w:type="spellEnd"/>
      <w:r>
        <w:t xml:space="preserve"> Support Vector Machine (SVM). SVM </w:t>
      </w:r>
      <w:proofErr w:type="spellStart"/>
      <w:r>
        <w:t>merupakan</w:t>
      </w:r>
      <w:proofErr w:type="spellEnd"/>
      <w:r>
        <w:t xml:space="preserve"> </w:t>
      </w:r>
      <w:proofErr w:type="spellStart"/>
      <w:r>
        <w:t>suatu</w:t>
      </w:r>
      <w:proofErr w:type="spellEnd"/>
      <w:r>
        <w:t xml:space="preserve"> </w:t>
      </w:r>
      <w:proofErr w:type="spellStart"/>
      <w:r>
        <w:t>teknik</w:t>
      </w:r>
      <w:proofErr w:type="spellEnd"/>
      <w:r>
        <w:t xml:space="preserve"> </w:t>
      </w:r>
      <w:proofErr w:type="spellStart"/>
      <w:r>
        <w:t>untuk</w:t>
      </w:r>
      <w:proofErr w:type="spellEnd"/>
      <w:r>
        <w:t xml:space="preserve"> </w:t>
      </w:r>
      <w:proofErr w:type="spellStart"/>
      <w:r>
        <w:t>menemukan</w:t>
      </w:r>
      <w:proofErr w:type="spellEnd"/>
      <w:r>
        <w:t xml:space="preserve"> hyperplane yang </w:t>
      </w:r>
      <w:proofErr w:type="spellStart"/>
      <w:r>
        <w:t>bisa</w:t>
      </w:r>
      <w:proofErr w:type="spellEnd"/>
      <w:r>
        <w:t xml:space="preserve"> </w:t>
      </w:r>
      <w:proofErr w:type="spellStart"/>
      <w:r>
        <w:t>memisahkan</w:t>
      </w:r>
      <w:proofErr w:type="spellEnd"/>
      <w:r>
        <w:t xml:space="preserve"> dua set data </w:t>
      </w:r>
      <w:proofErr w:type="spellStart"/>
      <w:r>
        <w:t>dari</w:t>
      </w:r>
      <w:proofErr w:type="spellEnd"/>
      <w:r>
        <w:t xml:space="preserve"> dua </w:t>
      </w:r>
      <w:proofErr w:type="spellStart"/>
      <w:r>
        <w:t>kelas</w:t>
      </w:r>
      <w:proofErr w:type="spellEnd"/>
      <w:r>
        <w:t xml:space="preserve"> yang </w:t>
      </w:r>
      <w:proofErr w:type="spellStart"/>
      <w:r>
        <w:lastRenderedPageBreak/>
        <w:t>berbeda</w:t>
      </w:r>
      <w:proofErr w:type="spellEnd"/>
      <w:r>
        <w:t xml:space="preserve">. SVM </w:t>
      </w:r>
      <w:proofErr w:type="spellStart"/>
      <w:r>
        <w:t>memiliki</w:t>
      </w:r>
      <w:proofErr w:type="spellEnd"/>
      <w:r>
        <w:t xml:space="preserve"> </w:t>
      </w:r>
      <w:proofErr w:type="spellStart"/>
      <w:r>
        <w:t>kelebihan</w:t>
      </w:r>
      <w:proofErr w:type="spellEnd"/>
      <w:r>
        <w:t xml:space="preserve"> </w:t>
      </w:r>
      <w:proofErr w:type="spellStart"/>
      <w:r>
        <w:t>diantaranya</w:t>
      </w:r>
      <w:proofErr w:type="spellEnd"/>
      <w:r>
        <w:t xml:space="preserve"> </w:t>
      </w:r>
      <w:proofErr w:type="spellStart"/>
      <w:r>
        <w:t>adalah</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t>jarak</w:t>
      </w:r>
      <w:proofErr w:type="spellEnd"/>
      <w:r>
        <w:t xml:space="preserve"> </w:t>
      </w:r>
      <w:proofErr w:type="spellStart"/>
      <w:r>
        <w:t>menggunakan</w:t>
      </w:r>
      <w:proofErr w:type="spellEnd"/>
      <w:r>
        <w:t xml:space="preserve"> support vector </w:t>
      </w:r>
      <w:proofErr w:type="spellStart"/>
      <w:r>
        <w:t>sehingga</w:t>
      </w:r>
      <w:proofErr w:type="spellEnd"/>
      <w:r>
        <w:t xml:space="preserve"> proses </w:t>
      </w:r>
      <w:proofErr w:type="spellStart"/>
      <w:r>
        <w:t>komputasi</w:t>
      </w:r>
      <w:proofErr w:type="spellEnd"/>
      <w:r>
        <w:t xml:space="preserve"> </w:t>
      </w:r>
      <w:proofErr w:type="spellStart"/>
      <w:r>
        <w:t>menjadi</w:t>
      </w:r>
      <w:proofErr w:type="spellEnd"/>
      <w:r>
        <w:t xml:space="preserve"> </w:t>
      </w:r>
      <w:proofErr w:type="spellStart"/>
      <w:r>
        <w:t>cepat</w:t>
      </w:r>
      <w:proofErr w:type="spellEnd"/>
      <w:r>
        <w:t xml:space="preserve">. </w:t>
      </w:r>
      <w:r w:rsidR="00594627">
        <w:fldChar w:fldCharType="begin" w:fldLock="1"/>
      </w:r>
      <w:r w:rsidR="000F782E">
        <w:instrText>ADDIN CSL_CITATION {"citationItems":[{"id":"ITEM-1","itemData":{"ISSN":"2339-2541","abstract":"Accreditation is the recognition of an educational institution given by a competent authority, that is Badan Akreditasi Nasional Sekolah/Madrasah (BAN - S/M) after it is assessed that the institution has met the eight components of the accreditation assessment. An elementary school, as one of the compulsory basic education, should have the status of accreditation to ensure the quality of education. This study aimed to apply the classification method Support Vector Machine (SVM) on the data accreditation SD in Magelang. Support Vector Machine (SVM) is a method that can be used as a predictive classification by using the concept of searching hyperplane (separator functions) that can separate the data according to the class. SVM using the kernel trick for non-linear problems which can transform data into a high dimensional space using a kernel function, so that the data can be classified linearly. The results of this study indicate that the prediction accuracy of SVM classification using Gaussian kernel function RBF is 93.902%. It is calculated from 77 of 82 elementary schools that are classified correctly with the original classes. Keywords","author":[{"dropping-particle":"","family":"Pushpita Anna Octaviani, Yuciana Wilandari","given":"Dwi Ispiriyanti","non-dropping-particle":"","parse-names":false,"suffix":""}],"container-title":"Jurnal Gaussian","id":"ITEM-1","issue":"8","issued":{"date-parts":[["2014"]]},"page":"811-820","title":"Penerapan Metode SVM Pada Data Akreditasi Sekolah Dasar Di Kabupaten Magelang","type":"article-journal","volume":"3"},"uris":["http://www.mendeley.com/documents/?uuid=2d84ff5f-ca10-4f87-aed9-821359a08238"]}],"mendeley":{"formattedCitation":"(Pushpita Anna Octaviani, Yuciana Wilandari, 2014)","manualFormatting":"(Pushpita Anna Octaviani, Yuciana Wilandari, 2020)","plainTextFormattedCitation":"(Pushpita Anna Octaviani, Yuciana Wilandari, 2014)","previouslyFormattedCitation":"(Pushpita Anna Octaviani, Yuciana Wilandari, 2014)"},"properties":{"noteIndex":0},"schema":"https://github.com/citation-style-language/schema/raw/master/csl-citation.json"}</w:instrText>
      </w:r>
      <w:r w:rsidR="00594627">
        <w:fldChar w:fldCharType="separate"/>
      </w:r>
      <w:r w:rsidR="00594627" w:rsidRPr="00594627">
        <w:rPr>
          <w:noProof/>
        </w:rPr>
        <w:t>(Pushpita Anna Octaviani, Yuciana Wilandari, 20</w:t>
      </w:r>
      <w:r w:rsidR="00594627">
        <w:rPr>
          <w:noProof/>
        </w:rPr>
        <w:t>20</w:t>
      </w:r>
      <w:r w:rsidR="00594627" w:rsidRPr="00594627">
        <w:rPr>
          <w:noProof/>
        </w:rPr>
        <w:t>)</w:t>
      </w:r>
      <w:r w:rsidR="00594627">
        <w:fldChar w:fldCharType="end"/>
      </w:r>
    </w:p>
    <w:p w14:paraId="09C40E1F" w14:textId="26E97887" w:rsidR="00594627" w:rsidRDefault="00594627" w:rsidP="00BA15BD">
      <w:pPr>
        <w:pStyle w:val="Heading3"/>
        <w:spacing w:line="480" w:lineRule="auto"/>
        <w:rPr>
          <w:lang w:bidi="ar"/>
        </w:rPr>
      </w:pPr>
      <w:bookmarkStart w:id="117" w:name="_Toc171679621"/>
      <w:bookmarkStart w:id="118" w:name="_Toc171913197"/>
      <w:r w:rsidRPr="00594627">
        <w:rPr>
          <w:lang w:bidi="ar"/>
        </w:rPr>
        <w:t>Naïve Bayes</w:t>
      </w:r>
      <w:bookmarkEnd w:id="117"/>
      <w:bookmarkEnd w:id="118"/>
    </w:p>
    <w:p w14:paraId="1545C7EE" w14:textId="0BFE4C97" w:rsidR="00594627" w:rsidRPr="00947F17" w:rsidRDefault="000F782E" w:rsidP="00BA15BD">
      <w:pPr>
        <w:ind w:left="0" w:right="0" w:firstLine="720"/>
        <w:jc w:val="both"/>
        <w:rPr>
          <w:rFonts w:eastAsia="Times New Roman"/>
          <w:lang w:val="en-ID" w:eastAsia="en-ID"/>
        </w:rPr>
      </w:pPr>
      <w:r w:rsidRPr="000F782E">
        <w:rPr>
          <w:rFonts w:eastAsia="Times New Roman"/>
          <w:color w:val="000000"/>
          <w:lang w:val="en-ID" w:eastAsia="en-ID"/>
        </w:rPr>
        <w:t xml:space="preserve">Naïve Bayes </w:t>
      </w:r>
      <w:proofErr w:type="spellStart"/>
      <w:r w:rsidRPr="000F782E">
        <w:rPr>
          <w:rFonts w:eastAsia="Times New Roman"/>
          <w:color w:val="000000"/>
          <w:lang w:val="en-ID" w:eastAsia="en-ID"/>
        </w:rPr>
        <w:t>merupakan</w:t>
      </w:r>
      <w:proofErr w:type="spellEnd"/>
      <w:r w:rsidRPr="000F782E">
        <w:rPr>
          <w:rFonts w:eastAsia="Times New Roman"/>
          <w:color w:val="000000"/>
          <w:lang w:val="en-ID" w:eastAsia="en-ID"/>
        </w:rPr>
        <w:t xml:space="preserve"> </w:t>
      </w:r>
      <w:proofErr w:type="spellStart"/>
      <w:r w:rsidRPr="000F782E">
        <w:rPr>
          <w:rFonts w:eastAsia="Times New Roman"/>
          <w:color w:val="000000"/>
          <w:lang w:val="en-ID" w:eastAsia="en-ID"/>
        </w:rPr>
        <w:t>sebuah</w:t>
      </w:r>
      <w:proofErr w:type="spellEnd"/>
      <w:r w:rsidRPr="000F782E">
        <w:rPr>
          <w:rFonts w:eastAsia="Times New Roman"/>
          <w:color w:val="000000"/>
          <w:lang w:val="en-ID" w:eastAsia="en-ID"/>
        </w:rPr>
        <w:t xml:space="preserve"> </w:t>
      </w:r>
      <w:proofErr w:type="spellStart"/>
      <w:r w:rsidRPr="000F782E">
        <w:rPr>
          <w:rFonts w:eastAsia="Times New Roman"/>
          <w:color w:val="000000"/>
          <w:lang w:val="en-ID" w:eastAsia="en-ID"/>
        </w:rPr>
        <w:t>pengklasifikasian</w:t>
      </w:r>
      <w:proofErr w:type="spellEnd"/>
      <w:r w:rsidRPr="000F782E">
        <w:rPr>
          <w:rFonts w:eastAsia="Times New Roman"/>
          <w:color w:val="000000"/>
          <w:lang w:val="en-ID" w:eastAsia="en-ID"/>
        </w:rPr>
        <w:t xml:space="preserve"> </w:t>
      </w:r>
      <w:proofErr w:type="spellStart"/>
      <w:r w:rsidRPr="000F782E">
        <w:rPr>
          <w:rFonts w:eastAsia="Times New Roman"/>
          <w:color w:val="000000"/>
          <w:lang w:val="en-ID" w:eastAsia="en-ID"/>
        </w:rPr>
        <w:t>probabilistik</w:t>
      </w:r>
      <w:proofErr w:type="spellEnd"/>
      <w:r w:rsidRPr="000F782E">
        <w:rPr>
          <w:rFonts w:eastAsia="Times New Roman"/>
          <w:color w:val="000000"/>
          <w:lang w:val="en-ID" w:eastAsia="en-ID"/>
        </w:rPr>
        <w:t xml:space="preserve"> </w:t>
      </w:r>
      <w:proofErr w:type="spellStart"/>
      <w:r w:rsidRPr="000F782E">
        <w:rPr>
          <w:rFonts w:eastAsia="Times New Roman"/>
          <w:color w:val="000000"/>
          <w:lang w:val="en-ID" w:eastAsia="en-ID"/>
        </w:rPr>
        <w:t>sederhana</w:t>
      </w:r>
      <w:proofErr w:type="spellEnd"/>
      <w:r w:rsidRPr="000F782E">
        <w:rPr>
          <w:rFonts w:eastAsia="Times New Roman"/>
          <w:color w:val="000000"/>
          <w:lang w:val="en-ID" w:eastAsia="en-ID"/>
        </w:rPr>
        <w:t xml:space="preserve"> yang </w:t>
      </w:r>
      <w:proofErr w:type="spellStart"/>
      <w:r w:rsidRPr="000F782E">
        <w:rPr>
          <w:rFonts w:eastAsia="Times New Roman"/>
          <w:color w:val="000000"/>
          <w:lang w:val="en-ID" w:eastAsia="en-ID"/>
        </w:rPr>
        <w:t>menghitung</w:t>
      </w:r>
      <w:proofErr w:type="spellEnd"/>
      <w:r w:rsidRPr="000F782E">
        <w:rPr>
          <w:rFonts w:eastAsia="Times New Roman"/>
          <w:color w:val="000000"/>
          <w:lang w:val="en-ID" w:eastAsia="en-ID"/>
        </w:rPr>
        <w:t xml:space="preserve"> </w:t>
      </w:r>
      <w:proofErr w:type="spellStart"/>
      <w:r w:rsidRPr="000F782E">
        <w:rPr>
          <w:rFonts w:eastAsia="Times New Roman"/>
          <w:color w:val="000000"/>
          <w:lang w:val="en-ID" w:eastAsia="en-ID"/>
        </w:rPr>
        <w:t>sekumpulan</w:t>
      </w:r>
      <w:proofErr w:type="spellEnd"/>
      <w:r w:rsidRPr="000F782E">
        <w:rPr>
          <w:rFonts w:eastAsia="Times New Roman"/>
          <w:color w:val="000000"/>
          <w:lang w:val="en-ID" w:eastAsia="en-ID"/>
        </w:rPr>
        <w:t xml:space="preserve"> </w:t>
      </w:r>
      <w:proofErr w:type="spellStart"/>
      <w:r w:rsidRPr="000F782E">
        <w:rPr>
          <w:rFonts w:eastAsia="Times New Roman"/>
          <w:color w:val="000000"/>
          <w:lang w:val="en-ID" w:eastAsia="en-ID"/>
        </w:rPr>
        <w:t>probabilitas</w:t>
      </w:r>
      <w:proofErr w:type="spellEnd"/>
      <w:r w:rsidRPr="000F782E">
        <w:rPr>
          <w:rFonts w:eastAsia="Times New Roman"/>
          <w:color w:val="000000"/>
          <w:lang w:val="en-ID" w:eastAsia="en-ID"/>
        </w:rPr>
        <w:t xml:space="preserve"> </w:t>
      </w:r>
      <w:proofErr w:type="spellStart"/>
      <w:r w:rsidRPr="000F782E">
        <w:rPr>
          <w:rFonts w:eastAsia="Times New Roman"/>
          <w:color w:val="000000"/>
          <w:lang w:val="en-ID" w:eastAsia="en-ID"/>
        </w:rPr>
        <w:t>dengan</w:t>
      </w:r>
      <w:proofErr w:type="spellEnd"/>
      <w:r w:rsidRPr="000F782E">
        <w:rPr>
          <w:rFonts w:eastAsia="Times New Roman"/>
          <w:color w:val="000000"/>
          <w:lang w:val="en-ID" w:eastAsia="en-ID"/>
        </w:rPr>
        <w:t xml:space="preserve"> </w:t>
      </w:r>
      <w:proofErr w:type="spellStart"/>
      <w:r w:rsidRPr="000F782E">
        <w:rPr>
          <w:rFonts w:eastAsia="Times New Roman"/>
          <w:color w:val="000000"/>
          <w:lang w:val="en-ID" w:eastAsia="en-ID"/>
        </w:rPr>
        <w:t>menjumlahkan</w:t>
      </w:r>
      <w:proofErr w:type="spellEnd"/>
      <w:r w:rsidRPr="000F782E">
        <w:rPr>
          <w:rFonts w:eastAsia="Times New Roman"/>
          <w:color w:val="000000"/>
          <w:lang w:val="en-ID" w:eastAsia="en-ID"/>
        </w:rPr>
        <w:t xml:space="preserve"> </w:t>
      </w:r>
      <w:proofErr w:type="spellStart"/>
      <w:r w:rsidRPr="000F782E">
        <w:rPr>
          <w:rFonts w:eastAsia="Times New Roman"/>
          <w:color w:val="000000"/>
          <w:lang w:val="en-ID" w:eastAsia="en-ID"/>
        </w:rPr>
        <w:t>frekuensi</w:t>
      </w:r>
      <w:proofErr w:type="spellEnd"/>
      <w:r w:rsidRPr="000F782E">
        <w:rPr>
          <w:rFonts w:eastAsia="Times New Roman"/>
          <w:color w:val="000000"/>
          <w:lang w:val="en-ID" w:eastAsia="en-ID"/>
        </w:rPr>
        <w:t xml:space="preserve"> dan</w:t>
      </w:r>
      <w:r w:rsidR="00947F17" w:rsidRPr="00947F17">
        <w:rPr>
          <w:rFonts w:eastAsia="Times New Roman"/>
          <w:color w:val="000000"/>
          <w:lang w:val="en-ID" w:eastAsia="en-ID"/>
        </w:rPr>
        <w:t xml:space="preserve"> </w:t>
      </w:r>
      <w:proofErr w:type="spellStart"/>
      <w:r w:rsidRPr="000F782E">
        <w:rPr>
          <w:rFonts w:eastAsia="Times New Roman"/>
          <w:color w:val="000000"/>
          <w:lang w:val="en-ID" w:eastAsia="en-ID"/>
        </w:rPr>
        <w:t>kombinasi</w:t>
      </w:r>
      <w:proofErr w:type="spellEnd"/>
      <w:r w:rsidRPr="000F782E">
        <w:rPr>
          <w:rFonts w:eastAsia="Times New Roman"/>
          <w:color w:val="000000"/>
          <w:lang w:val="en-ID" w:eastAsia="en-ID"/>
        </w:rPr>
        <w:t xml:space="preserve"> </w:t>
      </w:r>
      <w:proofErr w:type="spellStart"/>
      <w:r w:rsidRPr="000F782E">
        <w:rPr>
          <w:rFonts w:eastAsia="Times New Roman"/>
          <w:color w:val="000000"/>
          <w:lang w:val="en-ID" w:eastAsia="en-ID"/>
        </w:rPr>
        <w:t>nilai</w:t>
      </w:r>
      <w:proofErr w:type="spellEnd"/>
      <w:r w:rsidRPr="000F782E">
        <w:rPr>
          <w:rFonts w:eastAsia="Times New Roman"/>
          <w:color w:val="000000"/>
          <w:lang w:val="en-ID" w:eastAsia="en-ID"/>
        </w:rPr>
        <w:t xml:space="preserve"> </w:t>
      </w:r>
      <w:proofErr w:type="spellStart"/>
      <w:r w:rsidRPr="000F782E">
        <w:rPr>
          <w:rFonts w:eastAsia="Times New Roman"/>
          <w:color w:val="000000"/>
          <w:lang w:val="en-ID" w:eastAsia="en-ID"/>
        </w:rPr>
        <w:t>dari</w:t>
      </w:r>
      <w:proofErr w:type="spellEnd"/>
      <w:r w:rsidRPr="000F782E">
        <w:rPr>
          <w:rFonts w:eastAsia="Times New Roman"/>
          <w:color w:val="000000"/>
          <w:lang w:val="en-ID" w:eastAsia="en-ID"/>
        </w:rPr>
        <w:t xml:space="preserve"> </w:t>
      </w:r>
      <w:r w:rsidRPr="00947F17">
        <w:rPr>
          <w:rFonts w:eastAsia="Times New Roman"/>
          <w:color w:val="000000"/>
          <w:lang w:val="en-ID" w:eastAsia="en-ID"/>
        </w:rPr>
        <w:t xml:space="preserve">dataset yang </w:t>
      </w:r>
      <w:proofErr w:type="spellStart"/>
      <w:r w:rsidRPr="00947F17">
        <w:rPr>
          <w:rFonts w:eastAsia="Times New Roman"/>
          <w:color w:val="000000"/>
          <w:lang w:val="en-ID" w:eastAsia="en-ID"/>
        </w:rPr>
        <w:t>diberikan</w:t>
      </w:r>
      <w:proofErr w:type="spellEnd"/>
      <w:r w:rsidRPr="00947F17">
        <w:rPr>
          <w:rFonts w:ascii="Times-Roman" w:eastAsia="Times New Roman" w:hAnsi="Times-Roman"/>
          <w:color w:val="000000"/>
          <w:lang w:val="en-ID" w:eastAsia="en-ID"/>
        </w:rPr>
        <w:t>.</w:t>
      </w:r>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Beberapa</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penelitian</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telah</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melibatkan</w:t>
      </w:r>
      <w:proofErr w:type="spellEnd"/>
      <w:r w:rsidR="00947F17" w:rsidRPr="00947F17">
        <w:rPr>
          <w:rFonts w:ascii="Times-Roman" w:eastAsia="Times New Roman" w:hAnsi="Times-Roman"/>
          <w:color w:val="000000"/>
          <w:lang w:val="en-ID" w:eastAsia="en-ID"/>
        </w:rPr>
        <w:t xml:space="preserve"> strategi Naive Bayes di </w:t>
      </w:r>
      <w:proofErr w:type="spellStart"/>
      <w:r w:rsidR="00947F17" w:rsidRPr="00947F17">
        <w:rPr>
          <w:rFonts w:ascii="Times-Roman" w:eastAsia="Times New Roman" w:hAnsi="Times-Roman"/>
          <w:color w:val="000000"/>
          <w:lang w:val="en-ID" w:eastAsia="en-ID"/>
        </w:rPr>
        <w:t>bidang</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kesehatan</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masalah</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keuangan</w:t>
      </w:r>
      <w:proofErr w:type="spellEnd"/>
      <w:r w:rsidR="00947F17" w:rsidRPr="00947F17">
        <w:rPr>
          <w:rFonts w:ascii="Times-Roman" w:eastAsia="Times New Roman" w:hAnsi="Times-Roman"/>
          <w:color w:val="000000"/>
          <w:lang w:val="en-ID" w:eastAsia="en-ID"/>
        </w:rPr>
        <w:t xml:space="preserve">, dan </w:t>
      </w:r>
      <w:proofErr w:type="spellStart"/>
      <w:r w:rsidR="00947F17" w:rsidRPr="00947F17">
        <w:rPr>
          <w:rFonts w:ascii="Times-Roman" w:eastAsia="Times New Roman" w:hAnsi="Times-Roman"/>
          <w:color w:val="000000"/>
          <w:lang w:val="en-ID" w:eastAsia="en-ID"/>
        </w:rPr>
        <w:t>peningkatan</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sekolah</w:t>
      </w:r>
      <w:proofErr w:type="spellEnd"/>
      <w:r w:rsidR="00947F17" w:rsidRPr="00947F17">
        <w:rPr>
          <w:rFonts w:ascii="Times-Roman" w:eastAsia="Times New Roman" w:hAnsi="Times-Roman"/>
          <w:color w:val="000000"/>
          <w:lang w:val="en-ID" w:eastAsia="en-ID"/>
        </w:rPr>
        <w:t xml:space="preserve">. Dari </w:t>
      </w:r>
      <w:proofErr w:type="spellStart"/>
      <w:r w:rsidR="00947F17" w:rsidRPr="00947F17">
        <w:rPr>
          <w:rFonts w:ascii="Times-Roman" w:eastAsia="Times New Roman" w:hAnsi="Times-Roman"/>
          <w:color w:val="000000"/>
          <w:lang w:val="en-ID" w:eastAsia="en-ID"/>
        </w:rPr>
        <w:t>beberapa</w:t>
      </w:r>
      <w:proofErr w:type="spellEnd"/>
      <w:r w:rsidR="00947F17" w:rsidRPr="00947F17">
        <w:rPr>
          <w:rFonts w:ascii="Times-Roman" w:eastAsia="Times New Roman" w:hAnsi="Times-Roman"/>
          <w:color w:val="000000"/>
          <w:lang w:val="en-ID" w:eastAsia="en-ID"/>
        </w:rPr>
        <w:t xml:space="preserve"> proses </w:t>
      </w:r>
      <w:proofErr w:type="spellStart"/>
      <w:r w:rsidR="00947F17" w:rsidRPr="00947F17">
        <w:rPr>
          <w:rFonts w:ascii="Times-Roman" w:eastAsia="Times New Roman" w:hAnsi="Times-Roman"/>
          <w:color w:val="000000"/>
          <w:lang w:val="en-ID" w:eastAsia="en-ID"/>
        </w:rPr>
        <w:t>eksplorasi</w:t>
      </w:r>
      <w:proofErr w:type="spellEnd"/>
      <w:r w:rsidR="00947F17" w:rsidRPr="00947F17">
        <w:rPr>
          <w:rFonts w:ascii="Times-Roman" w:eastAsia="Times New Roman" w:hAnsi="Times-Roman"/>
          <w:color w:val="000000"/>
          <w:lang w:val="en-ID" w:eastAsia="en-ID"/>
        </w:rPr>
        <w:t xml:space="preserve"> yang </w:t>
      </w:r>
      <w:proofErr w:type="spellStart"/>
      <w:r w:rsidR="00947F17" w:rsidRPr="00947F17">
        <w:rPr>
          <w:rFonts w:ascii="Times-Roman" w:eastAsia="Times New Roman" w:hAnsi="Times-Roman"/>
          <w:color w:val="000000"/>
          <w:lang w:val="en-ID" w:eastAsia="en-ID"/>
        </w:rPr>
        <w:t>telah</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dilakukan</w:t>
      </w:r>
      <w:proofErr w:type="spellEnd"/>
      <w:r w:rsidR="00947F17" w:rsidRPr="00947F17">
        <w:rPr>
          <w:rFonts w:ascii="Times-Roman" w:eastAsia="Times New Roman" w:hAnsi="Times-Roman"/>
          <w:color w:val="000000"/>
          <w:lang w:val="en-ID" w:eastAsia="en-ID"/>
        </w:rPr>
        <w:t xml:space="preserve"> yang </w:t>
      </w:r>
      <w:proofErr w:type="spellStart"/>
      <w:r w:rsidR="00947F17" w:rsidRPr="00947F17">
        <w:rPr>
          <w:rFonts w:ascii="Times-Roman" w:eastAsia="Times New Roman" w:hAnsi="Times-Roman"/>
          <w:color w:val="000000"/>
          <w:lang w:val="en-ID" w:eastAsia="en-ID"/>
        </w:rPr>
        <w:t>melibatkan</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teknik</w:t>
      </w:r>
      <w:proofErr w:type="spellEnd"/>
      <w:r w:rsidR="00947F17" w:rsidRPr="00947F17">
        <w:rPr>
          <w:rFonts w:ascii="Times-Roman" w:eastAsia="Times New Roman" w:hAnsi="Times-Roman"/>
          <w:color w:val="000000"/>
          <w:lang w:val="en-ID" w:eastAsia="en-ID"/>
        </w:rPr>
        <w:t xml:space="preserve"> Naïve Bayes di </w:t>
      </w:r>
      <w:proofErr w:type="spellStart"/>
      <w:r w:rsidR="00947F17" w:rsidRPr="00947F17">
        <w:rPr>
          <w:rFonts w:ascii="Times-Roman" w:eastAsia="Times New Roman" w:hAnsi="Times-Roman"/>
          <w:color w:val="000000"/>
          <w:lang w:val="en-ID" w:eastAsia="en-ID"/>
        </w:rPr>
        <w:t>berbagai</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bidang</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tersebut</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cenderung</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digunakan</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sebagai</w:t>
      </w:r>
      <w:proofErr w:type="spellEnd"/>
      <w:r w:rsidR="00947F17" w:rsidRPr="00947F17">
        <w:rPr>
          <w:rFonts w:ascii="Times-Roman" w:eastAsia="Times New Roman" w:hAnsi="Times-Roman"/>
          <w:color w:val="000000"/>
          <w:lang w:val="en-ID" w:eastAsia="en-ID"/>
        </w:rPr>
        <w:t xml:space="preserve"> tulisan </w:t>
      </w:r>
      <w:proofErr w:type="spellStart"/>
      <w:r w:rsidR="00947F17" w:rsidRPr="00947F17">
        <w:rPr>
          <w:rFonts w:ascii="Times-Roman" w:eastAsia="Times New Roman" w:hAnsi="Times-Roman"/>
          <w:color w:val="000000"/>
          <w:lang w:val="en-ID" w:eastAsia="en-ID"/>
        </w:rPr>
        <w:t>dalam</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tinjauan</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ini</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dengan</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menggunakan</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pengelompokan</w:t>
      </w:r>
      <w:proofErr w:type="spellEnd"/>
      <w:r w:rsidR="00947F17" w:rsidRPr="00947F17">
        <w:rPr>
          <w:rFonts w:ascii="Times-Roman" w:eastAsia="Times New Roman" w:hAnsi="Times-Roman"/>
          <w:color w:val="000000"/>
          <w:lang w:val="en-ID" w:eastAsia="en-ID"/>
        </w:rPr>
        <w:t xml:space="preserve"> </w:t>
      </w:r>
      <w:proofErr w:type="spellStart"/>
      <w:r w:rsidR="00947F17" w:rsidRPr="00947F17">
        <w:rPr>
          <w:rFonts w:ascii="Times-Roman" w:eastAsia="Times New Roman" w:hAnsi="Times-Roman"/>
          <w:color w:val="000000"/>
          <w:lang w:val="en-ID" w:eastAsia="en-ID"/>
        </w:rPr>
        <w:t>menggunakan</w:t>
      </w:r>
      <w:proofErr w:type="spellEnd"/>
      <w:r w:rsidR="00947F17" w:rsidRPr="00947F17">
        <w:rPr>
          <w:rFonts w:ascii="Times-Roman" w:eastAsia="Times New Roman" w:hAnsi="Times-Roman"/>
          <w:color w:val="000000"/>
          <w:lang w:val="en-ID" w:eastAsia="en-ID"/>
        </w:rPr>
        <w:t xml:space="preserve"> strategi Nave Bayes.</w:t>
      </w:r>
      <w:r w:rsidRPr="00947F17">
        <w:rPr>
          <w:rFonts w:ascii="Times-Roman" w:eastAsia="Times New Roman" w:hAnsi="Times-Roman"/>
          <w:color w:val="000000"/>
          <w:lang w:val="en-ID" w:eastAsia="en-ID"/>
        </w:rPr>
        <w:t xml:space="preserve"> </w:t>
      </w:r>
      <w:r w:rsidRPr="00947F17">
        <w:rPr>
          <w:rFonts w:ascii="Times-Roman" w:eastAsia="Times New Roman" w:hAnsi="Times-Roman"/>
          <w:color w:val="000000"/>
          <w:lang w:val="en-ID" w:eastAsia="en-ID"/>
        </w:rPr>
        <w:fldChar w:fldCharType="begin" w:fldLock="1"/>
      </w:r>
      <w:r w:rsidRPr="00947F17">
        <w:rPr>
          <w:rFonts w:ascii="Times-Roman" w:eastAsia="Times New Roman" w:hAnsi="Times-Roman"/>
          <w:color w:val="000000"/>
          <w:lang w:val="en-ID" w:eastAsia="en-ID"/>
        </w:rPr>
        <w:instrText>ADDIN CSL_CITATION {"citationItems":[{"id":"ITEM-1","itemData":{"DOI":"10.35957/jtsi.v3i2.2896","abstract":"Setiap individu manusia memiliki kualitas karakter kepribadian yang berbeda-beda. Karakter kepribadian yang dimaksud adalah suatu ciri khas yang tetap ada pada diri sendiri dalam berbagai keadaan situasi dan kondis yang berbeda. Na</w:instrText>
      </w:r>
      <w:r w:rsidRPr="00947F17">
        <w:rPr>
          <w:rFonts w:ascii="Times-Roman" w:eastAsia="Times New Roman" w:hAnsi="Times-Roman" w:hint="eastAsia"/>
          <w:color w:val="000000"/>
          <w:lang w:val="en-ID" w:eastAsia="en-ID"/>
        </w:rPr>
        <w:instrText>ï</w:instrText>
      </w:r>
      <w:r w:rsidRPr="00947F17">
        <w:rPr>
          <w:rFonts w:ascii="Times-Roman" w:eastAsia="Times New Roman" w:hAnsi="Times-Roman"/>
          <w:color w:val="000000"/>
          <w:lang w:val="en-ID" w:eastAsia="en-ID"/>
        </w:rPr>
        <w:instrText>ve Bayes merupakan sebuah metode pengklasifikasian statistik yang dapat memprediksi probabilitas keanggotaan kelas. Dalam pembahasan ini terdapat data set untuk menghitung nilai probabilitas kelas berdasarkan data latih. Na</w:instrText>
      </w:r>
      <w:r w:rsidRPr="00947F17">
        <w:rPr>
          <w:rFonts w:ascii="Times-Roman" w:eastAsia="Times New Roman" w:hAnsi="Times-Roman" w:hint="eastAsia"/>
          <w:color w:val="000000"/>
          <w:lang w:val="en-ID" w:eastAsia="en-ID"/>
        </w:rPr>
        <w:instrText>ï</w:instrText>
      </w:r>
      <w:r w:rsidRPr="00947F17">
        <w:rPr>
          <w:rFonts w:ascii="Times-Roman" w:eastAsia="Times New Roman" w:hAnsi="Times-Roman"/>
          <w:color w:val="000000"/>
          <w:lang w:val="en-ID" w:eastAsia="en-ID"/>
        </w:rPr>
        <w:instrText>ve Bayesian Classifier mengasumsikan bahwa keberadaan sebuah atribut (variabel) tidak ada kaitannya dengan beradaan atribut yang lain karena asumsi atribut tidak saling terkait. Adapun cara kerja dari proses perhitungan naive bayes yaitu tahapan diawali dengan mengambil data testing, menghitung nilai probabilitas setiap kriteria berdasarkan dari data latih, setelah menghitung nilai probabilitas setiap kriteria berdasarkan dari data latih, selanjutnya menghitung nilai probabilitas tiap-tiap fitur berdasarkan data testing dan data latih. Mengalikan hasil dari P(Y) pada masing- masing kelas dan data uji. Na</w:instrText>
      </w:r>
      <w:r w:rsidRPr="00947F17">
        <w:rPr>
          <w:rFonts w:ascii="Times-Roman" w:eastAsia="Times New Roman" w:hAnsi="Times-Roman" w:hint="eastAsia"/>
          <w:color w:val="000000"/>
          <w:lang w:val="en-ID" w:eastAsia="en-ID"/>
        </w:rPr>
        <w:instrText>ï</w:instrText>
      </w:r>
      <w:r w:rsidRPr="00947F17">
        <w:rPr>
          <w:rFonts w:ascii="Times-Roman" w:eastAsia="Times New Roman" w:hAnsi="Times-Roman"/>
          <w:color w:val="000000"/>
          <w:lang w:val="en-ID" w:eastAsia="en-ID"/>
        </w:rPr>
        <w:instrText>ve Bayes Classifier dapat mengatur kualitas karakter kepribadian siswa tingkat MTS berdasarkan informasi siswa dan menyelesaikan kuisioner. Hasil klasifikasi yang diperoleh yaitu kepribadian sanguin, koleris, melankolis, dan plegmatis. Data training yang digunakan dalam sistem pengelompokan mempengaruhi hasil eksperimen. Semakin banyak dan berfluktuasi data training, semakin baik hasil presisinya.","author":[{"dropping-particle":"","family":"Martantoh","given":"Eko","non-dropping-particle":"","parse-names":false,"suffix":""},{"dropping-particle":"","family":"Yanih","given":"Nur","non-dropping-particle":"","parse-names":false,"suffix":""}],"container-title":"Jurnal Teknologi Sistem Informasi","id":"ITEM-1","issue":"2","issued":{"date-parts":[["2022"]]},"page":"166-175","title":"Implementasi Metode Na</w:instrText>
      </w:r>
      <w:r w:rsidRPr="00947F17">
        <w:rPr>
          <w:rFonts w:ascii="Times-Roman" w:eastAsia="Times New Roman" w:hAnsi="Times-Roman" w:hint="eastAsia"/>
          <w:color w:val="000000"/>
          <w:lang w:val="en-ID" w:eastAsia="en-ID"/>
        </w:rPr>
        <w:instrText>ï</w:instrText>
      </w:r>
      <w:r w:rsidRPr="00947F17">
        <w:rPr>
          <w:rFonts w:ascii="Times-Roman" w:eastAsia="Times New Roman" w:hAnsi="Times-Roman"/>
          <w:color w:val="000000"/>
          <w:lang w:val="en-ID" w:eastAsia="en-ID"/>
        </w:rPr>
        <w:instrText>ve Bayes Untuk Klasifikasi Karakteristik Kepribadiaan Siswa Di Sekolah MTS Darussa</w:instrText>
      </w:r>
      <w:r w:rsidRPr="00947F17">
        <w:rPr>
          <w:rFonts w:ascii="Times-Roman" w:eastAsia="Times New Roman" w:hAnsi="Times-Roman" w:hint="eastAsia"/>
          <w:color w:val="000000"/>
          <w:lang w:val="en-ID" w:eastAsia="en-ID"/>
        </w:rPr>
        <w:instrText>’</w:instrText>
      </w:r>
      <w:r w:rsidRPr="00947F17">
        <w:rPr>
          <w:rFonts w:ascii="Times-Roman" w:eastAsia="Times New Roman" w:hAnsi="Times-Roman"/>
          <w:color w:val="000000"/>
          <w:lang w:val="en-ID" w:eastAsia="en-ID"/>
        </w:rPr>
        <w:instrText>adah Menggunakan Php Mysql","type":"article-journal","volume":"3"},"uris":["http://www.mendeley.com/documents/?uuid=7debc2c0-d14e-4a19-bd1b-8bf4ccf89ea4"]}],"mendeley":{"formattedCitation":"(Martantoh &amp; Yanih, 2022)","plainTextFormattedCitation":"(Martantoh &amp; Yanih, 2022)","previouslyFormattedCitation":"(Martantoh &amp; Yanih, 2022)"},"properties":{"noteIndex":0},"schema":"https://github.com/citation-style-language/schema/raw/master/csl-citation.json"}</w:instrText>
      </w:r>
      <w:r w:rsidRPr="00947F17">
        <w:rPr>
          <w:rFonts w:ascii="Times-Roman" w:eastAsia="Times New Roman" w:hAnsi="Times-Roman"/>
          <w:color w:val="000000"/>
          <w:lang w:val="en-ID" w:eastAsia="en-ID"/>
        </w:rPr>
        <w:fldChar w:fldCharType="separate"/>
      </w:r>
      <w:r w:rsidRPr="00947F17">
        <w:rPr>
          <w:rFonts w:ascii="Times-Roman" w:eastAsia="Times New Roman" w:hAnsi="Times-Roman"/>
          <w:noProof/>
          <w:color w:val="000000"/>
          <w:lang w:val="en-ID" w:eastAsia="en-ID"/>
        </w:rPr>
        <w:t>(Martantoh &amp; Yanih, 2022)</w:t>
      </w:r>
      <w:r w:rsidRPr="00947F17">
        <w:rPr>
          <w:rFonts w:ascii="Times-Roman" w:eastAsia="Times New Roman" w:hAnsi="Times-Roman"/>
          <w:color w:val="000000"/>
          <w:lang w:val="en-ID" w:eastAsia="en-ID"/>
        </w:rPr>
        <w:fldChar w:fldCharType="end"/>
      </w:r>
    </w:p>
    <w:p w14:paraId="3D890397" w14:textId="66EF58C4" w:rsidR="000F782E" w:rsidRPr="000F782E" w:rsidRDefault="000F782E" w:rsidP="00BA15BD">
      <w:pPr>
        <w:pStyle w:val="Heading3"/>
        <w:spacing w:line="480" w:lineRule="auto"/>
        <w:rPr>
          <w:lang w:val="en-ID" w:eastAsia="en-ID"/>
        </w:rPr>
      </w:pPr>
      <w:bookmarkStart w:id="119" w:name="_Toc171679622"/>
      <w:bookmarkStart w:id="120" w:name="_Toc171913198"/>
      <w:proofErr w:type="spellStart"/>
      <w:r w:rsidRPr="000F782E">
        <w:rPr>
          <w:lang w:val="en-ID" w:eastAsia="en-ID"/>
        </w:rPr>
        <w:t>Algir</w:t>
      </w:r>
      <w:r>
        <w:rPr>
          <w:lang w:val="en-ID" w:eastAsia="en-ID"/>
        </w:rPr>
        <w:t>i</w:t>
      </w:r>
      <w:r w:rsidRPr="000F782E">
        <w:rPr>
          <w:lang w:val="en-ID" w:eastAsia="en-ID"/>
        </w:rPr>
        <w:t>tma</w:t>
      </w:r>
      <w:proofErr w:type="spellEnd"/>
      <w:r w:rsidRPr="000F782E">
        <w:rPr>
          <w:lang w:val="en-ID" w:eastAsia="en-ID"/>
        </w:rPr>
        <w:t xml:space="preserve"> C4.5</w:t>
      </w:r>
      <w:bookmarkEnd w:id="119"/>
      <w:bookmarkEnd w:id="120"/>
    </w:p>
    <w:p w14:paraId="3382A633" w14:textId="201AB73E" w:rsidR="005146A3" w:rsidRPr="00947F17" w:rsidRDefault="008F1CA4" w:rsidP="00BA15BD">
      <w:pPr>
        <w:ind w:left="0" w:right="0" w:firstLine="720"/>
        <w:jc w:val="both"/>
        <w:rPr>
          <w:rFonts w:eastAsia="Times New Roman"/>
          <w:color w:val="000000"/>
          <w:lang w:val="en-ID" w:eastAsia="en-ID"/>
        </w:rPr>
      </w:pPr>
      <w:proofErr w:type="spellStart"/>
      <w:r w:rsidRPr="00947F17">
        <w:rPr>
          <w:rFonts w:eastAsia="Times New Roman"/>
          <w:color w:val="000000"/>
          <w:lang w:val="en-ID" w:eastAsia="en-ID"/>
        </w:rPr>
        <w:t>Algoritma</w:t>
      </w:r>
      <w:proofErr w:type="spellEnd"/>
      <w:r w:rsidRPr="00947F17">
        <w:rPr>
          <w:rFonts w:eastAsia="Times New Roman"/>
          <w:color w:val="000000"/>
          <w:lang w:val="en-ID" w:eastAsia="en-ID"/>
        </w:rPr>
        <w:t xml:space="preserve"> C4.5 </w:t>
      </w:r>
      <w:proofErr w:type="spellStart"/>
      <w:r w:rsidRPr="00947F17">
        <w:rPr>
          <w:rFonts w:eastAsia="Times New Roman"/>
          <w:color w:val="000000"/>
          <w:lang w:val="en-ID" w:eastAsia="en-ID"/>
        </w:rPr>
        <w:t>merupakan</w:t>
      </w:r>
      <w:proofErr w:type="spellEnd"/>
      <w:r w:rsidRPr="00947F17">
        <w:rPr>
          <w:rFonts w:eastAsia="Times New Roman"/>
          <w:color w:val="000000"/>
          <w:lang w:val="en-ID" w:eastAsia="en-ID"/>
        </w:rPr>
        <w:t xml:space="preserve"> </w:t>
      </w:r>
      <w:proofErr w:type="spellStart"/>
      <w:r w:rsidRPr="00947F17">
        <w:rPr>
          <w:rFonts w:eastAsia="Times New Roman"/>
          <w:color w:val="000000"/>
          <w:lang w:val="en-ID" w:eastAsia="en-ID"/>
        </w:rPr>
        <w:t>algoritma</w:t>
      </w:r>
      <w:proofErr w:type="spellEnd"/>
      <w:r w:rsidRPr="00947F17">
        <w:rPr>
          <w:rFonts w:eastAsia="Times New Roman"/>
          <w:color w:val="000000"/>
          <w:lang w:val="en-ID" w:eastAsia="en-ID"/>
        </w:rPr>
        <w:t xml:space="preserve"> </w:t>
      </w:r>
      <w:proofErr w:type="spellStart"/>
      <w:r w:rsidRPr="00947F17">
        <w:rPr>
          <w:rFonts w:eastAsia="Times New Roman"/>
          <w:color w:val="000000"/>
          <w:lang w:val="en-ID" w:eastAsia="en-ID"/>
        </w:rPr>
        <w:t>klarifikasi</w:t>
      </w:r>
      <w:proofErr w:type="spellEnd"/>
      <w:r w:rsidRPr="00947F17">
        <w:rPr>
          <w:rFonts w:eastAsia="Times New Roman"/>
          <w:color w:val="000000"/>
          <w:lang w:val="en-ID" w:eastAsia="en-ID"/>
        </w:rPr>
        <w:t xml:space="preserve"> data </w:t>
      </w:r>
      <w:proofErr w:type="spellStart"/>
      <w:r w:rsidRPr="00947F17">
        <w:rPr>
          <w:rFonts w:eastAsia="Times New Roman"/>
          <w:color w:val="000000"/>
          <w:lang w:val="en-ID" w:eastAsia="en-ID"/>
        </w:rPr>
        <w:t>dengan</w:t>
      </w:r>
      <w:proofErr w:type="spellEnd"/>
      <w:r w:rsidRPr="00947F17">
        <w:rPr>
          <w:rFonts w:eastAsia="Times New Roman"/>
          <w:color w:val="000000"/>
          <w:lang w:val="en-ID" w:eastAsia="en-ID"/>
        </w:rPr>
        <w:t xml:space="preserve"> Teknik </w:t>
      </w:r>
      <w:proofErr w:type="spellStart"/>
      <w:r w:rsidRPr="00947F17">
        <w:rPr>
          <w:rFonts w:eastAsia="Times New Roman"/>
          <w:color w:val="000000"/>
          <w:lang w:val="en-ID" w:eastAsia="en-ID"/>
        </w:rPr>
        <w:t>pohon</w:t>
      </w:r>
      <w:proofErr w:type="spellEnd"/>
      <w:r w:rsidRPr="00947F17">
        <w:rPr>
          <w:rFonts w:eastAsia="Times New Roman"/>
          <w:color w:val="000000"/>
          <w:lang w:val="en-ID" w:eastAsia="en-ID"/>
        </w:rPr>
        <w:t xml:space="preserve"> </w:t>
      </w:r>
      <w:proofErr w:type="spellStart"/>
      <w:r w:rsidRPr="00947F17">
        <w:rPr>
          <w:rFonts w:eastAsia="Times New Roman"/>
          <w:color w:val="000000"/>
          <w:lang w:val="en-ID" w:eastAsia="en-ID"/>
        </w:rPr>
        <w:t>keputusan</w:t>
      </w:r>
      <w:proofErr w:type="spellEnd"/>
      <w:r w:rsidRPr="00947F17">
        <w:rPr>
          <w:rFonts w:eastAsia="Times New Roman"/>
          <w:color w:val="000000"/>
          <w:lang w:val="en-ID" w:eastAsia="en-ID"/>
        </w:rPr>
        <w:t xml:space="preserve"> yang </w:t>
      </w:r>
      <w:proofErr w:type="spellStart"/>
      <w:r w:rsidRPr="00947F17">
        <w:rPr>
          <w:rFonts w:eastAsia="Times New Roman"/>
          <w:color w:val="000000"/>
          <w:lang w:val="en-ID" w:eastAsia="en-ID"/>
        </w:rPr>
        <w:t>dapat</w:t>
      </w:r>
      <w:proofErr w:type="spellEnd"/>
      <w:r w:rsidRPr="00947F17">
        <w:rPr>
          <w:rFonts w:eastAsia="Times New Roman"/>
          <w:color w:val="000000"/>
          <w:lang w:val="en-ID" w:eastAsia="en-ID"/>
        </w:rPr>
        <w:t xml:space="preserve"> </w:t>
      </w:r>
      <w:proofErr w:type="spellStart"/>
      <w:r w:rsidRPr="00947F17">
        <w:rPr>
          <w:rFonts w:eastAsia="Times New Roman"/>
          <w:color w:val="000000"/>
          <w:lang w:val="en-ID" w:eastAsia="en-ID"/>
        </w:rPr>
        <w:t>mengolah</w:t>
      </w:r>
      <w:proofErr w:type="spellEnd"/>
      <w:r w:rsidRPr="00947F17">
        <w:rPr>
          <w:rFonts w:eastAsia="Times New Roman"/>
          <w:color w:val="000000"/>
          <w:lang w:val="en-ID" w:eastAsia="en-ID"/>
        </w:rPr>
        <w:t xml:space="preserve"> data </w:t>
      </w:r>
      <w:proofErr w:type="spellStart"/>
      <w:r w:rsidRPr="00947F17">
        <w:rPr>
          <w:rFonts w:eastAsia="Times New Roman"/>
          <w:color w:val="000000"/>
          <w:lang w:val="en-ID" w:eastAsia="en-ID"/>
        </w:rPr>
        <w:t>numerik</w:t>
      </w:r>
      <w:proofErr w:type="spellEnd"/>
      <w:r w:rsidRPr="00947F17">
        <w:rPr>
          <w:rFonts w:eastAsia="Times New Roman"/>
          <w:color w:val="000000"/>
          <w:lang w:val="en-ID" w:eastAsia="en-ID"/>
        </w:rPr>
        <w:t xml:space="preserve"> (</w:t>
      </w:r>
      <w:proofErr w:type="spellStart"/>
      <w:r w:rsidRPr="00947F17">
        <w:rPr>
          <w:rFonts w:eastAsia="Times New Roman"/>
          <w:color w:val="000000"/>
          <w:lang w:val="en-ID" w:eastAsia="en-ID"/>
        </w:rPr>
        <w:t>Kontinyu</w:t>
      </w:r>
      <w:proofErr w:type="spellEnd"/>
      <w:r w:rsidRPr="00947F17">
        <w:rPr>
          <w:rFonts w:eastAsia="Times New Roman"/>
          <w:color w:val="000000"/>
          <w:lang w:val="en-ID" w:eastAsia="en-ID"/>
        </w:rPr>
        <w:t xml:space="preserve">) </w:t>
      </w:r>
      <w:r w:rsidR="004445CD" w:rsidRPr="000F782E">
        <w:rPr>
          <w:rFonts w:eastAsia="Times New Roman"/>
          <w:color w:val="000000"/>
          <w:lang w:val="en-ID" w:eastAsia="en-ID"/>
        </w:rPr>
        <w:t xml:space="preserve">dan </w:t>
      </w:r>
      <w:proofErr w:type="spellStart"/>
      <w:r w:rsidR="004445CD" w:rsidRPr="000F782E">
        <w:rPr>
          <w:rFonts w:eastAsia="Times New Roman"/>
          <w:color w:val="000000"/>
          <w:lang w:val="en-ID" w:eastAsia="en-ID"/>
        </w:rPr>
        <w:t>diskrit</w:t>
      </w:r>
      <w:proofErr w:type="spellEnd"/>
      <w:r w:rsidR="004445CD" w:rsidRPr="000F782E">
        <w:rPr>
          <w:rFonts w:eastAsia="Times New Roman"/>
          <w:color w:val="000000"/>
          <w:lang w:val="en-ID" w:eastAsia="en-ID"/>
        </w:rPr>
        <w:t xml:space="preserve">, </w:t>
      </w:r>
      <w:proofErr w:type="spellStart"/>
      <w:r w:rsidR="004445CD" w:rsidRPr="000F782E">
        <w:rPr>
          <w:rFonts w:eastAsia="Times New Roman"/>
          <w:color w:val="000000"/>
          <w:lang w:val="en-ID" w:eastAsia="en-ID"/>
        </w:rPr>
        <w:t>dapat</w:t>
      </w:r>
      <w:proofErr w:type="spellEnd"/>
      <w:r w:rsidR="004445CD" w:rsidRPr="000F782E">
        <w:rPr>
          <w:rFonts w:eastAsia="Times New Roman"/>
          <w:color w:val="000000"/>
          <w:lang w:val="en-ID" w:eastAsia="en-ID"/>
        </w:rPr>
        <w:t xml:space="preserve"> </w:t>
      </w:r>
      <w:proofErr w:type="spellStart"/>
      <w:r w:rsidR="004445CD" w:rsidRPr="000F782E">
        <w:rPr>
          <w:rFonts w:eastAsia="Times New Roman"/>
          <w:color w:val="000000"/>
          <w:lang w:val="en-ID" w:eastAsia="en-ID"/>
        </w:rPr>
        <w:t>menangani</w:t>
      </w:r>
      <w:proofErr w:type="spellEnd"/>
      <w:r w:rsidR="004445CD" w:rsidRPr="000F782E">
        <w:rPr>
          <w:rFonts w:eastAsia="Times New Roman"/>
          <w:color w:val="000000"/>
          <w:lang w:val="en-ID" w:eastAsia="en-ID"/>
        </w:rPr>
        <w:t xml:space="preserve"> </w:t>
      </w:r>
      <w:proofErr w:type="spellStart"/>
      <w:r w:rsidR="004445CD" w:rsidRPr="000F782E">
        <w:rPr>
          <w:rFonts w:eastAsia="Times New Roman"/>
          <w:color w:val="000000"/>
          <w:lang w:val="en-ID" w:eastAsia="en-ID"/>
        </w:rPr>
        <w:t>nilai</w:t>
      </w:r>
      <w:proofErr w:type="spellEnd"/>
      <w:r w:rsidR="004445CD" w:rsidRPr="000F782E">
        <w:rPr>
          <w:rFonts w:eastAsia="Times New Roman"/>
          <w:color w:val="000000"/>
          <w:lang w:val="en-ID" w:eastAsia="en-ID"/>
        </w:rPr>
        <w:t xml:space="preserve"> </w:t>
      </w:r>
      <w:proofErr w:type="spellStart"/>
      <w:r w:rsidR="004445CD" w:rsidRPr="000F782E">
        <w:rPr>
          <w:rFonts w:eastAsia="Times New Roman"/>
          <w:color w:val="000000"/>
          <w:lang w:val="en-ID" w:eastAsia="en-ID"/>
        </w:rPr>
        <w:t>atribut</w:t>
      </w:r>
      <w:proofErr w:type="spellEnd"/>
      <w:r w:rsidR="004445CD" w:rsidRPr="000F782E">
        <w:rPr>
          <w:rFonts w:eastAsia="Times New Roman"/>
          <w:color w:val="000000"/>
          <w:lang w:val="en-ID" w:eastAsia="en-ID"/>
        </w:rPr>
        <w:t xml:space="preserve"> yang </w:t>
      </w:r>
      <w:proofErr w:type="spellStart"/>
      <w:r w:rsidR="004445CD" w:rsidRPr="000F782E">
        <w:rPr>
          <w:rFonts w:eastAsia="Times New Roman"/>
          <w:color w:val="000000"/>
          <w:lang w:val="en-ID" w:eastAsia="en-ID"/>
        </w:rPr>
        <w:t>hilang</w:t>
      </w:r>
      <w:proofErr w:type="spellEnd"/>
      <w:r w:rsidR="004445CD" w:rsidRPr="000F782E">
        <w:rPr>
          <w:rFonts w:eastAsia="Times New Roman"/>
          <w:color w:val="000000"/>
          <w:lang w:val="en-ID" w:eastAsia="en-ID"/>
        </w:rPr>
        <w:t xml:space="preserve">, </w:t>
      </w:r>
      <w:proofErr w:type="spellStart"/>
      <w:r w:rsidR="004445CD" w:rsidRPr="000F782E">
        <w:rPr>
          <w:rFonts w:eastAsia="Times New Roman"/>
          <w:color w:val="000000"/>
          <w:lang w:val="en-ID" w:eastAsia="en-ID"/>
        </w:rPr>
        <w:t>menghasilkan</w:t>
      </w:r>
      <w:proofErr w:type="spellEnd"/>
      <w:r w:rsidR="004445CD" w:rsidRPr="000F782E">
        <w:rPr>
          <w:rFonts w:eastAsia="Times New Roman"/>
          <w:color w:val="000000"/>
          <w:lang w:val="en-ID" w:eastAsia="en-ID"/>
        </w:rPr>
        <w:t xml:space="preserve"> </w:t>
      </w:r>
      <w:proofErr w:type="spellStart"/>
      <w:r w:rsidR="004445CD" w:rsidRPr="000F782E">
        <w:rPr>
          <w:rFonts w:eastAsia="Times New Roman"/>
          <w:color w:val="000000"/>
          <w:lang w:val="en-ID" w:eastAsia="en-ID"/>
        </w:rPr>
        <w:t>aturan-aturan</w:t>
      </w:r>
      <w:proofErr w:type="spellEnd"/>
      <w:r w:rsidR="004445CD" w:rsidRPr="000F782E">
        <w:rPr>
          <w:rFonts w:eastAsia="Times New Roman"/>
          <w:color w:val="000000"/>
          <w:lang w:val="en-ID" w:eastAsia="en-ID"/>
        </w:rPr>
        <w:t xml:space="preserve"> yang </w:t>
      </w:r>
      <w:proofErr w:type="spellStart"/>
      <w:r w:rsidR="004445CD" w:rsidRPr="000F782E">
        <w:rPr>
          <w:rFonts w:eastAsia="Times New Roman"/>
          <w:color w:val="000000"/>
          <w:lang w:val="en-ID" w:eastAsia="en-ID"/>
        </w:rPr>
        <w:t>mudah</w:t>
      </w:r>
      <w:proofErr w:type="spellEnd"/>
      <w:r w:rsidR="004445CD" w:rsidRPr="000F782E">
        <w:rPr>
          <w:rFonts w:eastAsia="Times New Roman"/>
          <w:color w:val="000000"/>
          <w:lang w:val="en-ID" w:eastAsia="en-ID"/>
        </w:rPr>
        <w:t xml:space="preserve"> </w:t>
      </w:r>
      <w:proofErr w:type="spellStart"/>
      <w:r w:rsidR="004445CD" w:rsidRPr="000F782E">
        <w:rPr>
          <w:rFonts w:eastAsia="Times New Roman"/>
          <w:color w:val="000000"/>
          <w:lang w:val="en-ID" w:eastAsia="en-ID"/>
        </w:rPr>
        <w:t>diinterpretasikan</w:t>
      </w:r>
      <w:proofErr w:type="spellEnd"/>
      <w:r w:rsidR="004445CD" w:rsidRPr="000F782E">
        <w:rPr>
          <w:rFonts w:eastAsia="Times New Roman"/>
          <w:color w:val="000000"/>
          <w:lang w:val="en-ID" w:eastAsia="en-ID"/>
        </w:rPr>
        <w:t xml:space="preserve"> dan </w:t>
      </w:r>
      <w:proofErr w:type="spellStart"/>
      <w:r w:rsidR="004445CD" w:rsidRPr="000F782E">
        <w:rPr>
          <w:rFonts w:eastAsia="Times New Roman"/>
          <w:color w:val="000000"/>
          <w:lang w:val="en-ID" w:eastAsia="en-ID"/>
        </w:rPr>
        <w:t>tercepat</w:t>
      </w:r>
      <w:proofErr w:type="spellEnd"/>
      <w:r w:rsidR="004445CD" w:rsidRPr="000F782E">
        <w:rPr>
          <w:rFonts w:eastAsia="Times New Roman"/>
          <w:color w:val="000000"/>
          <w:lang w:val="en-ID" w:eastAsia="en-ID"/>
        </w:rPr>
        <w:t xml:space="preserve"> </w:t>
      </w:r>
      <w:proofErr w:type="spellStart"/>
      <w:r w:rsidR="004445CD" w:rsidRPr="000F782E">
        <w:rPr>
          <w:rFonts w:eastAsia="Times New Roman"/>
          <w:color w:val="000000"/>
          <w:lang w:val="en-ID" w:eastAsia="en-ID"/>
        </w:rPr>
        <w:t>algoritma-algoritma</w:t>
      </w:r>
      <w:proofErr w:type="spellEnd"/>
      <w:r w:rsidR="004445CD" w:rsidRPr="000F782E">
        <w:rPr>
          <w:rFonts w:eastAsia="Times New Roman"/>
          <w:color w:val="000000"/>
          <w:lang w:val="en-ID" w:eastAsia="en-ID"/>
        </w:rPr>
        <w:t xml:space="preserve"> </w:t>
      </w:r>
      <w:proofErr w:type="spellStart"/>
      <w:r w:rsidR="004445CD" w:rsidRPr="000F782E">
        <w:rPr>
          <w:rFonts w:eastAsia="Times New Roman"/>
          <w:color w:val="000000"/>
          <w:lang w:val="en-ID" w:eastAsia="en-ID"/>
        </w:rPr>
        <w:t>lain</w:t>
      </w:r>
      <w:proofErr w:type="spellEnd"/>
      <w:r w:rsidR="004445CD" w:rsidRPr="000F782E">
        <w:rPr>
          <w:rFonts w:eastAsia="Times New Roman"/>
          <w:color w:val="000000"/>
          <w:lang w:val="en-ID" w:eastAsia="en-ID"/>
        </w:rPr>
        <w:t xml:space="preserve">. </w:t>
      </w:r>
      <w:proofErr w:type="spellStart"/>
      <w:r w:rsidR="004445CD" w:rsidRPr="000F782E">
        <w:rPr>
          <w:rFonts w:eastAsia="Times New Roman"/>
          <w:color w:val="000000"/>
          <w:lang w:val="en-ID" w:eastAsia="en-ID"/>
        </w:rPr>
        <w:t>Sebelumnya</w:t>
      </w:r>
      <w:proofErr w:type="spellEnd"/>
      <w:r w:rsidR="004445CD" w:rsidRPr="000F782E">
        <w:rPr>
          <w:rFonts w:eastAsia="Times New Roman"/>
          <w:color w:val="000000"/>
          <w:lang w:val="en-ID" w:eastAsia="en-ID"/>
        </w:rPr>
        <w:t xml:space="preserve"> </w:t>
      </w:r>
      <w:proofErr w:type="spellStart"/>
      <w:r w:rsidR="004445CD" w:rsidRPr="000F782E">
        <w:rPr>
          <w:rFonts w:eastAsia="Times New Roman"/>
          <w:color w:val="000000"/>
          <w:lang w:val="en-ID" w:eastAsia="en-ID"/>
        </w:rPr>
        <w:t>telah</w:t>
      </w:r>
      <w:proofErr w:type="spellEnd"/>
      <w:r w:rsidR="004445CD" w:rsidRPr="000F782E">
        <w:rPr>
          <w:rFonts w:eastAsia="Times New Roman"/>
          <w:color w:val="000000"/>
          <w:lang w:val="en-ID" w:eastAsia="en-ID"/>
        </w:rPr>
        <w:t xml:space="preserve"> </w:t>
      </w:r>
      <w:proofErr w:type="spellStart"/>
      <w:r w:rsidR="004445CD" w:rsidRPr="000F782E">
        <w:rPr>
          <w:rFonts w:eastAsia="Times New Roman"/>
          <w:color w:val="000000"/>
          <w:lang w:val="en-ID" w:eastAsia="en-ID"/>
        </w:rPr>
        <w:t>dilakukan</w:t>
      </w:r>
      <w:proofErr w:type="spellEnd"/>
      <w:r w:rsidR="004445CD" w:rsidRPr="000F782E">
        <w:rPr>
          <w:rFonts w:eastAsia="Times New Roman"/>
          <w:color w:val="000000"/>
          <w:lang w:val="en-ID" w:eastAsia="en-ID"/>
        </w:rPr>
        <w:t xml:space="preserve"> </w:t>
      </w:r>
      <w:proofErr w:type="spellStart"/>
      <w:r w:rsidR="004445CD" w:rsidRPr="000F782E">
        <w:rPr>
          <w:rFonts w:eastAsia="Times New Roman"/>
          <w:color w:val="000000"/>
          <w:lang w:val="en-ID" w:eastAsia="en-ID"/>
        </w:rPr>
        <w:t>penelitian</w:t>
      </w:r>
      <w:proofErr w:type="spellEnd"/>
      <w:r w:rsidR="004445CD" w:rsidRPr="000F782E">
        <w:rPr>
          <w:rFonts w:eastAsia="Times New Roman"/>
          <w:color w:val="000000"/>
          <w:lang w:val="en-ID" w:eastAsia="en-ID"/>
        </w:rPr>
        <w:t xml:space="preserve"> oleh Paulo Cortez dan Alice </w:t>
      </w:r>
      <w:r w:rsidR="004445CD" w:rsidRPr="00947F17">
        <w:rPr>
          <w:rFonts w:eastAsia="Times New Roman"/>
          <w:color w:val="000000"/>
          <w:lang w:val="en-ID" w:eastAsia="en-ID"/>
        </w:rPr>
        <w:t xml:space="preserve">Silva 2008 </w:t>
      </w:r>
      <w:r w:rsidR="000F782E" w:rsidRPr="00947F17">
        <w:rPr>
          <w:rFonts w:eastAsia="Times New Roman"/>
          <w:color w:val="000000"/>
          <w:lang w:val="en-ID" w:eastAsia="en-ID"/>
        </w:rPr>
        <w:fldChar w:fldCharType="begin" w:fldLock="1"/>
      </w:r>
      <w:r w:rsidR="000F782E" w:rsidRPr="00947F17">
        <w:rPr>
          <w:rFonts w:eastAsia="Times New Roman"/>
          <w:color w:val="000000"/>
          <w:lang w:val="en-ID" w:eastAsia="en-ID"/>
        </w:rPr>
        <w:instrText>ADDIN CSL_CITATION {"citationItems":[{"id":"ITEM-1","itemData":{"abstract":"Abstrak Pendidikan dalam kehidupan suatu negara memegang peranan yang sangat penting untuk menjamin kelangsungan hidup negara dan bangsa. Statistik menunjukkan bahwa tingkat pendidikan Portugal berada di peringkat terbawah yang disebabkan banyak siswa yang putus sekolah. Faktor eksternal berpengaruh pada kegagalan siswa dalam menyelesaikan bidang studi khususnya bidang studi matematika. Algoritma C4.5 merupakan salah satu metode data mining untuk memprediksi kemampuan siswa dalam menyelesaikan bidang studi dilihat dari faktor eksternal siswa. Algoritma C4.5 digunakan untuk mengetahui tingkat akurasi prediksi kemampuan siswa sekolah menengah. Parameter pemilihan fitur adalah faktor-faktor yang mempengaruhi kemampuan siswa sekolah menengah dalam bidang studi matematika. Hasil pengujian dan analisis menunjukkan bahwa Algoritma Decision Tree C4.5 akurat diterapkan untuk prediksi nilai akhir siswa sekolah menengah dengan tingkat akurasi 60%. Abstract Education in the life of a country plays a very important role to ensure the survival of the state and nation. Statistics show that Portugal's education level is at the bottom of the list due to many students dropping out of school. External factors affect the failure of students in completing the field of study, especially the field of study of mathematics. Algorithm C4.5 is one method of data mining to predict students' ability in completing the field of study seen from the external factors of students. The C4.5 algorithm is used to find out the accuracy of the prediction ability of high school students. The feature selection parameters are the factors that affect the ability of high school students in the field of mathematics studies. Testing and analysis results show that the Decision Tree C4.5 algorithm is accurately applied to predict the final grade of high school students with a 60% accuracy rate.","author":[{"dropping-particle":"","family":"Haqmanullah Pambudi","given":"Rizky","non-dropping-particle":"","parse-names":false,"suffix":""},{"dropping-particle":"","family":"Darma Setiawan","given":"Budi","non-dropping-particle":"","parse-names":false,"suffix":""}],"container-title":"Jurnal Pengembangan Teknologi Informasi dan Ilmu Komputer","id":"ITEM-1","issue":"7","issued":{"date-parts":[["2018"]]},"page":"2637-2643","title":"Penerapan Algoritma C4.5 Untuk Memprediksi Nilai Kelulusan Siswa Sekolah Menengah Berdasarkan Faktor Eksternal","type":"article-journal","volume":"2"},"uris":["http://www.mendeley.com/documents/?uuid=1253c3a0-8d2a-4183-942b-451a1c38f2f7"]}],"mendeley":{"formattedCitation":"(Haqmanullah Pambudi &amp; Darma Setiawan, 2018)","plainTextFormattedCitation":"(Haqmanullah Pambudi &amp; Darma Setiawan, 2018)"},"properties":{"noteIndex":0},"schema":"https://github.com/citation-style-language/schema/raw/master/csl-citation.json"}</w:instrText>
      </w:r>
      <w:r w:rsidR="000F782E" w:rsidRPr="00947F17">
        <w:rPr>
          <w:rFonts w:eastAsia="Times New Roman"/>
          <w:color w:val="000000"/>
          <w:lang w:val="en-ID" w:eastAsia="en-ID"/>
        </w:rPr>
        <w:fldChar w:fldCharType="separate"/>
      </w:r>
      <w:r w:rsidR="000F782E" w:rsidRPr="00947F17">
        <w:rPr>
          <w:rFonts w:eastAsia="Times New Roman"/>
          <w:noProof/>
          <w:color w:val="000000"/>
          <w:lang w:val="en-ID" w:eastAsia="en-ID"/>
        </w:rPr>
        <w:t>(Haqmanullah Pambudi &amp; Darma Setiawan, 2021)</w:t>
      </w:r>
      <w:r w:rsidR="000F782E" w:rsidRPr="00947F17">
        <w:rPr>
          <w:rFonts w:eastAsia="Times New Roman"/>
          <w:color w:val="000000"/>
          <w:lang w:val="en-ID" w:eastAsia="en-ID"/>
        </w:rPr>
        <w:fldChar w:fldCharType="end"/>
      </w:r>
    </w:p>
    <w:p w14:paraId="09C422D2" w14:textId="77777777" w:rsidR="00947F17" w:rsidRDefault="00947F17" w:rsidP="00947F17">
      <w:pPr>
        <w:pStyle w:val="Heading1"/>
        <w:ind w:left="0"/>
        <w:jc w:val="both"/>
        <w:rPr>
          <w:rFonts w:ascii="Times New Roman" w:hAnsi="Times New Roman" w:cs="Times New Roman"/>
          <w:b/>
          <w:bCs/>
          <w:color w:val="auto"/>
        </w:rPr>
      </w:pPr>
      <w:bookmarkStart w:id="121" w:name="_heading=h.32hioqz" w:colFirst="0" w:colLast="0"/>
      <w:bookmarkStart w:id="122" w:name="_Toc168408483"/>
      <w:bookmarkStart w:id="123" w:name="_Toc169862846"/>
      <w:bookmarkStart w:id="124" w:name="_Toc168409848"/>
      <w:bookmarkStart w:id="125" w:name="_Toc170812697"/>
      <w:bookmarkEnd w:id="121"/>
    </w:p>
    <w:p w14:paraId="07ADBDCA" w14:textId="77777777" w:rsidR="00947F17" w:rsidRPr="00947F17" w:rsidRDefault="00947F17" w:rsidP="00947F17"/>
    <w:p w14:paraId="539A3B58" w14:textId="7393D7A1" w:rsidR="005146A3" w:rsidRDefault="00000000" w:rsidP="00947F17">
      <w:pPr>
        <w:pStyle w:val="Heading1"/>
        <w:ind w:left="0"/>
        <w:rPr>
          <w:rFonts w:ascii="Times New Roman" w:hAnsi="Times New Roman" w:cs="Times New Roman"/>
          <w:b/>
          <w:bCs/>
          <w:color w:val="auto"/>
        </w:rPr>
      </w:pPr>
      <w:bookmarkStart w:id="126" w:name="_Toc171679623"/>
      <w:bookmarkStart w:id="127" w:name="_Toc171913199"/>
      <w:r>
        <w:rPr>
          <w:rFonts w:ascii="Times New Roman" w:hAnsi="Times New Roman" w:cs="Times New Roman"/>
          <w:b/>
          <w:bCs/>
          <w:color w:val="auto"/>
        </w:rPr>
        <w:lastRenderedPageBreak/>
        <w:t>BAB III</w:t>
      </w:r>
      <w:r>
        <w:rPr>
          <w:rFonts w:ascii="Times New Roman" w:hAnsi="Times New Roman" w:cs="Times New Roman"/>
          <w:b/>
          <w:bCs/>
          <w:color w:val="auto"/>
        </w:rPr>
        <w:br/>
        <w:t>ANALISA DATA DAN PEMBAHASAN</w:t>
      </w:r>
      <w:bookmarkEnd w:id="122"/>
      <w:bookmarkEnd w:id="123"/>
      <w:bookmarkEnd w:id="124"/>
      <w:bookmarkEnd w:id="125"/>
      <w:bookmarkEnd w:id="126"/>
      <w:bookmarkEnd w:id="127"/>
    </w:p>
    <w:p w14:paraId="5EE3731D" w14:textId="77777777" w:rsidR="005146A3" w:rsidRDefault="005146A3"/>
    <w:p w14:paraId="56C3F8B3" w14:textId="77777777" w:rsidR="005146A3" w:rsidRDefault="00000000">
      <w:pPr>
        <w:pStyle w:val="Heading2"/>
        <w:numPr>
          <w:ilvl w:val="0"/>
          <w:numId w:val="13"/>
        </w:numPr>
        <w:ind w:left="426" w:hanging="426"/>
      </w:pPr>
      <w:bookmarkStart w:id="128" w:name="_Toc170812698"/>
      <w:bookmarkStart w:id="129" w:name="_Toc171679624"/>
      <w:bookmarkStart w:id="130" w:name="_Toc171913200"/>
      <w:r>
        <w:t>Analisa Data / Dataset</w:t>
      </w:r>
      <w:bookmarkEnd w:id="128"/>
      <w:bookmarkEnd w:id="129"/>
      <w:bookmarkEnd w:id="130"/>
    </w:p>
    <w:p w14:paraId="2B6609FF" w14:textId="7B15A5F7" w:rsidR="003C230F" w:rsidRDefault="00000000" w:rsidP="003C230F">
      <w:pPr>
        <w:ind w:left="0" w:right="0" w:firstLine="360"/>
        <w:jc w:val="both"/>
      </w:pPr>
      <w:proofErr w:type="spellStart"/>
      <w:r>
        <w:t>Algoritma</w:t>
      </w:r>
      <w:proofErr w:type="spellEnd"/>
      <w:r>
        <w:t xml:space="preserve"> KNN </w:t>
      </w:r>
      <w:proofErr w:type="spellStart"/>
      <w:r>
        <w:t>berhasil</w:t>
      </w:r>
      <w:proofErr w:type="spellEnd"/>
      <w:r>
        <w:t xml:space="preserve"> </w:t>
      </w:r>
      <w:proofErr w:type="spellStart"/>
      <w:r>
        <w:t>diimplementasikan</w:t>
      </w:r>
      <w:proofErr w:type="spellEnd"/>
      <w:r>
        <w:t xml:space="preserve"> pada </w:t>
      </w:r>
      <w:proofErr w:type="spellStart"/>
      <w:r>
        <w:t>aplikasi</w:t>
      </w:r>
      <w:proofErr w:type="spellEnd"/>
      <w:r>
        <w:t xml:space="preserve"> Android </w:t>
      </w:r>
      <w:proofErr w:type="spellStart"/>
      <w:r>
        <w:t>menggunakan</w:t>
      </w:r>
      <w:proofErr w:type="spellEnd"/>
      <w:r>
        <w:t xml:space="preserve"> dataset Iris. </w:t>
      </w:r>
      <w:r>
        <w:rPr>
          <w:rFonts w:eastAsia="Times New Roman"/>
          <w:lang w:val="zh-CN"/>
        </w:rPr>
        <w:t>Dikembangkan dengan Android Studio menggunakan Java/Kotlin, Antarmuka pengguna memungkinkan input data fitur bunga iris dan menampilkan hasil klasifikasi secara real-time. Adapun keuntungan dan keterbatasan dari penelitian ini yaitu Kelebihan</w:t>
      </w:r>
      <w:r>
        <w:rPr>
          <w:rFonts w:eastAsia="Times New Roman"/>
          <w:b/>
          <w:bCs/>
          <w:lang w:val="zh-CN"/>
        </w:rPr>
        <w:t xml:space="preserve">: </w:t>
      </w:r>
      <w:r>
        <w:rPr>
          <w:rFonts w:eastAsia="Times New Roman"/>
          <w:lang w:val="zh-CN"/>
        </w:rPr>
        <w:t xml:space="preserve"> </w:t>
      </w:r>
      <w:proofErr w:type="spellStart"/>
      <w:r>
        <w:t>Mudah</w:t>
      </w:r>
      <w:proofErr w:type="spellEnd"/>
      <w:r>
        <w:t xml:space="preserve"> </w:t>
      </w:r>
      <w:proofErr w:type="spellStart"/>
      <w:r>
        <w:t>diimplementasikan</w:t>
      </w:r>
      <w:proofErr w:type="spellEnd"/>
      <w:r>
        <w:t xml:space="preserve">, </w:t>
      </w:r>
      <w:proofErr w:type="spellStart"/>
      <w:r>
        <w:t>tidak</w:t>
      </w:r>
      <w:proofErr w:type="spellEnd"/>
      <w:r>
        <w:t xml:space="preserve"> </w:t>
      </w:r>
      <w:proofErr w:type="spellStart"/>
      <w:r>
        <w:t>membutuhkan</w:t>
      </w:r>
      <w:proofErr w:type="spellEnd"/>
      <w:r>
        <w:t xml:space="preserve"> </w:t>
      </w:r>
      <w:proofErr w:type="spellStart"/>
      <w:r>
        <w:t>fase</w:t>
      </w:r>
      <w:proofErr w:type="spellEnd"/>
      <w:r>
        <w:t xml:space="preserve"> training yang lama. </w:t>
      </w:r>
      <w:proofErr w:type="spellStart"/>
      <w:proofErr w:type="gramStart"/>
      <w:r>
        <w:t>Keterbatasan</w:t>
      </w:r>
      <w:proofErr w:type="spellEnd"/>
      <w:r>
        <w:t xml:space="preserve"> :</w:t>
      </w:r>
      <w:proofErr w:type="gramEnd"/>
      <w:r>
        <w:rPr>
          <w:b/>
          <w:bCs/>
        </w:rPr>
        <w:t xml:space="preserve"> </w:t>
      </w:r>
      <w:r>
        <w:t xml:space="preserve">Kinerja </w:t>
      </w:r>
      <w:proofErr w:type="spellStart"/>
      <w:r>
        <w:t>menurun</w:t>
      </w:r>
      <w:proofErr w:type="spellEnd"/>
      <w:r>
        <w:t xml:space="preserve"> pada dataset </w:t>
      </w:r>
      <w:proofErr w:type="spellStart"/>
      <w:r>
        <w:t>besar</w:t>
      </w:r>
      <w:proofErr w:type="spellEnd"/>
      <w:r>
        <w:t xml:space="preserve"> </w:t>
      </w:r>
      <w:proofErr w:type="spellStart"/>
      <w:r>
        <w:t>atau</w:t>
      </w:r>
      <w:proofErr w:type="spellEnd"/>
      <w:r>
        <w:t xml:space="preserve"> </w:t>
      </w:r>
      <w:proofErr w:type="spellStart"/>
      <w:r>
        <w:t>dimensi</w:t>
      </w:r>
      <w:proofErr w:type="spellEnd"/>
      <w:r>
        <w:t xml:space="preserve"> </w:t>
      </w:r>
      <w:proofErr w:type="spellStart"/>
      <w:r>
        <w:t>tinggi</w:t>
      </w:r>
      <w:proofErr w:type="spellEnd"/>
      <w:r>
        <w:t xml:space="preserve">, </w:t>
      </w:r>
      <w:proofErr w:type="spellStart"/>
      <w:r>
        <w:t>memori</w:t>
      </w:r>
      <w:proofErr w:type="spellEnd"/>
      <w:r>
        <w:t xml:space="preserve"> dan </w:t>
      </w:r>
      <w:proofErr w:type="spellStart"/>
      <w:r>
        <w:t>komputasi</w:t>
      </w:r>
      <w:proofErr w:type="spellEnd"/>
      <w:r>
        <w:t xml:space="preserve"> </w:t>
      </w:r>
      <w:proofErr w:type="spellStart"/>
      <w:r>
        <w:t>kurang</w:t>
      </w:r>
      <w:proofErr w:type="spellEnd"/>
      <w:r>
        <w:t xml:space="preserve"> </w:t>
      </w:r>
      <w:proofErr w:type="spellStart"/>
      <w:r>
        <w:t>efisien</w:t>
      </w:r>
      <w:proofErr w:type="spellEnd"/>
      <w:r>
        <w:t xml:space="preserve">. </w:t>
      </w:r>
      <w:proofErr w:type="spellStart"/>
      <w:r>
        <w:t>Projek</w:t>
      </w:r>
      <w:proofErr w:type="spellEnd"/>
      <w:r>
        <w:t xml:space="preserve"> </w:t>
      </w:r>
      <w:proofErr w:type="spellStart"/>
      <w:r>
        <w:t>ini</w:t>
      </w:r>
      <w:proofErr w:type="spellEnd"/>
      <w:r>
        <w:t xml:space="preserve"> </w:t>
      </w:r>
      <w:proofErr w:type="spellStart"/>
      <w:r>
        <w:t>bermanfaat</w:t>
      </w:r>
      <w:proofErr w:type="spellEnd"/>
      <w:r>
        <w:t xml:space="preserve"> </w:t>
      </w:r>
      <w:proofErr w:type="spellStart"/>
      <w:r>
        <w:t>untuk</w:t>
      </w:r>
      <w:proofErr w:type="spellEnd"/>
      <w:r>
        <w:t xml:space="preserve"> </w:t>
      </w:r>
      <w:proofErr w:type="spellStart"/>
      <w:r>
        <w:t>belajar</w:t>
      </w:r>
      <w:proofErr w:type="spellEnd"/>
      <w:r>
        <w:t xml:space="preserve"> </w:t>
      </w:r>
      <w:proofErr w:type="spellStart"/>
      <w:r>
        <w:t>klasifikasi</w:t>
      </w:r>
      <w:proofErr w:type="spellEnd"/>
      <w:r>
        <w:t xml:space="preserve"> </w:t>
      </w:r>
      <w:proofErr w:type="spellStart"/>
      <w:r>
        <w:t>bunga</w:t>
      </w:r>
      <w:proofErr w:type="spellEnd"/>
      <w:r>
        <w:t xml:space="preserve"> dan machine learning. </w:t>
      </w:r>
      <w:proofErr w:type="spellStart"/>
      <w:r>
        <w:t>Aplikasi</w:t>
      </w:r>
      <w:proofErr w:type="spellEnd"/>
      <w:r>
        <w:t xml:space="preserve"> Android </w:t>
      </w:r>
      <w:proofErr w:type="spellStart"/>
      <w:r>
        <w:t>berbasis</w:t>
      </w:r>
      <w:proofErr w:type="spellEnd"/>
      <w:r>
        <w:t xml:space="preserve"> KNN </w:t>
      </w:r>
      <w:proofErr w:type="spellStart"/>
      <w:r>
        <w:t>berhasil</w:t>
      </w:r>
      <w:proofErr w:type="spellEnd"/>
      <w:r>
        <w:t xml:space="preserve"> </w:t>
      </w:r>
      <w:proofErr w:type="spellStart"/>
      <w:r>
        <w:t>mengklasifikasikan</w:t>
      </w:r>
      <w:proofErr w:type="spellEnd"/>
      <w:r>
        <w:t xml:space="preserve"> </w:t>
      </w:r>
      <w:proofErr w:type="spellStart"/>
      <w:r>
        <w:t>bunga</w:t>
      </w:r>
      <w:proofErr w:type="spellEnd"/>
      <w:r>
        <w:t xml:space="preserve"> Iris </w:t>
      </w:r>
      <w:proofErr w:type="spellStart"/>
      <w:r>
        <w:t>dengan</w:t>
      </w:r>
      <w:proofErr w:type="spellEnd"/>
      <w:r>
        <w:t xml:space="preserve"> </w:t>
      </w:r>
      <w:proofErr w:type="spellStart"/>
      <w:r>
        <w:t>akurasi</w:t>
      </w:r>
      <w:proofErr w:type="spellEnd"/>
      <w:r>
        <w:t xml:space="preserve"> </w:t>
      </w:r>
      <w:proofErr w:type="spellStart"/>
      <w:r>
        <w:t>tinggi</w:t>
      </w:r>
      <w:proofErr w:type="spellEnd"/>
      <w:r>
        <w:t xml:space="preserve">. Dan Menunjukkan </w:t>
      </w:r>
      <w:proofErr w:type="spellStart"/>
      <w:r>
        <w:t>potensi</w:t>
      </w:r>
      <w:proofErr w:type="spellEnd"/>
      <w:r>
        <w:t xml:space="preserve"> </w:t>
      </w:r>
      <w:proofErr w:type="spellStart"/>
      <w:r>
        <w:t>penggunaan</w:t>
      </w:r>
      <w:proofErr w:type="spellEnd"/>
      <w:r>
        <w:t xml:space="preserve"> machine learning </w:t>
      </w:r>
      <w:proofErr w:type="spellStart"/>
      <w:r>
        <w:t>sederhana</w:t>
      </w:r>
      <w:proofErr w:type="spellEnd"/>
      <w:r>
        <w:t xml:space="preserve"> </w:t>
      </w:r>
      <w:proofErr w:type="spellStart"/>
      <w:r>
        <w:t>dalam</w:t>
      </w:r>
      <w:proofErr w:type="spellEnd"/>
      <w:r>
        <w:t xml:space="preserve"> </w:t>
      </w:r>
      <w:proofErr w:type="spellStart"/>
      <w:r>
        <w:t>aplikasi</w:t>
      </w:r>
      <w:proofErr w:type="spellEnd"/>
      <w:r>
        <w:t xml:space="preserve"> mobile.</w:t>
      </w:r>
      <w:r w:rsidR="003C230F">
        <w:t xml:space="preserve"> </w:t>
      </w:r>
      <w:proofErr w:type="spellStart"/>
      <w:r>
        <w:t>Berikut</w:t>
      </w:r>
      <w:proofErr w:type="spellEnd"/>
      <w:r>
        <w:t xml:space="preserve"> </w:t>
      </w:r>
      <w:proofErr w:type="spellStart"/>
      <w:r>
        <w:t>adalah</w:t>
      </w:r>
      <w:proofErr w:type="spellEnd"/>
      <w:r>
        <w:t xml:space="preserve"> dataset </w:t>
      </w:r>
      <w:proofErr w:type="spellStart"/>
      <w:r>
        <w:t>lengkap</w:t>
      </w:r>
      <w:proofErr w:type="spellEnd"/>
      <w:r>
        <w:t xml:space="preserve"> </w:t>
      </w:r>
      <w:proofErr w:type="spellStart"/>
      <w:r>
        <w:t>bunga</w:t>
      </w:r>
      <w:proofErr w:type="spellEnd"/>
      <w:r>
        <w:t xml:space="preserve"> iris yang </w:t>
      </w:r>
      <w:proofErr w:type="spellStart"/>
      <w:r>
        <w:t>terdiri</w:t>
      </w:r>
      <w:proofErr w:type="spellEnd"/>
      <w:r>
        <w:t xml:space="preserve"> </w:t>
      </w:r>
      <w:proofErr w:type="spellStart"/>
      <w:r>
        <w:t>dari</w:t>
      </w:r>
      <w:proofErr w:type="spellEnd"/>
      <w:r>
        <w:t xml:space="preserve"> </w:t>
      </w:r>
      <w:r w:rsidR="00456681">
        <w:t>4</w:t>
      </w:r>
      <w:r w:rsidR="0054247D">
        <w:t>60</w:t>
      </w:r>
      <w:r>
        <w:t xml:space="preserve"> </w:t>
      </w:r>
      <w:proofErr w:type="spellStart"/>
      <w:r>
        <w:t>entri</w:t>
      </w:r>
      <w:proofErr w:type="spellEnd"/>
      <w:r>
        <w:t xml:space="preserve"> </w:t>
      </w:r>
      <w:proofErr w:type="spellStart"/>
      <w:r>
        <w:t>dengan</w:t>
      </w:r>
      <w:proofErr w:type="spellEnd"/>
      <w:r>
        <w:t xml:space="preserve"> </w:t>
      </w:r>
      <w:proofErr w:type="spellStart"/>
      <w:r>
        <w:t>kolom-kolom</w:t>
      </w:r>
      <w:proofErr w:type="spellEnd"/>
      <w:r>
        <w:t xml:space="preserve"> Sepal Length, Sepal Width, Petal Length, Petal Width, dan Species:</w:t>
      </w:r>
    </w:p>
    <w:tbl>
      <w:tblPr>
        <w:tblStyle w:val="TableGrid"/>
        <w:tblW w:w="0" w:type="auto"/>
        <w:tblInd w:w="0" w:type="dxa"/>
        <w:tblLook w:val="04A0" w:firstRow="1" w:lastRow="0" w:firstColumn="1" w:lastColumn="0" w:noHBand="0" w:noVBand="1"/>
      </w:tblPr>
      <w:tblGrid>
        <w:gridCol w:w="1585"/>
        <w:gridCol w:w="1585"/>
        <w:gridCol w:w="1586"/>
        <w:gridCol w:w="1586"/>
        <w:gridCol w:w="1586"/>
      </w:tblGrid>
      <w:tr w:rsidR="00535AD0" w14:paraId="63F32D22" w14:textId="77777777" w:rsidTr="00535AD0">
        <w:tc>
          <w:tcPr>
            <w:tcW w:w="1585" w:type="dxa"/>
          </w:tcPr>
          <w:p w14:paraId="5C4F8454" w14:textId="7FF847F9" w:rsidR="00535AD0" w:rsidRDefault="003C230F" w:rsidP="003C230F">
            <w:pPr>
              <w:ind w:left="0" w:right="0"/>
            </w:pPr>
            <w:r>
              <w:t>Sepal Length</w:t>
            </w:r>
          </w:p>
        </w:tc>
        <w:tc>
          <w:tcPr>
            <w:tcW w:w="1585" w:type="dxa"/>
          </w:tcPr>
          <w:p w14:paraId="71947F07" w14:textId="31C2A5C6" w:rsidR="00535AD0" w:rsidRDefault="003C230F" w:rsidP="003C230F">
            <w:pPr>
              <w:ind w:left="0" w:right="0"/>
            </w:pPr>
            <w:r>
              <w:t>Sepal Width</w:t>
            </w:r>
          </w:p>
        </w:tc>
        <w:tc>
          <w:tcPr>
            <w:tcW w:w="1586" w:type="dxa"/>
          </w:tcPr>
          <w:p w14:paraId="68DA1AB0" w14:textId="6A548C8E" w:rsidR="00535AD0" w:rsidRDefault="003C230F" w:rsidP="003C230F">
            <w:pPr>
              <w:ind w:left="0" w:right="0"/>
            </w:pPr>
            <w:r>
              <w:t>Petal Length</w:t>
            </w:r>
          </w:p>
        </w:tc>
        <w:tc>
          <w:tcPr>
            <w:tcW w:w="1586" w:type="dxa"/>
          </w:tcPr>
          <w:p w14:paraId="123EC88D" w14:textId="28D4C182" w:rsidR="00535AD0" w:rsidRDefault="003C230F" w:rsidP="003C230F">
            <w:pPr>
              <w:ind w:left="0" w:right="0"/>
            </w:pPr>
            <w:r>
              <w:t>Petal Width</w:t>
            </w:r>
          </w:p>
        </w:tc>
        <w:tc>
          <w:tcPr>
            <w:tcW w:w="1586" w:type="dxa"/>
          </w:tcPr>
          <w:p w14:paraId="0DA0914F" w14:textId="0BBE6952" w:rsidR="00535AD0" w:rsidRDefault="003C230F" w:rsidP="003C230F">
            <w:pPr>
              <w:ind w:left="0" w:right="0"/>
            </w:pPr>
            <w:r>
              <w:t>Species</w:t>
            </w:r>
          </w:p>
        </w:tc>
      </w:tr>
      <w:tr w:rsidR="00535AD0" w14:paraId="635D6360" w14:textId="77777777" w:rsidTr="00535AD0">
        <w:tc>
          <w:tcPr>
            <w:tcW w:w="1585" w:type="dxa"/>
          </w:tcPr>
          <w:p w14:paraId="03175C5A" w14:textId="69F39984" w:rsidR="00535AD0" w:rsidRDefault="003C230F" w:rsidP="003C230F">
            <w:pPr>
              <w:ind w:left="0" w:right="0"/>
            </w:pPr>
            <w:r>
              <w:t>120</w:t>
            </w:r>
          </w:p>
        </w:tc>
        <w:tc>
          <w:tcPr>
            <w:tcW w:w="1585" w:type="dxa"/>
          </w:tcPr>
          <w:p w14:paraId="323EAADC" w14:textId="518E83D4" w:rsidR="00535AD0" w:rsidRDefault="003C230F" w:rsidP="003C230F">
            <w:pPr>
              <w:ind w:left="0" w:right="0"/>
            </w:pPr>
            <w:r>
              <w:t>115</w:t>
            </w:r>
          </w:p>
        </w:tc>
        <w:tc>
          <w:tcPr>
            <w:tcW w:w="1586" w:type="dxa"/>
          </w:tcPr>
          <w:p w14:paraId="292D7C50" w14:textId="0150E8C1" w:rsidR="00535AD0" w:rsidRDefault="003C230F" w:rsidP="003C230F">
            <w:pPr>
              <w:ind w:left="0" w:right="0"/>
            </w:pPr>
            <w:r>
              <w:t>110</w:t>
            </w:r>
          </w:p>
        </w:tc>
        <w:tc>
          <w:tcPr>
            <w:tcW w:w="1586" w:type="dxa"/>
          </w:tcPr>
          <w:p w14:paraId="5106D0FE" w14:textId="7BF6B55F" w:rsidR="00535AD0" w:rsidRDefault="003C230F" w:rsidP="003C230F">
            <w:pPr>
              <w:ind w:left="0" w:right="0"/>
            </w:pPr>
            <w:r>
              <w:t>115</w:t>
            </w:r>
          </w:p>
        </w:tc>
        <w:tc>
          <w:tcPr>
            <w:tcW w:w="1586" w:type="dxa"/>
          </w:tcPr>
          <w:p w14:paraId="0D8C8881" w14:textId="05D15164" w:rsidR="00535AD0" w:rsidRDefault="003C230F" w:rsidP="003C230F">
            <w:pPr>
              <w:ind w:left="0" w:right="0"/>
            </w:pPr>
            <w:r>
              <w:t>460</w:t>
            </w:r>
          </w:p>
        </w:tc>
      </w:tr>
    </w:tbl>
    <w:p w14:paraId="59DBB706" w14:textId="5D093985" w:rsidR="009C50F9" w:rsidRPr="009C50F9" w:rsidRDefault="009C50F9" w:rsidP="009C50F9">
      <w:pPr>
        <w:pStyle w:val="Caption"/>
        <w:spacing w:line="480" w:lineRule="auto"/>
        <w:rPr>
          <w:b w:val="0"/>
          <w:bCs w:val="0"/>
        </w:rPr>
      </w:pPr>
      <w:r>
        <w:tab/>
      </w:r>
      <w:bookmarkStart w:id="131" w:name="_Toc171913454"/>
      <w:r w:rsidRPr="009C50F9">
        <w:rPr>
          <w:b w:val="0"/>
          <w:bCs w:val="0"/>
        </w:rPr>
        <w:t xml:space="preserve">Tabel </w:t>
      </w:r>
      <w:r w:rsidRPr="009C50F9">
        <w:rPr>
          <w:b w:val="0"/>
          <w:bCs w:val="0"/>
        </w:rPr>
        <w:fldChar w:fldCharType="begin"/>
      </w:r>
      <w:r w:rsidRPr="009C50F9">
        <w:rPr>
          <w:b w:val="0"/>
          <w:bCs w:val="0"/>
        </w:rPr>
        <w:instrText xml:space="preserve"> SEQ Tabel \* ARABIC </w:instrText>
      </w:r>
      <w:r w:rsidRPr="009C50F9">
        <w:rPr>
          <w:b w:val="0"/>
          <w:bCs w:val="0"/>
        </w:rPr>
        <w:fldChar w:fldCharType="separate"/>
      </w:r>
      <w:r w:rsidRPr="009C50F9">
        <w:rPr>
          <w:b w:val="0"/>
          <w:bCs w:val="0"/>
          <w:noProof/>
        </w:rPr>
        <w:t>3</w:t>
      </w:r>
      <w:r w:rsidRPr="009C50F9">
        <w:rPr>
          <w:b w:val="0"/>
          <w:bCs w:val="0"/>
        </w:rPr>
        <w:fldChar w:fldCharType="end"/>
      </w:r>
      <w:r w:rsidRPr="009C50F9">
        <w:rPr>
          <w:b w:val="0"/>
          <w:bCs w:val="0"/>
        </w:rPr>
        <w:t xml:space="preserve">. </w:t>
      </w:r>
      <w:proofErr w:type="spellStart"/>
      <w:r w:rsidRPr="009C50F9">
        <w:rPr>
          <w:b w:val="0"/>
          <w:bCs w:val="0"/>
        </w:rPr>
        <w:t>Jumlah</w:t>
      </w:r>
      <w:proofErr w:type="spellEnd"/>
      <w:r w:rsidRPr="009C50F9">
        <w:rPr>
          <w:b w:val="0"/>
          <w:bCs w:val="0"/>
        </w:rPr>
        <w:t xml:space="preserve"> Dataset Bunga Iris</w:t>
      </w:r>
      <w:bookmarkEnd w:id="131"/>
    </w:p>
    <w:p w14:paraId="0CC9930D" w14:textId="20FDAE4E" w:rsidR="003C230F" w:rsidRDefault="003C230F" w:rsidP="009C50F9">
      <w:pPr>
        <w:ind w:left="0" w:right="0" w:firstLine="360"/>
        <w:jc w:val="both"/>
      </w:pPr>
      <w:proofErr w:type="spellStart"/>
      <w:r>
        <w:t>Berikut</w:t>
      </w:r>
      <w:proofErr w:type="spellEnd"/>
      <w:r>
        <w:t xml:space="preserve"> </w:t>
      </w:r>
      <w:proofErr w:type="spellStart"/>
      <w:r>
        <w:t>Jarajaran</w:t>
      </w:r>
      <w:proofErr w:type="spellEnd"/>
      <w:r>
        <w:t xml:space="preserve"> </w:t>
      </w:r>
      <w:proofErr w:type="spellStart"/>
      <w:r>
        <w:t>lebih</w:t>
      </w:r>
      <w:proofErr w:type="spellEnd"/>
      <w:r>
        <w:t xml:space="preserve"> </w:t>
      </w:r>
      <w:proofErr w:type="spellStart"/>
      <w:r>
        <w:t>lengkap</w:t>
      </w:r>
      <w:proofErr w:type="spellEnd"/>
      <w:r>
        <w:t xml:space="preserve"> </w:t>
      </w:r>
      <w:proofErr w:type="spellStart"/>
      <w:r>
        <w:t>dari</w:t>
      </w:r>
      <w:proofErr w:type="spellEnd"/>
      <w:r>
        <w:t xml:space="preserve"> Dataset Bunga Iris:</w:t>
      </w:r>
    </w:p>
    <w:p w14:paraId="7000F3C0" w14:textId="77777777" w:rsidR="005146A3" w:rsidRDefault="00000000" w:rsidP="003C230F">
      <w:pPr>
        <w:ind w:left="0" w:right="0" w:firstLine="360"/>
        <w:jc w:val="both"/>
      </w:pPr>
      <w:r>
        <w:t>| Sepal Length | Sepal Width | Petal Length | Petal Width | Species        |</w:t>
      </w:r>
    </w:p>
    <w:p w14:paraId="6F93F8B8" w14:textId="77777777" w:rsidR="005146A3" w:rsidRDefault="00000000">
      <w:pPr>
        <w:ind w:left="0" w:right="0" w:firstLine="360"/>
        <w:jc w:val="both"/>
      </w:pPr>
      <w:r>
        <w:t>|-----------------|-----------------|-----------------|--------------- |----------------|</w:t>
      </w:r>
    </w:p>
    <w:p w14:paraId="1AB9A14F" w14:textId="77777777" w:rsidR="005146A3" w:rsidRDefault="00000000">
      <w:pPr>
        <w:ind w:left="0" w:right="0" w:firstLine="360"/>
        <w:jc w:val="both"/>
      </w:pPr>
      <w:r>
        <w:t>| 5.1                 | 3.5                | 1.4                 | 0.2              | Iris-</w:t>
      </w:r>
      <w:proofErr w:type="spellStart"/>
      <w:r>
        <w:t>setosa</w:t>
      </w:r>
      <w:proofErr w:type="spellEnd"/>
      <w:r>
        <w:t xml:space="preserve">    |</w:t>
      </w:r>
    </w:p>
    <w:p w14:paraId="5E6E0DEB" w14:textId="77777777" w:rsidR="005146A3" w:rsidRDefault="00000000">
      <w:pPr>
        <w:ind w:left="0" w:right="0" w:firstLine="360"/>
        <w:jc w:val="both"/>
      </w:pPr>
      <w:r>
        <w:t>| 4.9                 | 3.0                | 1.4                 | 0.2              | Iris-</w:t>
      </w:r>
      <w:proofErr w:type="spellStart"/>
      <w:r>
        <w:t>setosa</w:t>
      </w:r>
      <w:proofErr w:type="spellEnd"/>
      <w:r>
        <w:t xml:space="preserve">    |</w:t>
      </w:r>
    </w:p>
    <w:p w14:paraId="3F18CF61" w14:textId="77777777" w:rsidR="005146A3" w:rsidRDefault="00000000">
      <w:pPr>
        <w:ind w:left="0" w:right="0" w:firstLine="360"/>
        <w:jc w:val="both"/>
      </w:pPr>
      <w:r>
        <w:t>| 4.7                 | 3.2                | 1.3                 | 0.2              | Iris-</w:t>
      </w:r>
      <w:proofErr w:type="spellStart"/>
      <w:r>
        <w:t>setosa</w:t>
      </w:r>
      <w:proofErr w:type="spellEnd"/>
      <w:r>
        <w:t xml:space="preserve">    |</w:t>
      </w:r>
    </w:p>
    <w:p w14:paraId="05B6FCA6" w14:textId="0273BFFD" w:rsidR="005146A3" w:rsidRDefault="00000000" w:rsidP="003C230F">
      <w:pPr>
        <w:ind w:left="0" w:right="0" w:firstLine="360"/>
        <w:jc w:val="both"/>
      </w:pPr>
      <w:r>
        <w:lastRenderedPageBreak/>
        <w:t>| 4.6                 | 3.1                | 1.5                 | 0.2               | Iris-</w:t>
      </w:r>
      <w:proofErr w:type="spellStart"/>
      <w:r>
        <w:t>setosa</w:t>
      </w:r>
      <w:proofErr w:type="spellEnd"/>
      <w:r>
        <w:t xml:space="preserve">    |</w:t>
      </w:r>
    </w:p>
    <w:p w14:paraId="58072B3E" w14:textId="77777777" w:rsidR="005146A3" w:rsidRDefault="00000000">
      <w:pPr>
        <w:tabs>
          <w:tab w:val="left" w:pos="1701"/>
        </w:tabs>
        <w:ind w:left="0" w:right="0" w:firstLine="360"/>
        <w:jc w:val="both"/>
      </w:pPr>
      <w:r>
        <w:t>| 5.0                 | 3.6                | 1.4                 | 0.2               | Iris-</w:t>
      </w:r>
      <w:proofErr w:type="spellStart"/>
      <w:r>
        <w:t>setosa</w:t>
      </w:r>
      <w:proofErr w:type="spellEnd"/>
      <w:r>
        <w:t xml:space="preserve">    |</w:t>
      </w:r>
    </w:p>
    <w:p w14:paraId="2612D98B" w14:textId="77777777" w:rsidR="005146A3" w:rsidRDefault="00000000">
      <w:pPr>
        <w:ind w:left="0" w:right="0" w:firstLine="360"/>
        <w:jc w:val="both"/>
      </w:pPr>
      <w:r>
        <w:t>| 5.4                 | 3.9                | 1.7                 | 0.4               | Iris-</w:t>
      </w:r>
      <w:proofErr w:type="spellStart"/>
      <w:r>
        <w:t>setosa</w:t>
      </w:r>
      <w:proofErr w:type="spellEnd"/>
      <w:r>
        <w:t xml:space="preserve">    |</w:t>
      </w:r>
    </w:p>
    <w:p w14:paraId="3C30722D" w14:textId="77777777" w:rsidR="005146A3" w:rsidRDefault="00000000">
      <w:pPr>
        <w:ind w:left="0" w:right="0" w:firstLine="360"/>
        <w:jc w:val="both"/>
      </w:pPr>
      <w:r>
        <w:t>| 4.6                 | 3.4                | 1.4                 | 0.3                | Iris-</w:t>
      </w:r>
      <w:proofErr w:type="spellStart"/>
      <w:r>
        <w:t>setosa</w:t>
      </w:r>
      <w:proofErr w:type="spellEnd"/>
      <w:r>
        <w:t xml:space="preserve">    |</w:t>
      </w:r>
    </w:p>
    <w:p w14:paraId="29990988" w14:textId="77777777" w:rsidR="005146A3" w:rsidRDefault="00000000">
      <w:pPr>
        <w:ind w:left="0" w:right="0" w:firstLine="360"/>
        <w:jc w:val="both"/>
      </w:pPr>
      <w:r>
        <w:t>| 5.0                 | 3.4                | 1.5                 | 0.2                | Iris-</w:t>
      </w:r>
      <w:proofErr w:type="spellStart"/>
      <w:r>
        <w:t>setosa</w:t>
      </w:r>
      <w:proofErr w:type="spellEnd"/>
      <w:r>
        <w:t xml:space="preserve">    |</w:t>
      </w:r>
    </w:p>
    <w:p w14:paraId="6F0F706F" w14:textId="77777777" w:rsidR="005146A3" w:rsidRDefault="00000000">
      <w:pPr>
        <w:ind w:left="0" w:right="0" w:firstLine="360"/>
        <w:jc w:val="both"/>
      </w:pPr>
      <w:r>
        <w:t>| 4.4                 | 2.9                | 1.4                 | 0.2                | Iris-</w:t>
      </w:r>
      <w:proofErr w:type="spellStart"/>
      <w:r>
        <w:t>setosa</w:t>
      </w:r>
      <w:proofErr w:type="spellEnd"/>
      <w:r>
        <w:t xml:space="preserve">    |</w:t>
      </w:r>
    </w:p>
    <w:p w14:paraId="3E593DD9" w14:textId="77777777" w:rsidR="005146A3" w:rsidRDefault="00000000">
      <w:pPr>
        <w:ind w:left="0" w:right="0" w:firstLine="360"/>
        <w:jc w:val="both"/>
      </w:pPr>
      <w:r>
        <w:t>| 4.9                 | 3.1                | 1.5                 | 0.1                 | Iris-</w:t>
      </w:r>
      <w:proofErr w:type="spellStart"/>
      <w:r>
        <w:t>setosa</w:t>
      </w:r>
      <w:proofErr w:type="spellEnd"/>
      <w:r>
        <w:t xml:space="preserve">    |</w:t>
      </w:r>
    </w:p>
    <w:p w14:paraId="00A67A7D" w14:textId="77777777" w:rsidR="005146A3" w:rsidRDefault="00000000">
      <w:pPr>
        <w:ind w:left="0" w:right="0" w:firstLine="360"/>
        <w:jc w:val="both"/>
      </w:pPr>
      <w:r>
        <w:t>| 5.4                 | 3.7                 | 1.5                | 0.2                 | Iris-</w:t>
      </w:r>
      <w:proofErr w:type="spellStart"/>
      <w:r>
        <w:t>setosa</w:t>
      </w:r>
      <w:proofErr w:type="spellEnd"/>
      <w:r>
        <w:t xml:space="preserve">    |</w:t>
      </w:r>
    </w:p>
    <w:p w14:paraId="0DB5B9EC" w14:textId="77777777" w:rsidR="005146A3" w:rsidRDefault="00000000">
      <w:pPr>
        <w:ind w:left="0" w:right="0" w:firstLine="360"/>
        <w:jc w:val="both"/>
      </w:pPr>
      <w:r>
        <w:t>| 4.8                 | 3.4                 | 1.6                | 0.2                 | Iris-</w:t>
      </w:r>
      <w:proofErr w:type="spellStart"/>
      <w:r>
        <w:t>setosa</w:t>
      </w:r>
      <w:proofErr w:type="spellEnd"/>
      <w:r>
        <w:t xml:space="preserve">    |</w:t>
      </w:r>
    </w:p>
    <w:p w14:paraId="0FAA422B" w14:textId="77777777" w:rsidR="005146A3" w:rsidRDefault="00000000">
      <w:pPr>
        <w:ind w:left="0" w:right="0" w:firstLine="360"/>
        <w:jc w:val="both"/>
      </w:pPr>
      <w:r>
        <w:t>| 4.8                 | 3.0                 | 1.4                | 0.1                 | Iris-</w:t>
      </w:r>
      <w:proofErr w:type="spellStart"/>
      <w:r>
        <w:t>setosa</w:t>
      </w:r>
      <w:proofErr w:type="spellEnd"/>
      <w:r>
        <w:t xml:space="preserve">    |</w:t>
      </w:r>
    </w:p>
    <w:p w14:paraId="11B929C7" w14:textId="77777777" w:rsidR="005146A3" w:rsidRDefault="00000000">
      <w:pPr>
        <w:ind w:left="0" w:right="0" w:firstLine="360"/>
        <w:jc w:val="both"/>
      </w:pPr>
      <w:r>
        <w:t>| 4.3                 | 3.0                 | 1.1                | 0.1                 | Iris-</w:t>
      </w:r>
      <w:proofErr w:type="spellStart"/>
      <w:r>
        <w:t>setosa</w:t>
      </w:r>
      <w:proofErr w:type="spellEnd"/>
      <w:r>
        <w:t xml:space="preserve">    |</w:t>
      </w:r>
    </w:p>
    <w:p w14:paraId="07847154" w14:textId="77777777" w:rsidR="005146A3" w:rsidRDefault="00000000">
      <w:pPr>
        <w:ind w:left="0" w:right="0" w:firstLine="360"/>
        <w:jc w:val="both"/>
      </w:pPr>
      <w:r>
        <w:t>| 5.8                 | 4.0                 | 1.2                | 0.2                  | Iris-</w:t>
      </w:r>
      <w:proofErr w:type="spellStart"/>
      <w:r>
        <w:t>setosa</w:t>
      </w:r>
      <w:proofErr w:type="spellEnd"/>
      <w:r>
        <w:t xml:space="preserve">    |</w:t>
      </w:r>
    </w:p>
    <w:p w14:paraId="7EFC5DEB" w14:textId="77777777" w:rsidR="005146A3" w:rsidRDefault="00000000">
      <w:pPr>
        <w:ind w:left="0" w:right="0" w:firstLine="360"/>
        <w:jc w:val="both"/>
      </w:pPr>
      <w:r>
        <w:t>| 5.7                 | 4.4                 | 1.5                | 0.4                  | Iris-</w:t>
      </w:r>
      <w:proofErr w:type="spellStart"/>
      <w:r>
        <w:t>setosa</w:t>
      </w:r>
      <w:proofErr w:type="spellEnd"/>
      <w:r>
        <w:t xml:space="preserve">    |</w:t>
      </w:r>
    </w:p>
    <w:p w14:paraId="32AC03FC" w14:textId="77777777" w:rsidR="005146A3" w:rsidRDefault="00000000">
      <w:pPr>
        <w:ind w:left="0" w:right="0" w:firstLine="360"/>
        <w:jc w:val="both"/>
      </w:pPr>
      <w:r>
        <w:t>| 5.4                 | 3.9                 | 1.3                | 0.4                  | Iris-</w:t>
      </w:r>
      <w:proofErr w:type="spellStart"/>
      <w:r>
        <w:t>setosa</w:t>
      </w:r>
      <w:proofErr w:type="spellEnd"/>
      <w:r>
        <w:t xml:space="preserve">    |</w:t>
      </w:r>
    </w:p>
    <w:p w14:paraId="0C21A34E" w14:textId="77777777" w:rsidR="005146A3" w:rsidRDefault="00000000">
      <w:pPr>
        <w:ind w:left="0" w:right="0" w:firstLine="360"/>
        <w:jc w:val="both"/>
      </w:pPr>
      <w:r>
        <w:t>| 5.1                 | 3.5                 | 1.4                | 0.3                  | Iris-</w:t>
      </w:r>
      <w:proofErr w:type="spellStart"/>
      <w:r>
        <w:t>setosa</w:t>
      </w:r>
      <w:proofErr w:type="spellEnd"/>
      <w:r>
        <w:t xml:space="preserve">    |</w:t>
      </w:r>
    </w:p>
    <w:p w14:paraId="0182A921" w14:textId="77777777" w:rsidR="005146A3" w:rsidRDefault="00000000">
      <w:pPr>
        <w:ind w:left="0" w:right="0" w:firstLine="360"/>
        <w:jc w:val="both"/>
      </w:pPr>
      <w:r>
        <w:t>| 5.7                 | 3.8                 | 1.7                | 0.3                  | Iris-</w:t>
      </w:r>
      <w:proofErr w:type="spellStart"/>
      <w:r>
        <w:t>setosa</w:t>
      </w:r>
      <w:proofErr w:type="spellEnd"/>
      <w:r>
        <w:t xml:space="preserve">    |</w:t>
      </w:r>
    </w:p>
    <w:p w14:paraId="0C9EF689" w14:textId="77777777" w:rsidR="005146A3" w:rsidRDefault="00000000">
      <w:pPr>
        <w:ind w:left="0" w:right="0" w:firstLine="360"/>
        <w:jc w:val="both"/>
      </w:pPr>
      <w:r>
        <w:t>| 5.1                 | 3.8                 | 1.5                | 0.3                  | Iris-</w:t>
      </w:r>
      <w:proofErr w:type="spellStart"/>
      <w:r>
        <w:t>setosa</w:t>
      </w:r>
      <w:proofErr w:type="spellEnd"/>
      <w:r>
        <w:t xml:space="preserve">    |</w:t>
      </w:r>
    </w:p>
    <w:p w14:paraId="4964AB4E" w14:textId="77777777" w:rsidR="005146A3" w:rsidRDefault="00000000">
      <w:pPr>
        <w:ind w:left="0" w:right="0" w:firstLine="360"/>
        <w:jc w:val="both"/>
      </w:pPr>
      <w:r>
        <w:t>| 5.4                 | 3.4                 | 1.7                | 0.2                  | Iris-</w:t>
      </w:r>
      <w:proofErr w:type="spellStart"/>
      <w:r>
        <w:t>setosa</w:t>
      </w:r>
      <w:proofErr w:type="spellEnd"/>
      <w:r>
        <w:t xml:space="preserve">    |</w:t>
      </w:r>
    </w:p>
    <w:p w14:paraId="360CA3E5" w14:textId="77777777" w:rsidR="005146A3" w:rsidRDefault="00000000">
      <w:pPr>
        <w:ind w:left="0" w:right="0" w:firstLine="360"/>
        <w:jc w:val="both"/>
      </w:pPr>
      <w:r>
        <w:t>| 5.1                 | 3.7                 | 1.5                | 0.4                   | Iris-</w:t>
      </w:r>
      <w:proofErr w:type="spellStart"/>
      <w:r>
        <w:t>setosa</w:t>
      </w:r>
      <w:proofErr w:type="spellEnd"/>
      <w:r>
        <w:t xml:space="preserve">    |</w:t>
      </w:r>
    </w:p>
    <w:p w14:paraId="1DF84E2D" w14:textId="77777777" w:rsidR="005146A3" w:rsidRDefault="00000000">
      <w:pPr>
        <w:ind w:left="0" w:right="0" w:firstLine="360"/>
        <w:jc w:val="both"/>
      </w:pPr>
      <w:r>
        <w:t>| 4.6                 | 3.6                 | 1.0                | 0.2                   | Iris-</w:t>
      </w:r>
      <w:proofErr w:type="spellStart"/>
      <w:r>
        <w:t>setosa</w:t>
      </w:r>
      <w:proofErr w:type="spellEnd"/>
      <w:r>
        <w:t xml:space="preserve">    |</w:t>
      </w:r>
    </w:p>
    <w:p w14:paraId="59DBE0D9" w14:textId="77777777" w:rsidR="005146A3" w:rsidRDefault="00000000">
      <w:pPr>
        <w:ind w:left="0" w:right="0" w:firstLine="360"/>
        <w:jc w:val="both"/>
      </w:pPr>
      <w:r>
        <w:t>| 5.1                 | 3.3                 | 1.7                | 0.5                   | Iris-</w:t>
      </w:r>
      <w:proofErr w:type="spellStart"/>
      <w:r>
        <w:t>setosa</w:t>
      </w:r>
      <w:proofErr w:type="spellEnd"/>
      <w:r>
        <w:t xml:space="preserve">    |</w:t>
      </w:r>
    </w:p>
    <w:p w14:paraId="634DD021" w14:textId="77777777" w:rsidR="005146A3" w:rsidRDefault="00000000">
      <w:pPr>
        <w:ind w:left="0" w:right="0" w:firstLine="360"/>
        <w:jc w:val="both"/>
      </w:pPr>
      <w:r>
        <w:t>| 4.8                 | 3.4                 | 1.9                | 0.2                   | Iris-</w:t>
      </w:r>
      <w:proofErr w:type="spellStart"/>
      <w:r>
        <w:t>setosa</w:t>
      </w:r>
      <w:proofErr w:type="spellEnd"/>
      <w:r>
        <w:t xml:space="preserve">    |</w:t>
      </w:r>
    </w:p>
    <w:p w14:paraId="3B366006" w14:textId="77777777" w:rsidR="005146A3" w:rsidRDefault="00000000">
      <w:pPr>
        <w:ind w:left="0" w:right="0" w:firstLine="360"/>
        <w:jc w:val="both"/>
      </w:pPr>
      <w:r>
        <w:t>| 5.0                 | 3.0                 | 1.6                | 0.2                   | Iris-</w:t>
      </w:r>
      <w:proofErr w:type="spellStart"/>
      <w:r>
        <w:t>setosa</w:t>
      </w:r>
      <w:proofErr w:type="spellEnd"/>
      <w:r>
        <w:t xml:space="preserve">    |</w:t>
      </w:r>
    </w:p>
    <w:p w14:paraId="19150D67" w14:textId="77777777" w:rsidR="003C230F" w:rsidRDefault="003C230F">
      <w:pPr>
        <w:ind w:left="0" w:right="0" w:firstLine="360"/>
        <w:jc w:val="both"/>
      </w:pPr>
    </w:p>
    <w:p w14:paraId="300E9E72" w14:textId="6844238F" w:rsidR="005146A3" w:rsidRDefault="00000000">
      <w:pPr>
        <w:ind w:left="0" w:right="0" w:firstLine="360"/>
        <w:jc w:val="both"/>
      </w:pPr>
      <w:r>
        <w:lastRenderedPageBreak/>
        <w:t>| Sepal Length | Sepal Width | Petal Length | Petal Width | Species        |</w:t>
      </w:r>
    </w:p>
    <w:p w14:paraId="3BE15434" w14:textId="77777777" w:rsidR="005146A3" w:rsidRDefault="00000000">
      <w:pPr>
        <w:ind w:left="0" w:right="0" w:firstLine="360"/>
        <w:jc w:val="both"/>
      </w:pPr>
      <w:r>
        <w:t>|-----------------|-----------------|-----------------|--------------- |----------------|</w:t>
      </w:r>
    </w:p>
    <w:p w14:paraId="4E683218" w14:textId="77777777" w:rsidR="005146A3" w:rsidRDefault="00000000">
      <w:pPr>
        <w:ind w:left="0" w:right="0" w:firstLine="360"/>
        <w:jc w:val="both"/>
      </w:pPr>
      <w:r>
        <w:t>| 5.0                 | 3.4                 | 1.6                | 0.4               | Iris-</w:t>
      </w:r>
      <w:proofErr w:type="spellStart"/>
      <w:r>
        <w:t>setosa</w:t>
      </w:r>
      <w:proofErr w:type="spellEnd"/>
      <w:r>
        <w:t xml:space="preserve">    |</w:t>
      </w:r>
    </w:p>
    <w:p w14:paraId="0E56AF71" w14:textId="77777777" w:rsidR="005146A3" w:rsidRDefault="00000000">
      <w:pPr>
        <w:ind w:left="0" w:right="0" w:firstLine="360"/>
        <w:jc w:val="both"/>
      </w:pPr>
      <w:r>
        <w:t>| 5.2                 | 3.5                 | 1.5                | 0.2                | Iris-</w:t>
      </w:r>
      <w:proofErr w:type="spellStart"/>
      <w:r>
        <w:t>setosa</w:t>
      </w:r>
      <w:proofErr w:type="spellEnd"/>
      <w:r>
        <w:t xml:space="preserve">    |</w:t>
      </w:r>
    </w:p>
    <w:p w14:paraId="2E954B08" w14:textId="77777777" w:rsidR="005146A3" w:rsidRDefault="00000000">
      <w:pPr>
        <w:ind w:left="0" w:right="0" w:firstLine="360"/>
        <w:jc w:val="both"/>
      </w:pPr>
      <w:r>
        <w:t>| 5.2                 | 3.4                 | 1.4                | 0.2                | Iris-</w:t>
      </w:r>
      <w:proofErr w:type="spellStart"/>
      <w:r>
        <w:t>setosa</w:t>
      </w:r>
      <w:proofErr w:type="spellEnd"/>
      <w:r>
        <w:t xml:space="preserve">    |</w:t>
      </w:r>
    </w:p>
    <w:p w14:paraId="306C4899" w14:textId="77777777" w:rsidR="005146A3" w:rsidRDefault="00000000">
      <w:pPr>
        <w:ind w:left="0" w:right="0" w:firstLine="360"/>
        <w:jc w:val="both"/>
      </w:pPr>
      <w:r>
        <w:t>| 4.7                 | 3.2                 | 1.6                | 0.2                | Iris-</w:t>
      </w:r>
      <w:proofErr w:type="spellStart"/>
      <w:r>
        <w:t>setosa</w:t>
      </w:r>
      <w:proofErr w:type="spellEnd"/>
      <w:r>
        <w:t xml:space="preserve">    |</w:t>
      </w:r>
    </w:p>
    <w:p w14:paraId="4529F57E" w14:textId="77777777" w:rsidR="005146A3" w:rsidRDefault="00000000">
      <w:pPr>
        <w:ind w:left="0" w:right="0" w:firstLine="360"/>
        <w:jc w:val="both"/>
      </w:pPr>
      <w:r>
        <w:t>| 4.8                 | 3.1                 | 1.6                | 0.2                | Iris-</w:t>
      </w:r>
      <w:proofErr w:type="spellStart"/>
      <w:r>
        <w:t>setosa</w:t>
      </w:r>
      <w:proofErr w:type="spellEnd"/>
      <w:r>
        <w:t xml:space="preserve">    |</w:t>
      </w:r>
    </w:p>
    <w:p w14:paraId="75BBA96E" w14:textId="77777777" w:rsidR="005146A3" w:rsidRDefault="00000000">
      <w:pPr>
        <w:ind w:left="0" w:right="0" w:firstLine="360"/>
        <w:jc w:val="both"/>
      </w:pPr>
      <w:r>
        <w:t>| 5.4                 | 3.4                 | 1.5                | 0.4                | Iris-</w:t>
      </w:r>
      <w:proofErr w:type="spellStart"/>
      <w:r>
        <w:t>setosa</w:t>
      </w:r>
      <w:proofErr w:type="spellEnd"/>
      <w:r>
        <w:t xml:space="preserve">    |</w:t>
      </w:r>
    </w:p>
    <w:p w14:paraId="3B5FC5D1" w14:textId="77777777" w:rsidR="005146A3" w:rsidRDefault="00000000">
      <w:pPr>
        <w:ind w:left="0" w:right="0" w:firstLine="360"/>
        <w:jc w:val="both"/>
      </w:pPr>
      <w:r>
        <w:t>| 5.2                 | 4.1                 | 1.5                | 0.1                | Iris-</w:t>
      </w:r>
      <w:proofErr w:type="spellStart"/>
      <w:r>
        <w:t>setosa</w:t>
      </w:r>
      <w:proofErr w:type="spellEnd"/>
      <w:r>
        <w:t xml:space="preserve">    |</w:t>
      </w:r>
    </w:p>
    <w:p w14:paraId="6434A948" w14:textId="77777777" w:rsidR="005146A3" w:rsidRDefault="00000000">
      <w:pPr>
        <w:ind w:left="0" w:right="0" w:firstLine="360"/>
        <w:jc w:val="both"/>
      </w:pPr>
      <w:r>
        <w:t>| 5.5                 | 4.2                 | 1.4                | 0.2                | Iris-</w:t>
      </w:r>
      <w:proofErr w:type="spellStart"/>
      <w:r>
        <w:t>setosa</w:t>
      </w:r>
      <w:proofErr w:type="spellEnd"/>
      <w:r>
        <w:t xml:space="preserve">    |</w:t>
      </w:r>
    </w:p>
    <w:p w14:paraId="534F1E80" w14:textId="77777777" w:rsidR="005146A3" w:rsidRDefault="00000000">
      <w:pPr>
        <w:ind w:left="0" w:right="0" w:firstLine="360"/>
        <w:jc w:val="both"/>
      </w:pPr>
      <w:r>
        <w:t>| 4.9                 | 3.1                 | 1.5                | 0.2                | Iris-</w:t>
      </w:r>
      <w:proofErr w:type="spellStart"/>
      <w:r>
        <w:t>setosa</w:t>
      </w:r>
      <w:proofErr w:type="spellEnd"/>
      <w:r>
        <w:t xml:space="preserve">    |</w:t>
      </w:r>
    </w:p>
    <w:p w14:paraId="1D51EB32" w14:textId="77777777" w:rsidR="005146A3" w:rsidRDefault="00000000">
      <w:pPr>
        <w:ind w:left="0" w:right="0" w:firstLine="360"/>
        <w:jc w:val="both"/>
      </w:pPr>
      <w:r>
        <w:t>| 5.0                 | 3.2                 | 1.2                | 0.2                | Iris-</w:t>
      </w:r>
      <w:proofErr w:type="spellStart"/>
      <w:r>
        <w:t>setosa</w:t>
      </w:r>
      <w:proofErr w:type="spellEnd"/>
      <w:r>
        <w:t xml:space="preserve">    |</w:t>
      </w:r>
    </w:p>
    <w:p w14:paraId="6AB896B5" w14:textId="77777777" w:rsidR="005146A3" w:rsidRDefault="00000000">
      <w:pPr>
        <w:ind w:left="0" w:right="0" w:firstLine="360"/>
        <w:jc w:val="both"/>
      </w:pPr>
      <w:r>
        <w:t>| 5.5                 | 3.5                 | 1.3                | 0.2                | Iris-</w:t>
      </w:r>
      <w:proofErr w:type="spellStart"/>
      <w:r>
        <w:t>setosa</w:t>
      </w:r>
      <w:proofErr w:type="spellEnd"/>
      <w:r>
        <w:t xml:space="preserve">    |</w:t>
      </w:r>
    </w:p>
    <w:p w14:paraId="467A8AC6" w14:textId="77777777" w:rsidR="005146A3" w:rsidRDefault="00000000">
      <w:pPr>
        <w:ind w:left="0" w:right="0" w:firstLine="360"/>
        <w:jc w:val="both"/>
      </w:pPr>
      <w:r>
        <w:t>| 4.9                 | 3.6                 | 1.4                 | 0.1               | Iris-</w:t>
      </w:r>
      <w:proofErr w:type="spellStart"/>
      <w:r>
        <w:t>setosa</w:t>
      </w:r>
      <w:proofErr w:type="spellEnd"/>
      <w:r>
        <w:t xml:space="preserve">    |</w:t>
      </w:r>
    </w:p>
    <w:p w14:paraId="662AB2C8" w14:textId="77777777" w:rsidR="005146A3" w:rsidRDefault="00000000">
      <w:pPr>
        <w:ind w:left="0" w:right="0" w:firstLine="360"/>
        <w:jc w:val="both"/>
      </w:pPr>
      <w:r>
        <w:t>| 4.4                 | 3.0                 | 1.3                 | 0.2               | Iris-</w:t>
      </w:r>
      <w:proofErr w:type="spellStart"/>
      <w:r>
        <w:t>setosa</w:t>
      </w:r>
      <w:proofErr w:type="spellEnd"/>
      <w:r>
        <w:t xml:space="preserve">    |</w:t>
      </w:r>
    </w:p>
    <w:p w14:paraId="0F198F3B" w14:textId="77777777" w:rsidR="005146A3" w:rsidRDefault="00000000">
      <w:pPr>
        <w:ind w:left="0" w:right="0" w:firstLine="360"/>
        <w:jc w:val="both"/>
      </w:pPr>
      <w:r>
        <w:t>| 5.1                 | 3.4                 | 1.5                 | 0.2               | Iris-</w:t>
      </w:r>
      <w:proofErr w:type="spellStart"/>
      <w:r>
        <w:t>setosa</w:t>
      </w:r>
      <w:proofErr w:type="spellEnd"/>
      <w:r>
        <w:t xml:space="preserve">    |</w:t>
      </w:r>
    </w:p>
    <w:p w14:paraId="6298857A" w14:textId="77777777" w:rsidR="005146A3" w:rsidRDefault="00000000">
      <w:pPr>
        <w:ind w:left="0" w:right="0" w:firstLine="360"/>
        <w:jc w:val="both"/>
      </w:pPr>
      <w:r>
        <w:t>| 5.0                 | 3.5                 | 1.3                 | 0.3               | Iris-</w:t>
      </w:r>
      <w:proofErr w:type="spellStart"/>
      <w:r>
        <w:t>setosa</w:t>
      </w:r>
      <w:proofErr w:type="spellEnd"/>
      <w:r>
        <w:t xml:space="preserve">    |</w:t>
      </w:r>
    </w:p>
    <w:p w14:paraId="10457842" w14:textId="77777777" w:rsidR="005146A3" w:rsidRDefault="00000000">
      <w:pPr>
        <w:ind w:left="0" w:right="0" w:firstLine="360"/>
        <w:jc w:val="both"/>
      </w:pPr>
      <w:r>
        <w:t>| 4.5                 | 2.3                 | 1.3                 | 0.3               | Iris-</w:t>
      </w:r>
      <w:proofErr w:type="spellStart"/>
      <w:r>
        <w:t>setosa</w:t>
      </w:r>
      <w:proofErr w:type="spellEnd"/>
      <w:r>
        <w:t xml:space="preserve">    |</w:t>
      </w:r>
    </w:p>
    <w:p w14:paraId="542334C5" w14:textId="77777777" w:rsidR="005146A3" w:rsidRDefault="00000000">
      <w:pPr>
        <w:ind w:left="0" w:right="0" w:firstLine="360"/>
        <w:jc w:val="both"/>
      </w:pPr>
      <w:r>
        <w:t>| 4.4                 | 3.2                 | 1.3                 | 0.2               | Iris-</w:t>
      </w:r>
      <w:proofErr w:type="spellStart"/>
      <w:r>
        <w:t>setosa</w:t>
      </w:r>
      <w:proofErr w:type="spellEnd"/>
      <w:r>
        <w:t xml:space="preserve">    |</w:t>
      </w:r>
    </w:p>
    <w:p w14:paraId="65AC5DA1" w14:textId="77777777" w:rsidR="005146A3" w:rsidRDefault="00000000">
      <w:pPr>
        <w:ind w:left="0" w:right="0" w:firstLine="360"/>
        <w:jc w:val="both"/>
      </w:pPr>
      <w:r>
        <w:t>| 5.0                 | 3.5                 | 1.6                 | 0.6               | Iris-</w:t>
      </w:r>
      <w:proofErr w:type="spellStart"/>
      <w:r>
        <w:t>setosa</w:t>
      </w:r>
      <w:proofErr w:type="spellEnd"/>
      <w:r>
        <w:t xml:space="preserve">    |</w:t>
      </w:r>
    </w:p>
    <w:p w14:paraId="2090D131" w14:textId="77777777" w:rsidR="005146A3" w:rsidRDefault="00000000">
      <w:pPr>
        <w:ind w:left="0" w:right="0" w:firstLine="360"/>
        <w:jc w:val="both"/>
      </w:pPr>
      <w:r>
        <w:t>| 5.1                 | 3.8                 | 1.9                 | 0.4               | Iris-</w:t>
      </w:r>
      <w:proofErr w:type="spellStart"/>
      <w:r>
        <w:t>setosa</w:t>
      </w:r>
      <w:proofErr w:type="spellEnd"/>
      <w:r>
        <w:t xml:space="preserve">    |</w:t>
      </w:r>
    </w:p>
    <w:p w14:paraId="6EB60742" w14:textId="77777777" w:rsidR="005146A3" w:rsidRDefault="00000000">
      <w:pPr>
        <w:ind w:left="0" w:right="0" w:firstLine="360"/>
        <w:jc w:val="both"/>
      </w:pPr>
      <w:r>
        <w:t>| 4.8                 | 3.0                 | 1.4                 | 0.3                | Iris-</w:t>
      </w:r>
      <w:proofErr w:type="spellStart"/>
      <w:r>
        <w:t>setosa</w:t>
      </w:r>
      <w:proofErr w:type="spellEnd"/>
      <w:r>
        <w:t xml:space="preserve">    |</w:t>
      </w:r>
    </w:p>
    <w:p w14:paraId="58417399" w14:textId="77777777" w:rsidR="005146A3" w:rsidRDefault="00000000">
      <w:pPr>
        <w:ind w:left="0" w:right="0" w:firstLine="360"/>
        <w:jc w:val="both"/>
      </w:pPr>
      <w:r>
        <w:t>| 5.1                 | 3.8                 | 1.6                 | 0.2                | Iris-</w:t>
      </w:r>
      <w:proofErr w:type="spellStart"/>
      <w:r>
        <w:t>setosa</w:t>
      </w:r>
      <w:proofErr w:type="spellEnd"/>
      <w:r>
        <w:t xml:space="preserve">    |</w:t>
      </w:r>
    </w:p>
    <w:p w14:paraId="61FCA1E7" w14:textId="77777777" w:rsidR="005146A3" w:rsidRDefault="00000000">
      <w:pPr>
        <w:ind w:left="0" w:right="0" w:firstLine="360"/>
        <w:jc w:val="both"/>
      </w:pPr>
      <w:r>
        <w:t>| 4.6                 | 3.2                 | 1.4                 | 0.2                | Iris-</w:t>
      </w:r>
      <w:proofErr w:type="spellStart"/>
      <w:r>
        <w:t>setosa</w:t>
      </w:r>
      <w:proofErr w:type="spellEnd"/>
      <w:r>
        <w:t xml:space="preserve">    |</w:t>
      </w:r>
    </w:p>
    <w:p w14:paraId="33DBF548" w14:textId="77777777" w:rsidR="005146A3" w:rsidRDefault="00000000">
      <w:pPr>
        <w:ind w:left="0" w:right="0" w:firstLine="360"/>
        <w:jc w:val="both"/>
      </w:pPr>
      <w:r>
        <w:lastRenderedPageBreak/>
        <w:t>| Sepal Length | Sepal Width | Petal Length | Petal Width | Species        |</w:t>
      </w:r>
    </w:p>
    <w:p w14:paraId="185DA73F" w14:textId="77777777" w:rsidR="005146A3" w:rsidRDefault="00000000">
      <w:pPr>
        <w:ind w:left="0" w:right="0" w:firstLine="360"/>
        <w:jc w:val="both"/>
      </w:pPr>
      <w:r>
        <w:t>|-----------------|-----------------|-----------------|--------------- |----------------|</w:t>
      </w:r>
    </w:p>
    <w:p w14:paraId="5BE5D86D" w14:textId="77777777" w:rsidR="005146A3" w:rsidRDefault="00000000">
      <w:pPr>
        <w:ind w:left="0" w:right="0" w:firstLine="360"/>
        <w:jc w:val="both"/>
      </w:pPr>
      <w:r>
        <w:t>| 5.3                 | 3.7                | 1.5                 | 0.2               | Iris-</w:t>
      </w:r>
      <w:proofErr w:type="spellStart"/>
      <w:r>
        <w:t>setosa</w:t>
      </w:r>
      <w:proofErr w:type="spellEnd"/>
      <w:r>
        <w:t xml:space="preserve">    |</w:t>
      </w:r>
    </w:p>
    <w:p w14:paraId="1BACC4D0" w14:textId="77777777" w:rsidR="005146A3" w:rsidRDefault="00000000">
      <w:pPr>
        <w:ind w:left="0" w:right="0" w:firstLine="360"/>
        <w:jc w:val="both"/>
      </w:pPr>
      <w:r>
        <w:t>| 5.0                 | 3.3                | 1.4                 | 0.2               | Iris-</w:t>
      </w:r>
      <w:proofErr w:type="spellStart"/>
      <w:r>
        <w:t>setosa</w:t>
      </w:r>
      <w:proofErr w:type="spellEnd"/>
      <w:r>
        <w:t xml:space="preserve">    |</w:t>
      </w:r>
    </w:p>
    <w:p w14:paraId="4E0712AA" w14:textId="77777777" w:rsidR="005146A3" w:rsidRDefault="00000000">
      <w:pPr>
        <w:ind w:left="0" w:right="0" w:firstLine="360"/>
        <w:jc w:val="both"/>
      </w:pPr>
      <w:r>
        <w:t>| 7.0                 | 3.2                | 4.7                 | 1.4               | Iris-versicolor|</w:t>
      </w:r>
    </w:p>
    <w:p w14:paraId="0063D8F5" w14:textId="77777777" w:rsidR="005146A3" w:rsidRDefault="00000000">
      <w:pPr>
        <w:ind w:left="0" w:right="0" w:firstLine="360"/>
        <w:jc w:val="both"/>
      </w:pPr>
      <w:r>
        <w:t>| 6.4                 | 3.2                | 4.5                 | 1.5               | Iris-versicolor|</w:t>
      </w:r>
    </w:p>
    <w:p w14:paraId="1186D046" w14:textId="77777777" w:rsidR="005146A3" w:rsidRDefault="00000000">
      <w:pPr>
        <w:ind w:left="0" w:right="0" w:firstLine="360"/>
        <w:jc w:val="both"/>
      </w:pPr>
      <w:r>
        <w:t>| 6.9                 | 3.1                 | 4.9                | 1.5               | Iris-versicolor|</w:t>
      </w:r>
    </w:p>
    <w:p w14:paraId="7BF0D9C8" w14:textId="77777777" w:rsidR="005146A3" w:rsidRDefault="00000000">
      <w:pPr>
        <w:ind w:left="0" w:right="0" w:firstLine="360"/>
        <w:jc w:val="both"/>
      </w:pPr>
      <w:r>
        <w:t>| 5.5                 | 2.3                 | 4.0                | 1.3               | Iris-versicolor|</w:t>
      </w:r>
    </w:p>
    <w:p w14:paraId="61DFB962" w14:textId="77777777" w:rsidR="005146A3" w:rsidRDefault="00000000">
      <w:pPr>
        <w:ind w:left="0" w:right="0" w:firstLine="360"/>
        <w:jc w:val="both"/>
      </w:pPr>
      <w:r>
        <w:t>| 6.5                 | 2.8                 | 4.6                | 1.5                | Iris-versicolor|</w:t>
      </w:r>
    </w:p>
    <w:p w14:paraId="5ED7CE06" w14:textId="77777777" w:rsidR="005146A3" w:rsidRDefault="00000000">
      <w:pPr>
        <w:ind w:left="0" w:right="0" w:firstLine="360"/>
        <w:jc w:val="both"/>
      </w:pPr>
      <w:r>
        <w:t>| 5.7                 | 2.8                 | 4.5                | 1.3                | Iris-versicolor|</w:t>
      </w:r>
    </w:p>
    <w:p w14:paraId="1807ABD3" w14:textId="77777777" w:rsidR="005146A3" w:rsidRDefault="00000000">
      <w:pPr>
        <w:ind w:left="0" w:right="0" w:firstLine="360"/>
        <w:jc w:val="both"/>
      </w:pPr>
      <w:r>
        <w:t>| 6.3                 | 3.3                 | 4.7                | 1.6                | Iris-versicolor|</w:t>
      </w:r>
    </w:p>
    <w:p w14:paraId="795789DA" w14:textId="77777777" w:rsidR="005146A3" w:rsidRDefault="00000000">
      <w:pPr>
        <w:ind w:left="0" w:right="0" w:firstLine="360"/>
        <w:jc w:val="both"/>
      </w:pPr>
      <w:r>
        <w:t>| 4.9                 | 2.4                 | 3.3                | 1.0                | Iris-versicolor|</w:t>
      </w:r>
    </w:p>
    <w:p w14:paraId="2E5065FC" w14:textId="77777777" w:rsidR="005146A3" w:rsidRDefault="00000000">
      <w:pPr>
        <w:ind w:left="0" w:right="0" w:firstLine="360"/>
        <w:jc w:val="both"/>
      </w:pPr>
      <w:r>
        <w:t>| 6.6                 | 2.9                 | 4.6                | 1.3                | Iris-versicolor|</w:t>
      </w:r>
    </w:p>
    <w:p w14:paraId="5D653CB4" w14:textId="77777777" w:rsidR="005146A3" w:rsidRDefault="00000000">
      <w:pPr>
        <w:ind w:left="0" w:right="0" w:firstLine="360"/>
        <w:jc w:val="both"/>
      </w:pPr>
      <w:r>
        <w:t>| 5.2                  | 2.7                | 3.9                | 1.4                | Iris-versicolor|</w:t>
      </w:r>
    </w:p>
    <w:p w14:paraId="0FD69C29" w14:textId="77777777" w:rsidR="005146A3" w:rsidRDefault="00000000">
      <w:pPr>
        <w:ind w:left="0" w:right="0" w:firstLine="360"/>
        <w:jc w:val="both"/>
      </w:pPr>
      <w:r>
        <w:t>| 5.0                  | 2.0                | 3.5                | 1.0                | Iris-versicolor|</w:t>
      </w:r>
    </w:p>
    <w:p w14:paraId="37319169" w14:textId="77777777" w:rsidR="005146A3" w:rsidRDefault="00000000">
      <w:pPr>
        <w:ind w:left="0" w:right="0" w:firstLine="360"/>
        <w:jc w:val="both"/>
      </w:pPr>
      <w:r>
        <w:t>| 5.9                  | 3.0                | 4.2                | 1.5                | Iris-versicolor|</w:t>
      </w:r>
    </w:p>
    <w:p w14:paraId="03A42BAF" w14:textId="77777777" w:rsidR="005146A3" w:rsidRDefault="00000000">
      <w:pPr>
        <w:ind w:left="0" w:right="0" w:firstLine="360"/>
        <w:jc w:val="both"/>
      </w:pPr>
      <w:r>
        <w:t>| 6.0                  | 2.2                | 4.0                | 1.0                | Iris-versicolor|</w:t>
      </w:r>
    </w:p>
    <w:p w14:paraId="4C2C9770" w14:textId="77777777" w:rsidR="005146A3" w:rsidRDefault="00000000">
      <w:pPr>
        <w:ind w:left="0" w:right="0" w:firstLine="360"/>
        <w:jc w:val="both"/>
      </w:pPr>
      <w:r>
        <w:t>| 6.1                  | 2.9                | 4.7                | 1.4                | Iris-versicolor|</w:t>
      </w:r>
    </w:p>
    <w:p w14:paraId="65BA8CBC" w14:textId="77777777" w:rsidR="005146A3" w:rsidRDefault="00000000">
      <w:pPr>
        <w:ind w:left="0" w:right="0" w:firstLine="360"/>
        <w:jc w:val="both"/>
      </w:pPr>
      <w:r>
        <w:t>| 5.6                  | 2.9                | 3.6                | 1.3                | Iris-versicolor|</w:t>
      </w:r>
    </w:p>
    <w:p w14:paraId="40B5FB76" w14:textId="77777777" w:rsidR="005146A3" w:rsidRDefault="00000000">
      <w:pPr>
        <w:ind w:left="0" w:right="0" w:firstLine="360"/>
        <w:jc w:val="both"/>
      </w:pPr>
      <w:r>
        <w:t>| 6.7                  | 3.1                | 4.4                | 1.4                | Iris-versicolor|</w:t>
      </w:r>
    </w:p>
    <w:p w14:paraId="207CBEAD" w14:textId="6FC40A0F" w:rsidR="005146A3" w:rsidRDefault="00331811">
      <w:pPr>
        <w:ind w:left="0" w:right="0" w:firstLine="360"/>
        <w:jc w:val="both"/>
      </w:pPr>
      <w:r>
        <w:t xml:space="preserve">| 4.9                  | 2.2                | </w:t>
      </w:r>
      <w:r w:rsidR="00C8211F">
        <w:t>4</w:t>
      </w:r>
      <w:r>
        <w:t>.</w:t>
      </w:r>
      <w:r w:rsidR="00C8211F">
        <w:t>5</w:t>
      </w:r>
      <w:r>
        <w:t xml:space="preserve">                | 1.4                | Iris-virginica|</w:t>
      </w:r>
    </w:p>
    <w:p w14:paraId="2E1EE161" w14:textId="24A3F7F2" w:rsidR="00331811" w:rsidRDefault="00331811">
      <w:pPr>
        <w:ind w:left="0" w:right="0" w:firstLine="360"/>
        <w:jc w:val="both"/>
      </w:pPr>
      <w:r>
        <w:t xml:space="preserve">| </w:t>
      </w:r>
      <w:r w:rsidR="00456681">
        <w:t>5.0</w:t>
      </w:r>
      <w:r>
        <w:t xml:space="preserve">                  | </w:t>
      </w:r>
      <w:r w:rsidR="00C8211F">
        <w:t>2</w:t>
      </w:r>
      <w:r>
        <w:t>.</w:t>
      </w:r>
      <w:r w:rsidR="00183AB4">
        <w:t>3</w:t>
      </w:r>
      <w:r>
        <w:t xml:space="preserve">                | </w:t>
      </w:r>
      <w:r w:rsidR="00183AB4">
        <w:t>4</w:t>
      </w:r>
      <w:r>
        <w:t>.</w:t>
      </w:r>
      <w:r w:rsidR="00C8211F">
        <w:t>3</w:t>
      </w:r>
      <w:r>
        <w:t xml:space="preserve">                | 1.</w:t>
      </w:r>
      <w:r w:rsidR="00C8211F">
        <w:t>7</w:t>
      </w:r>
      <w:r>
        <w:t xml:space="preserve">                | Iris-virginica|</w:t>
      </w:r>
    </w:p>
    <w:p w14:paraId="2026D7FA" w14:textId="611F5904" w:rsidR="00331811" w:rsidRDefault="00331811" w:rsidP="00331811">
      <w:pPr>
        <w:tabs>
          <w:tab w:val="left" w:pos="3047"/>
        </w:tabs>
        <w:ind w:left="0" w:right="0" w:firstLine="360"/>
        <w:jc w:val="both"/>
      </w:pPr>
      <w:r>
        <w:t xml:space="preserve">| </w:t>
      </w:r>
      <w:r w:rsidR="00456681">
        <w:t>5</w:t>
      </w:r>
      <w:r>
        <w:t>.</w:t>
      </w:r>
      <w:r w:rsidR="00183AB4">
        <w:t>1</w:t>
      </w:r>
      <w:r>
        <w:t xml:space="preserve">                  | </w:t>
      </w:r>
      <w:r w:rsidR="00183AB4">
        <w:t>2</w:t>
      </w:r>
      <w:r>
        <w:t>.</w:t>
      </w:r>
      <w:r w:rsidR="00183AB4">
        <w:t>4</w:t>
      </w:r>
      <w:r>
        <w:tab/>
        <w:t xml:space="preserve">   | </w:t>
      </w:r>
      <w:r w:rsidR="00183AB4">
        <w:t>4</w:t>
      </w:r>
      <w:r>
        <w:t>.</w:t>
      </w:r>
      <w:r w:rsidR="00C8211F">
        <w:t>5</w:t>
      </w:r>
      <w:r>
        <w:t xml:space="preserve">                | </w:t>
      </w:r>
      <w:r w:rsidR="00C8211F">
        <w:t>2.2</w:t>
      </w:r>
      <w:r>
        <w:t xml:space="preserve">                | Iris-virginica|</w:t>
      </w:r>
    </w:p>
    <w:p w14:paraId="6CABC065" w14:textId="3F3E6A4D" w:rsidR="005146A3" w:rsidRDefault="00331811" w:rsidP="00331811">
      <w:pPr>
        <w:tabs>
          <w:tab w:val="left" w:pos="1792"/>
        </w:tabs>
        <w:ind w:left="0" w:right="0" w:firstLine="360"/>
        <w:jc w:val="both"/>
      </w:pPr>
      <w:r>
        <w:t xml:space="preserve">| </w:t>
      </w:r>
      <w:r w:rsidR="00456681">
        <w:t>5</w:t>
      </w:r>
      <w:r>
        <w:t>.</w:t>
      </w:r>
      <w:r w:rsidR="00183AB4">
        <w:t>2</w:t>
      </w:r>
      <w:r>
        <w:tab/>
        <w:t xml:space="preserve"> | </w:t>
      </w:r>
      <w:r w:rsidR="00183AB4">
        <w:t>2</w:t>
      </w:r>
      <w:r>
        <w:t>.</w:t>
      </w:r>
      <w:r w:rsidR="00183AB4">
        <w:t>5</w:t>
      </w:r>
      <w:r>
        <w:t xml:space="preserve">                | </w:t>
      </w:r>
      <w:r w:rsidR="00183AB4">
        <w:t>4</w:t>
      </w:r>
      <w:r>
        <w:t>.</w:t>
      </w:r>
      <w:r w:rsidR="00C8211F">
        <w:t>9</w:t>
      </w:r>
      <w:r>
        <w:t xml:space="preserve">                | </w:t>
      </w:r>
      <w:r w:rsidR="00C8211F">
        <w:t>2</w:t>
      </w:r>
      <w:r>
        <w:t>.</w:t>
      </w:r>
      <w:r w:rsidR="00C8211F">
        <w:t>5</w:t>
      </w:r>
      <w:r>
        <w:t xml:space="preserve">                | Iris-virginica|</w:t>
      </w:r>
    </w:p>
    <w:p w14:paraId="2D795906" w14:textId="6C530B61" w:rsidR="00456681" w:rsidRDefault="00456681" w:rsidP="00456681">
      <w:pPr>
        <w:ind w:left="0" w:right="0" w:firstLine="360"/>
        <w:jc w:val="both"/>
      </w:pPr>
      <w:r>
        <w:lastRenderedPageBreak/>
        <w:t xml:space="preserve">| Sepal Length | </w:t>
      </w:r>
      <w:r w:rsidR="00183AB4">
        <w:t>S</w:t>
      </w:r>
      <w:r>
        <w:t>e</w:t>
      </w:r>
      <w:r w:rsidR="00183AB4">
        <w:t>p</w:t>
      </w:r>
      <w:r>
        <w:t>al Width | Petal Length | Petal Width | Species        |</w:t>
      </w:r>
    </w:p>
    <w:p w14:paraId="23590AE8" w14:textId="77777777" w:rsidR="00456681" w:rsidRDefault="00456681" w:rsidP="00456681">
      <w:pPr>
        <w:ind w:left="0" w:right="0" w:firstLine="360"/>
        <w:jc w:val="both"/>
      </w:pPr>
      <w:r>
        <w:t>|-----------------|-----------------|-----------------|--------------- |----------------|</w:t>
      </w:r>
    </w:p>
    <w:p w14:paraId="5D454C33" w14:textId="6392D304" w:rsidR="00456681" w:rsidRDefault="00456681" w:rsidP="00456681">
      <w:pPr>
        <w:ind w:left="0" w:right="0" w:firstLine="360"/>
        <w:jc w:val="both"/>
      </w:pPr>
      <w:r>
        <w:t>|5.</w:t>
      </w:r>
      <w:r w:rsidR="00183AB4">
        <w:t xml:space="preserve">3  </w:t>
      </w:r>
      <w:r>
        <w:t xml:space="preserve">                 | </w:t>
      </w:r>
      <w:r w:rsidR="00183AB4">
        <w:t>2</w:t>
      </w:r>
      <w:r>
        <w:t>.</w:t>
      </w:r>
      <w:r w:rsidR="00183AB4">
        <w:t>6</w:t>
      </w:r>
      <w:r>
        <w:t xml:space="preserve">                | </w:t>
      </w:r>
      <w:r w:rsidR="00183AB4">
        <w:t>4</w:t>
      </w:r>
      <w:r>
        <w:t>.5                | 1.4                | Iris-virginica|</w:t>
      </w:r>
    </w:p>
    <w:p w14:paraId="46891B91" w14:textId="74A4A128" w:rsidR="00456681" w:rsidRDefault="00456681" w:rsidP="00456681">
      <w:pPr>
        <w:ind w:left="0" w:right="0" w:firstLine="360"/>
        <w:jc w:val="both"/>
      </w:pPr>
      <w:r>
        <w:t>| 5.</w:t>
      </w:r>
      <w:r w:rsidR="00183AB4">
        <w:t>4</w:t>
      </w:r>
      <w:r>
        <w:t xml:space="preserve">                  | </w:t>
      </w:r>
      <w:r w:rsidR="00183AB4">
        <w:t>2</w:t>
      </w:r>
      <w:r>
        <w:t>.</w:t>
      </w:r>
      <w:r w:rsidR="00183AB4">
        <w:t>7</w:t>
      </w:r>
      <w:r>
        <w:t xml:space="preserve">                | </w:t>
      </w:r>
      <w:r w:rsidR="00183AB4">
        <w:t>4</w:t>
      </w:r>
      <w:r>
        <w:t>.3                | 1.7                | Iris-virginica|</w:t>
      </w:r>
    </w:p>
    <w:p w14:paraId="14F357C1" w14:textId="1EB9ECF8" w:rsidR="00456681" w:rsidRDefault="00456681" w:rsidP="00456681">
      <w:pPr>
        <w:tabs>
          <w:tab w:val="left" w:pos="3047"/>
        </w:tabs>
        <w:ind w:left="0" w:right="0" w:firstLine="360"/>
        <w:jc w:val="both"/>
      </w:pPr>
      <w:r>
        <w:t>| 5.</w:t>
      </w:r>
      <w:r w:rsidR="00183AB4">
        <w:t>5</w:t>
      </w:r>
      <w:r>
        <w:t xml:space="preserve">                  | </w:t>
      </w:r>
      <w:r w:rsidR="00183AB4">
        <w:t>2</w:t>
      </w:r>
      <w:r>
        <w:t>.</w:t>
      </w:r>
      <w:r w:rsidR="00183AB4">
        <w:t>8</w:t>
      </w:r>
      <w:r>
        <w:tab/>
        <w:t xml:space="preserve">   | </w:t>
      </w:r>
      <w:r w:rsidR="00183AB4">
        <w:t>5</w:t>
      </w:r>
      <w:r>
        <w:t>.5                | 2.2                | Iris-virginica|</w:t>
      </w:r>
    </w:p>
    <w:p w14:paraId="567A44EE" w14:textId="5EADF4E2" w:rsidR="00456681" w:rsidRDefault="00456681" w:rsidP="00456681">
      <w:pPr>
        <w:tabs>
          <w:tab w:val="left" w:pos="1792"/>
        </w:tabs>
        <w:ind w:left="0" w:right="0" w:firstLine="360"/>
        <w:jc w:val="both"/>
      </w:pPr>
      <w:r>
        <w:t>| 5.</w:t>
      </w:r>
      <w:r w:rsidR="00183AB4">
        <w:t>6</w:t>
      </w:r>
      <w:r>
        <w:tab/>
        <w:t xml:space="preserve"> | </w:t>
      </w:r>
      <w:r w:rsidR="00183AB4">
        <w:t>2</w:t>
      </w:r>
      <w:r>
        <w:t>.</w:t>
      </w:r>
      <w:r w:rsidR="00183AB4">
        <w:t>9</w:t>
      </w:r>
      <w:r>
        <w:t xml:space="preserve">                | </w:t>
      </w:r>
      <w:r w:rsidR="00183AB4">
        <w:t>5</w:t>
      </w:r>
      <w:r>
        <w:t>.9                | 2.5                | Iris-virginica|</w:t>
      </w:r>
    </w:p>
    <w:p w14:paraId="2BB332AF" w14:textId="3E7B6B24" w:rsidR="00456681" w:rsidRDefault="00456681" w:rsidP="00456681">
      <w:pPr>
        <w:ind w:left="0" w:right="0" w:firstLine="360"/>
        <w:jc w:val="both"/>
      </w:pPr>
      <w:r>
        <w:t>| 5.</w:t>
      </w:r>
      <w:r w:rsidR="00183AB4">
        <w:t>7</w:t>
      </w:r>
      <w:r>
        <w:t xml:space="preserve">                  | </w:t>
      </w:r>
      <w:r w:rsidR="00183AB4">
        <w:t>2</w:t>
      </w:r>
      <w:r>
        <w:t>.</w:t>
      </w:r>
      <w:r w:rsidR="00183AB4">
        <w:t>0</w:t>
      </w:r>
      <w:r>
        <w:t xml:space="preserve">                | </w:t>
      </w:r>
      <w:r w:rsidR="00183AB4">
        <w:t>5</w:t>
      </w:r>
      <w:r>
        <w:t>.5                | 1.4                | Iris-virginica|</w:t>
      </w:r>
    </w:p>
    <w:p w14:paraId="14AC1D59" w14:textId="255E0F67" w:rsidR="00456681" w:rsidRDefault="00456681" w:rsidP="00456681">
      <w:pPr>
        <w:ind w:left="0" w:right="0" w:firstLine="360"/>
        <w:jc w:val="both"/>
      </w:pPr>
      <w:r>
        <w:t>| 5.</w:t>
      </w:r>
      <w:r w:rsidR="00183AB4">
        <w:t>8</w:t>
      </w:r>
      <w:r>
        <w:t xml:space="preserve">                  | </w:t>
      </w:r>
      <w:r w:rsidR="00183AB4">
        <w:t>2</w:t>
      </w:r>
      <w:r>
        <w:t>.</w:t>
      </w:r>
      <w:r w:rsidR="00183AB4">
        <w:t>0</w:t>
      </w:r>
      <w:r>
        <w:t xml:space="preserve">                | </w:t>
      </w:r>
      <w:r w:rsidR="00183AB4">
        <w:t>5</w:t>
      </w:r>
      <w:r>
        <w:t>.3                | 1.7                | Iris-virginica|</w:t>
      </w:r>
    </w:p>
    <w:p w14:paraId="29EE9488" w14:textId="1C854B2A" w:rsidR="00456681" w:rsidRDefault="00456681" w:rsidP="00456681">
      <w:pPr>
        <w:tabs>
          <w:tab w:val="left" w:pos="3047"/>
        </w:tabs>
        <w:ind w:left="0" w:right="0" w:firstLine="360"/>
        <w:jc w:val="both"/>
      </w:pPr>
      <w:r>
        <w:t>| 5.</w:t>
      </w:r>
      <w:r w:rsidR="00183AB4">
        <w:t>9</w:t>
      </w:r>
      <w:r>
        <w:t xml:space="preserve">                  | 3.</w:t>
      </w:r>
      <w:r w:rsidR="00183AB4">
        <w:t>1</w:t>
      </w:r>
      <w:r>
        <w:tab/>
        <w:t xml:space="preserve">   | </w:t>
      </w:r>
      <w:r w:rsidR="00183AB4">
        <w:t>5</w:t>
      </w:r>
      <w:r>
        <w:t>.5                | 2.2                | Iris-virginica|</w:t>
      </w:r>
    </w:p>
    <w:p w14:paraId="40C4FDE6" w14:textId="077EE7CE" w:rsidR="00456681" w:rsidRDefault="00456681" w:rsidP="00456681">
      <w:pPr>
        <w:tabs>
          <w:tab w:val="left" w:pos="1792"/>
        </w:tabs>
        <w:ind w:left="0" w:right="0" w:firstLine="360"/>
        <w:jc w:val="both"/>
      </w:pPr>
      <w:r>
        <w:t>| 6.</w:t>
      </w:r>
      <w:r w:rsidR="00183AB4">
        <w:t>0</w:t>
      </w:r>
      <w:r>
        <w:tab/>
        <w:t xml:space="preserve"> | 3.</w:t>
      </w:r>
      <w:r w:rsidR="00183AB4">
        <w:t>2</w:t>
      </w:r>
      <w:r>
        <w:t xml:space="preserve">                | </w:t>
      </w:r>
      <w:r w:rsidR="00183AB4">
        <w:t>5</w:t>
      </w:r>
      <w:r>
        <w:t>.9                | 2.5                | Iris-virginica|</w:t>
      </w:r>
    </w:p>
    <w:p w14:paraId="604D27E3" w14:textId="5E59D123" w:rsidR="00456681" w:rsidRDefault="00456681" w:rsidP="00456681">
      <w:pPr>
        <w:ind w:left="0" w:right="0" w:firstLine="360"/>
        <w:jc w:val="both"/>
      </w:pPr>
      <w:r>
        <w:t>| 6.</w:t>
      </w:r>
      <w:r w:rsidR="00183AB4">
        <w:t>1</w:t>
      </w:r>
      <w:r>
        <w:t xml:space="preserve">                  | </w:t>
      </w:r>
      <w:r w:rsidR="00183AB4">
        <w:t>3</w:t>
      </w:r>
      <w:r>
        <w:t>.</w:t>
      </w:r>
      <w:r w:rsidR="00183AB4">
        <w:t>3</w:t>
      </w:r>
      <w:r>
        <w:t xml:space="preserve">                | </w:t>
      </w:r>
      <w:r w:rsidR="00183AB4">
        <w:t>5</w:t>
      </w:r>
      <w:r>
        <w:t>.5                | 1.4                | Iris-virginica|</w:t>
      </w:r>
    </w:p>
    <w:p w14:paraId="0B00064F" w14:textId="5E3398A1" w:rsidR="00456681" w:rsidRDefault="00456681" w:rsidP="00456681">
      <w:pPr>
        <w:ind w:left="0" w:right="0" w:firstLine="360"/>
        <w:jc w:val="both"/>
      </w:pPr>
      <w:r>
        <w:t>| 6.</w:t>
      </w:r>
      <w:r w:rsidR="00183AB4">
        <w:t>2</w:t>
      </w:r>
      <w:r>
        <w:t xml:space="preserve">                  | </w:t>
      </w:r>
      <w:r w:rsidR="00183AB4">
        <w:t>3</w:t>
      </w:r>
      <w:r>
        <w:t>.</w:t>
      </w:r>
      <w:r w:rsidR="00183AB4">
        <w:t>4</w:t>
      </w:r>
      <w:r>
        <w:t xml:space="preserve">                | 5.3                | 1.7                | Iris-virginica|</w:t>
      </w:r>
    </w:p>
    <w:p w14:paraId="1AFECC2F" w14:textId="76052880" w:rsidR="00456681" w:rsidRDefault="00456681" w:rsidP="00456681">
      <w:pPr>
        <w:tabs>
          <w:tab w:val="left" w:pos="3047"/>
        </w:tabs>
        <w:ind w:left="0" w:right="0" w:firstLine="360"/>
        <w:jc w:val="both"/>
      </w:pPr>
      <w:r>
        <w:t>| 6.</w:t>
      </w:r>
      <w:r w:rsidR="00183AB4">
        <w:t>3</w:t>
      </w:r>
      <w:r>
        <w:t xml:space="preserve">                  | 3.</w:t>
      </w:r>
      <w:r w:rsidR="00183AB4">
        <w:t>5</w:t>
      </w:r>
      <w:r>
        <w:tab/>
        <w:t xml:space="preserve">   | </w:t>
      </w:r>
      <w:r w:rsidR="00183AB4">
        <w:t>5</w:t>
      </w:r>
      <w:r>
        <w:t>.5                | 2.2                | Iris-virginica|</w:t>
      </w:r>
    </w:p>
    <w:p w14:paraId="3BEBE57D" w14:textId="0CF90C73" w:rsidR="00456681" w:rsidRDefault="00456681" w:rsidP="00456681">
      <w:pPr>
        <w:tabs>
          <w:tab w:val="left" w:pos="1792"/>
        </w:tabs>
        <w:ind w:left="0" w:right="0" w:firstLine="360"/>
        <w:jc w:val="both"/>
      </w:pPr>
      <w:r>
        <w:t>| 6.</w:t>
      </w:r>
      <w:r w:rsidR="00183AB4">
        <w:t>4</w:t>
      </w:r>
      <w:r>
        <w:tab/>
        <w:t xml:space="preserve"> | 3.</w:t>
      </w:r>
      <w:r w:rsidR="00183AB4">
        <w:t>6</w:t>
      </w:r>
      <w:r>
        <w:t xml:space="preserve">                | </w:t>
      </w:r>
      <w:r w:rsidR="00183AB4">
        <w:t>5</w:t>
      </w:r>
      <w:r>
        <w:t>.9                | 2.5                | Iris-virginica|</w:t>
      </w:r>
    </w:p>
    <w:p w14:paraId="63CFD203" w14:textId="09116FBA" w:rsidR="00456681" w:rsidRDefault="00456681" w:rsidP="00456681">
      <w:pPr>
        <w:ind w:left="0" w:right="0" w:firstLine="360"/>
        <w:jc w:val="both"/>
      </w:pPr>
      <w:r>
        <w:t>| 6.</w:t>
      </w:r>
      <w:r w:rsidR="00183AB4">
        <w:t>5</w:t>
      </w:r>
      <w:r>
        <w:t xml:space="preserve">                  | </w:t>
      </w:r>
      <w:r w:rsidR="00183AB4">
        <w:t>3</w:t>
      </w:r>
      <w:r>
        <w:t>.</w:t>
      </w:r>
      <w:r w:rsidR="00183AB4">
        <w:t>7</w:t>
      </w:r>
      <w:r>
        <w:t xml:space="preserve">                | </w:t>
      </w:r>
      <w:r w:rsidR="00183AB4">
        <w:t>6</w:t>
      </w:r>
      <w:r>
        <w:t>.5                | 1.4                | Iris-virginica|</w:t>
      </w:r>
    </w:p>
    <w:p w14:paraId="36B8A29E" w14:textId="4C9D5367" w:rsidR="00456681" w:rsidRDefault="00456681" w:rsidP="00456681">
      <w:pPr>
        <w:ind w:left="0" w:right="0" w:firstLine="360"/>
        <w:jc w:val="both"/>
      </w:pPr>
      <w:r>
        <w:t>| 6.</w:t>
      </w:r>
      <w:r w:rsidR="00183AB4">
        <w:t>6</w:t>
      </w:r>
      <w:r>
        <w:t xml:space="preserve">                  | </w:t>
      </w:r>
      <w:r w:rsidR="00183AB4">
        <w:t>3</w:t>
      </w:r>
      <w:r>
        <w:t>.</w:t>
      </w:r>
      <w:r w:rsidR="00183AB4">
        <w:t>8</w:t>
      </w:r>
      <w:r>
        <w:t xml:space="preserve">                | </w:t>
      </w:r>
      <w:r w:rsidR="00183AB4">
        <w:t>6</w:t>
      </w:r>
      <w:r>
        <w:t>.3                | 1.7                | Iris-virginica|</w:t>
      </w:r>
    </w:p>
    <w:p w14:paraId="644365F5" w14:textId="6611C477" w:rsidR="00456681" w:rsidRDefault="00456681" w:rsidP="00456681">
      <w:pPr>
        <w:tabs>
          <w:tab w:val="left" w:pos="3047"/>
        </w:tabs>
        <w:ind w:left="0" w:right="0" w:firstLine="360"/>
        <w:jc w:val="both"/>
      </w:pPr>
      <w:r>
        <w:t>| 6.</w:t>
      </w:r>
      <w:r w:rsidR="00183AB4">
        <w:t>7</w:t>
      </w:r>
      <w:r>
        <w:t xml:space="preserve">                  | 3.</w:t>
      </w:r>
      <w:r w:rsidR="00183AB4">
        <w:t>9</w:t>
      </w:r>
      <w:r>
        <w:tab/>
        <w:t xml:space="preserve">   | 6.5                | 2.2                | Iris-virginica|</w:t>
      </w:r>
    </w:p>
    <w:p w14:paraId="08AB4AB0" w14:textId="012C3756" w:rsidR="00456681" w:rsidRDefault="00456681" w:rsidP="00456681">
      <w:pPr>
        <w:tabs>
          <w:tab w:val="left" w:pos="1792"/>
        </w:tabs>
        <w:ind w:left="0" w:right="0" w:firstLine="360"/>
        <w:jc w:val="both"/>
      </w:pPr>
      <w:r>
        <w:t>| 6.</w:t>
      </w:r>
      <w:r w:rsidR="00183AB4">
        <w:t>8</w:t>
      </w:r>
      <w:r>
        <w:tab/>
        <w:t xml:space="preserve"> | 3.</w:t>
      </w:r>
      <w:r w:rsidR="00183AB4">
        <w:t>0</w:t>
      </w:r>
      <w:r>
        <w:t xml:space="preserve">                | 6.9                | 2.5                | Iris-virginica|</w:t>
      </w:r>
    </w:p>
    <w:p w14:paraId="2E5CFDE2" w14:textId="62A71E25" w:rsidR="00456681" w:rsidRDefault="00456681" w:rsidP="00456681">
      <w:pPr>
        <w:ind w:left="0" w:right="0" w:firstLine="360"/>
        <w:jc w:val="both"/>
      </w:pPr>
      <w:r>
        <w:t>| 6.</w:t>
      </w:r>
      <w:r w:rsidR="00183AB4">
        <w:t>9</w:t>
      </w:r>
      <w:r>
        <w:t xml:space="preserve">                  | </w:t>
      </w:r>
      <w:r w:rsidR="00183AB4">
        <w:t>4</w:t>
      </w:r>
      <w:r>
        <w:t>.</w:t>
      </w:r>
      <w:r w:rsidR="00183AB4">
        <w:t>1</w:t>
      </w:r>
      <w:r>
        <w:t xml:space="preserve">                | </w:t>
      </w:r>
      <w:r w:rsidR="00183AB4">
        <w:t>6</w:t>
      </w:r>
      <w:r>
        <w:t>.5                | 1.4                | Iris-virginica|</w:t>
      </w:r>
    </w:p>
    <w:p w14:paraId="40848691" w14:textId="687C28A6" w:rsidR="00456681" w:rsidRDefault="00456681" w:rsidP="00456681">
      <w:pPr>
        <w:ind w:left="0" w:right="0" w:firstLine="360"/>
        <w:jc w:val="both"/>
      </w:pPr>
      <w:r>
        <w:t>| 7.</w:t>
      </w:r>
      <w:r w:rsidR="00183AB4">
        <w:t>0</w:t>
      </w:r>
      <w:r>
        <w:t xml:space="preserve">                  | </w:t>
      </w:r>
      <w:r w:rsidR="00183AB4">
        <w:t>4</w:t>
      </w:r>
      <w:r>
        <w:t>.</w:t>
      </w:r>
      <w:r w:rsidR="00183AB4">
        <w:t>2</w:t>
      </w:r>
      <w:r>
        <w:t xml:space="preserve">                | </w:t>
      </w:r>
      <w:r w:rsidR="00183AB4">
        <w:t>6</w:t>
      </w:r>
      <w:r>
        <w:t>.3                | 1.7                | Iris-virginica|</w:t>
      </w:r>
    </w:p>
    <w:p w14:paraId="372B3CBF" w14:textId="0642EBA6" w:rsidR="00456681" w:rsidRDefault="00456681" w:rsidP="00456681">
      <w:pPr>
        <w:tabs>
          <w:tab w:val="left" w:pos="3047"/>
        </w:tabs>
        <w:ind w:left="0" w:right="0" w:firstLine="360"/>
        <w:jc w:val="both"/>
      </w:pPr>
      <w:r>
        <w:t>| 7.</w:t>
      </w:r>
      <w:r w:rsidR="00183AB4">
        <w:t>1</w:t>
      </w:r>
      <w:r>
        <w:t xml:space="preserve">                  | </w:t>
      </w:r>
      <w:r w:rsidR="00183AB4">
        <w:t>4</w:t>
      </w:r>
      <w:r>
        <w:t>.</w:t>
      </w:r>
      <w:r w:rsidR="00183AB4">
        <w:t>3</w:t>
      </w:r>
      <w:r>
        <w:tab/>
        <w:t xml:space="preserve">   | 6.5                | 2.2                | Iris-virginica|</w:t>
      </w:r>
    </w:p>
    <w:p w14:paraId="10C63D96" w14:textId="3411244B" w:rsidR="00456681" w:rsidRDefault="00456681" w:rsidP="00456681">
      <w:pPr>
        <w:tabs>
          <w:tab w:val="left" w:pos="1792"/>
        </w:tabs>
        <w:ind w:left="0" w:right="0" w:firstLine="360"/>
        <w:jc w:val="both"/>
      </w:pPr>
      <w:r>
        <w:t>| 7.</w:t>
      </w:r>
      <w:r w:rsidR="00183AB4">
        <w:t>2</w:t>
      </w:r>
      <w:r>
        <w:tab/>
        <w:t xml:space="preserve"> | </w:t>
      </w:r>
      <w:r w:rsidR="00183AB4">
        <w:t>4</w:t>
      </w:r>
      <w:r>
        <w:t>.</w:t>
      </w:r>
      <w:r w:rsidR="00183AB4">
        <w:t>4</w:t>
      </w:r>
      <w:r>
        <w:t xml:space="preserve">                | 6.9                | 2.5                | Iris-virginica|</w:t>
      </w:r>
    </w:p>
    <w:p w14:paraId="203560F0" w14:textId="1E2C82AF" w:rsidR="00456681" w:rsidRDefault="00456681" w:rsidP="00456681">
      <w:pPr>
        <w:ind w:left="0" w:right="0" w:firstLine="360"/>
        <w:jc w:val="both"/>
      </w:pPr>
      <w:r>
        <w:t>| 7.</w:t>
      </w:r>
      <w:r w:rsidR="00183AB4">
        <w:t>3</w:t>
      </w:r>
      <w:r>
        <w:t xml:space="preserve">                  | </w:t>
      </w:r>
      <w:r w:rsidR="00183AB4">
        <w:t>4</w:t>
      </w:r>
      <w:r>
        <w:t>.</w:t>
      </w:r>
      <w:r w:rsidR="00183AB4">
        <w:t>5</w:t>
      </w:r>
      <w:r>
        <w:t xml:space="preserve">                | </w:t>
      </w:r>
      <w:r w:rsidR="00183AB4">
        <w:t>6</w:t>
      </w:r>
      <w:r>
        <w:t>.5                | 1.4                | Iris-virginica|</w:t>
      </w:r>
    </w:p>
    <w:p w14:paraId="275B5055" w14:textId="4A63EE5C" w:rsidR="00456681" w:rsidRDefault="00456681" w:rsidP="00456681">
      <w:pPr>
        <w:ind w:left="0" w:right="0" w:firstLine="360"/>
        <w:jc w:val="both"/>
      </w:pPr>
      <w:r>
        <w:t>| 7.</w:t>
      </w:r>
      <w:r w:rsidR="00183AB4">
        <w:t>4</w:t>
      </w:r>
      <w:r>
        <w:t xml:space="preserve">                  | </w:t>
      </w:r>
      <w:r w:rsidR="00183AB4">
        <w:t>4</w:t>
      </w:r>
      <w:r>
        <w:t>.</w:t>
      </w:r>
      <w:r w:rsidR="00183AB4">
        <w:t>6</w:t>
      </w:r>
      <w:r>
        <w:t xml:space="preserve">                | </w:t>
      </w:r>
      <w:r w:rsidR="00183AB4">
        <w:t>7</w:t>
      </w:r>
      <w:r>
        <w:t>.3                | 1.7                | Iris-virginica|</w:t>
      </w:r>
    </w:p>
    <w:p w14:paraId="38536A45" w14:textId="0D95925B" w:rsidR="00456681" w:rsidRDefault="00456681" w:rsidP="00456681">
      <w:pPr>
        <w:ind w:left="0" w:right="0" w:firstLine="360"/>
        <w:jc w:val="both"/>
      </w:pPr>
      <w:r>
        <w:lastRenderedPageBreak/>
        <w:t>| Seal Length | Sep</w:t>
      </w:r>
      <w:r w:rsidR="00183AB4">
        <w:t>a</w:t>
      </w:r>
      <w:r>
        <w:t>l Width | Petal Length | Petal Width | Species        |</w:t>
      </w:r>
    </w:p>
    <w:p w14:paraId="7320B261" w14:textId="77777777" w:rsidR="00456681" w:rsidRDefault="00456681" w:rsidP="00456681">
      <w:pPr>
        <w:ind w:left="0" w:right="0" w:firstLine="360"/>
        <w:jc w:val="both"/>
      </w:pPr>
      <w:r>
        <w:t>|-----------------|-----------------|-----------------|--------------- |----------------|</w:t>
      </w:r>
    </w:p>
    <w:p w14:paraId="644C60EF" w14:textId="2E56C701" w:rsidR="00456681" w:rsidRDefault="00456681" w:rsidP="00456681">
      <w:pPr>
        <w:tabs>
          <w:tab w:val="left" w:pos="3047"/>
        </w:tabs>
        <w:ind w:left="0" w:right="0" w:firstLine="360"/>
        <w:jc w:val="both"/>
      </w:pPr>
      <w:r>
        <w:t>| 7.</w:t>
      </w:r>
      <w:r w:rsidR="00183AB4">
        <w:t>5</w:t>
      </w:r>
      <w:r>
        <w:t xml:space="preserve">                  | 3.</w:t>
      </w:r>
      <w:r w:rsidR="00183AB4">
        <w:t>7</w:t>
      </w:r>
      <w:r>
        <w:tab/>
        <w:t xml:space="preserve">   | </w:t>
      </w:r>
      <w:r w:rsidR="00183AB4">
        <w:t>5</w:t>
      </w:r>
      <w:r>
        <w:t>.5                | 2.2                | Iris-virginica|</w:t>
      </w:r>
    </w:p>
    <w:p w14:paraId="612F9AB2" w14:textId="28D30D4F" w:rsidR="00456681" w:rsidRDefault="00456681" w:rsidP="00456681">
      <w:pPr>
        <w:tabs>
          <w:tab w:val="left" w:pos="1792"/>
        </w:tabs>
        <w:ind w:left="0" w:right="0" w:firstLine="360"/>
        <w:jc w:val="both"/>
      </w:pPr>
      <w:r>
        <w:t>| 7.</w:t>
      </w:r>
      <w:r w:rsidR="00183AB4">
        <w:t>6</w:t>
      </w:r>
      <w:r>
        <w:tab/>
        <w:t xml:space="preserve"> | 3.</w:t>
      </w:r>
      <w:r w:rsidR="00183AB4">
        <w:t>8</w:t>
      </w:r>
      <w:r>
        <w:t xml:space="preserve">                | </w:t>
      </w:r>
      <w:r w:rsidR="00183AB4">
        <w:t>5</w:t>
      </w:r>
      <w:r>
        <w:t>.9                | 2.5                | Iris-virginica|</w:t>
      </w:r>
    </w:p>
    <w:p w14:paraId="7A4E91C0" w14:textId="52A14A33" w:rsidR="00456681" w:rsidRDefault="00456681" w:rsidP="00456681">
      <w:pPr>
        <w:ind w:left="0" w:right="0" w:firstLine="360"/>
        <w:jc w:val="both"/>
      </w:pPr>
      <w:r>
        <w:t>| 7.</w:t>
      </w:r>
      <w:r w:rsidR="00183AB4">
        <w:t>7</w:t>
      </w:r>
      <w:r>
        <w:t xml:space="preserve">                  | </w:t>
      </w:r>
      <w:r w:rsidR="00183AB4">
        <w:t>3</w:t>
      </w:r>
      <w:r>
        <w:t>.</w:t>
      </w:r>
      <w:r w:rsidR="00183AB4">
        <w:t>9</w:t>
      </w:r>
      <w:r>
        <w:t xml:space="preserve">                | </w:t>
      </w:r>
      <w:r w:rsidR="00183AB4">
        <w:t>5</w:t>
      </w:r>
      <w:r>
        <w:t>.5                | 1.4                | Iris-virginica|</w:t>
      </w:r>
    </w:p>
    <w:p w14:paraId="333A72F4" w14:textId="47FAEBB8" w:rsidR="00456681" w:rsidRDefault="00456681" w:rsidP="00456681">
      <w:pPr>
        <w:ind w:left="0" w:right="0" w:firstLine="360"/>
        <w:jc w:val="both"/>
      </w:pPr>
      <w:r>
        <w:t>| 7.</w:t>
      </w:r>
      <w:r w:rsidR="00183AB4">
        <w:t>8</w:t>
      </w:r>
      <w:r>
        <w:t xml:space="preserve">                  | </w:t>
      </w:r>
      <w:r w:rsidR="00183AB4">
        <w:t>4</w:t>
      </w:r>
      <w:r>
        <w:t>.</w:t>
      </w:r>
      <w:r w:rsidR="00183AB4">
        <w:t>0</w:t>
      </w:r>
      <w:r>
        <w:t xml:space="preserve">                | </w:t>
      </w:r>
      <w:r w:rsidR="00183AB4">
        <w:t>7</w:t>
      </w:r>
      <w:r>
        <w:t>.3                | 1.7                | Iris-virginica|</w:t>
      </w:r>
    </w:p>
    <w:p w14:paraId="0C9B2E7F" w14:textId="521D4415" w:rsidR="00456681" w:rsidRDefault="00456681" w:rsidP="00183AB4">
      <w:pPr>
        <w:ind w:left="0" w:right="0" w:firstLine="360"/>
        <w:jc w:val="both"/>
      </w:pPr>
      <w:r>
        <w:t xml:space="preserve">| 7.9                  | </w:t>
      </w:r>
      <w:r w:rsidR="00183AB4">
        <w:t>4</w:t>
      </w:r>
      <w:r>
        <w:t>.</w:t>
      </w:r>
      <w:r w:rsidR="00183AB4">
        <w:t>1</w:t>
      </w:r>
      <w:r>
        <w:t xml:space="preserve">                | 5.3                | 1.7                | Iris-virginica|</w:t>
      </w:r>
    </w:p>
    <w:p w14:paraId="33235ED3" w14:textId="152619AD" w:rsidR="0054247D" w:rsidRDefault="0054247D" w:rsidP="0054247D">
      <w:pPr>
        <w:ind w:left="0" w:right="0" w:firstLine="360"/>
        <w:jc w:val="both"/>
      </w:pPr>
      <w:r>
        <w:t>| 5.1                  | 3.5                | 1.4                | 0.2                | Iris-</w:t>
      </w:r>
      <w:proofErr w:type="spellStart"/>
      <w:r>
        <w:t>setosa</w:t>
      </w:r>
      <w:proofErr w:type="spellEnd"/>
      <w:r>
        <w:t xml:space="preserve">   |</w:t>
      </w:r>
    </w:p>
    <w:p w14:paraId="6EF98DB4" w14:textId="5A3E61D9" w:rsidR="0054247D" w:rsidRDefault="0054247D" w:rsidP="0054247D">
      <w:pPr>
        <w:ind w:left="0" w:right="0" w:firstLine="360"/>
        <w:jc w:val="both"/>
      </w:pPr>
      <w:r>
        <w:t>| 4.9                  | 3.0                | 1.4                | 0.2                | Iris-</w:t>
      </w:r>
      <w:proofErr w:type="spellStart"/>
      <w:r>
        <w:t>setosa</w:t>
      </w:r>
      <w:proofErr w:type="spellEnd"/>
      <w:r>
        <w:t xml:space="preserve">   |</w:t>
      </w:r>
    </w:p>
    <w:p w14:paraId="76BE3669" w14:textId="7E3B4682" w:rsidR="0054247D" w:rsidRDefault="0054247D" w:rsidP="0054247D">
      <w:pPr>
        <w:ind w:left="0" w:right="0" w:firstLine="360"/>
        <w:jc w:val="both"/>
      </w:pPr>
      <w:r>
        <w:t>| 4.7                  | 3.2                | 1.3                | 0.2                | Iris-</w:t>
      </w:r>
      <w:proofErr w:type="spellStart"/>
      <w:r>
        <w:t>setosa</w:t>
      </w:r>
      <w:proofErr w:type="spellEnd"/>
      <w:r>
        <w:t xml:space="preserve">   |</w:t>
      </w:r>
    </w:p>
    <w:p w14:paraId="7A3A5C71" w14:textId="5E3C371F" w:rsidR="0054247D" w:rsidRDefault="0054247D" w:rsidP="0054247D">
      <w:pPr>
        <w:ind w:left="0" w:right="0" w:firstLine="360"/>
        <w:jc w:val="both"/>
      </w:pPr>
      <w:r>
        <w:t>| 4.6                  | 3.1                 1.5                 | 0.2                | Iris-</w:t>
      </w:r>
      <w:proofErr w:type="spellStart"/>
      <w:r>
        <w:t>setosa</w:t>
      </w:r>
      <w:proofErr w:type="spellEnd"/>
      <w:r>
        <w:t xml:space="preserve">   |</w:t>
      </w:r>
    </w:p>
    <w:p w14:paraId="2BF95676" w14:textId="073E858E" w:rsidR="0054247D" w:rsidRDefault="0054247D" w:rsidP="0054247D">
      <w:pPr>
        <w:ind w:left="0" w:right="0" w:firstLine="360"/>
        <w:jc w:val="both"/>
      </w:pPr>
      <w:r>
        <w:t>| 5.0                  | 3.6                | 1.4                | 0.2                | Iris-</w:t>
      </w:r>
      <w:proofErr w:type="spellStart"/>
      <w:r>
        <w:t>setosa</w:t>
      </w:r>
      <w:proofErr w:type="spellEnd"/>
      <w:r>
        <w:t xml:space="preserve">   |</w:t>
      </w:r>
    </w:p>
    <w:p w14:paraId="1776A6A4" w14:textId="178315DF" w:rsidR="0054247D" w:rsidRDefault="0054247D" w:rsidP="0054247D">
      <w:pPr>
        <w:ind w:left="0" w:right="0" w:firstLine="360"/>
        <w:jc w:val="both"/>
      </w:pPr>
      <w:r>
        <w:t>| 5.4                  | 3.9                | 1.7                | 0.4                | Iris-</w:t>
      </w:r>
      <w:proofErr w:type="spellStart"/>
      <w:r>
        <w:t>setosa</w:t>
      </w:r>
      <w:proofErr w:type="spellEnd"/>
      <w:r>
        <w:t xml:space="preserve">   |</w:t>
      </w:r>
    </w:p>
    <w:p w14:paraId="3DE396C7" w14:textId="3CFCF659" w:rsidR="0054247D" w:rsidRDefault="0054247D" w:rsidP="0054247D">
      <w:pPr>
        <w:ind w:left="0" w:right="0" w:firstLine="360"/>
        <w:jc w:val="both"/>
      </w:pPr>
      <w:r>
        <w:t>| 4.6                  | 3.4                | 1.4                | 0.3                | Iris-</w:t>
      </w:r>
      <w:proofErr w:type="spellStart"/>
      <w:r>
        <w:t>setosa</w:t>
      </w:r>
      <w:proofErr w:type="spellEnd"/>
      <w:r>
        <w:t xml:space="preserve">   |</w:t>
      </w:r>
    </w:p>
    <w:p w14:paraId="5F1C28C8" w14:textId="02B5F965" w:rsidR="0054247D" w:rsidRDefault="0054247D" w:rsidP="0054247D">
      <w:pPr>
        <w:ind w:left="0" w:right="0" w:firstLine="360"/>
        <w:jc w:val="both"/>
      </w:pPr>
      <w:r>
        <w:t>| 5.0                  | 3.4                | 1.5                | 0.2                | Iris-</w:t>
      </w:r>
      <w:proofErr w:type="spellStart"/>
      <w:r>
        <w:t>setosa</w:t>
      </w:r>
      <w:proofErr w:type="spellEnd"/>
      <w:r>
        <w:t xml:space="preserve">   |</w:t>
      </w:r>
    </w:p>
    <w:p w14:paraId="56556E5A" w14:textId="58C30A1C" w:rsidR="0054247D" w:rsidRDefault="0054247D" w:rsidP="0054247D">
      <w:pPr>
        <w:ind w:left="0" w:right="0" w:firstLine="360"/>
        <w:jc w:val="both"/>
      </w:pPr>
      <w:r>
        <w:t>| 4.4                  | 2.9                | 1.4                | 0.2                | Iris-</w:t>
      </w:r>
      <w:proofErr w:type="spellStart"/>
      <w:r>
        <w:t>setosa</w:t>
      </w:r>
      <w:proofErr w:type="spellEnd"/>
      <w:r>
        <w:t xml:space="preserve">   |</w:t>
      </w:r>
    </w:p>
    <w:p w14:paraId="2677498A" w14:textId="206B59A8" w:rsidR="0054247D" w:rsidRDefault="0054247D" w:rsidP="0054247D">
      <w:pPr>
        <w:ind w:left="0" w:right="0" w:firstLine="360"/>
        <w:jc w:val="both"/>
      </w:pPr>
      <w:r>
        <w:t>| 4.9                  | 3.1                | 1.5                | 0.1                | Iris-</w:t>
      </w:r>
      <w:proofErr w:type="spellStart"/>
      <w:r>
        <w:t>setosa</w:t>
      </w:r>
      <w:proofErr w:type="spellEnd"/>
      <w:r>
        <w:t xml:space="preserve">   |</w:t>
      </w:r>
    </w:p>
    <w:p w14:paraId="494CFA9D" w14:textId="35EF2D91" w:rsidR="0054247D" w:rsidRDefault="0054247D" w:rsidP="0054247D">
      <w:pPr>
        <w:ind w:left="0" w:right="0" w:firstLine="360"/>
        <w:jc w:val="both"/>
      </w:pPr>
      <w:r>
        <w:t>| 5.4                  | 3.7                | 1.5                | 0.2                | Iris-</w:t>
      </w:r>
      <w:proofErr w:type="spellStart"/>
      <w:r>
        <w:t>setosa</w:t>
      </w:r>
      <w:proofErr w:type="spellEnd"/>
      <w:r>
        <w:t xml:space="preserve">   |</w:t>
      </w:r>
    </w:p>
    <w:p w14:paraId="29373DD1" w14:textId="196F29D5" w:rsidR="0054247D" w:rsidRDefault="0054247D" w:rsidP="0054247D">
      <w:pPr>
        <w:ind w:left="0" w:right="0" w:firstLine="360"/>
        <w:jc w:val="both"/>
      </w:pPr>
      <w:r>
        <w:t>| 4.8                  | 3.4                | 1.6                | 0.2                | Iris-</w:t>
      </w:r>
      <w:proofErr w:type="spellStart"/>
      <w:r>
        <w:t>setosa</w:t>
      </w:r>
      <w:proofErr w:type="spellEnd"/>
      <w:r>
        <w:t xml:space="preserve">   |</w:t>
      </w:r>
    </w:p>
    <w:p w14:paraId="474B3A2A" w14:textId="3E514CF8" w:rsidR="0054247D" w:rsidRDefault="0054247D" w:rsidP="0054247D">
      <w:pPr>
        <w:ind w:left="0" w:right="0" w:firstLine="360"/>
        <w:jc w:val="both"/>
      </w:pPr>
      <w:r>
        <w:t>| 4.8                  | 3.0                | 1.4                | 0.1                | Iris-</w:t>
      </w:r>
      <w:proofErr w:type="spellStart"/>
      <w:r>
        <w:t>setosa</w:t>
      </w:r>
      <w:proofErr w:type="spellEnd"/>
      <w:r>
        <w:t xml:space="preserve">   |</w:t>
      </w:r>
    </w:p>
    <w:p w14:paraId="2C0342CA" w14:textId="0C3D8DD9" w:rsidR="0054247D" w:rsidRDefault="0054247D" w:rsidP="0054247D">
      <w:pPr>
        <w:ind w:left="0" w:right="0" w:firstLine="360"/>
        <w:jc w:val="both"/>
      </w:pPr>
      <w:r>
        <w:t>| 4.3                  | 3.0                | 1.1                | 0.1                | Iris-</w:t>
      </w:r>
      <w:proofErr w:type="spellStart"/>
      <w:r>
        <w:t>setosa</w:t>
      </w:r>
      <w:proofErr w:type="spellEnd"/>
      <w:r>
        <w:t xml:space="preserve">   |</w:t>
      </w:r>
    </w:p>
    <w:p w14:paraId="1425F795" w14:textId="74285401" w:rsidR="0054247D" w:rsidRDefault="0054247D" w:rsidP="0054247D">
      <w:pPr>
        <w:ind w:left="0" w:right="0" w:firstLine="360"/>
        <w:jc w:val="both"/>
      </w:pPr>
      <w:r>
        <w:t>| 5.8                  | 4.0                | 1.2                | 0.2                | Iris-</w:t>
      </w:r>
      <w:proofErr w:type="spellStart"/>
      <w:r>
        <w:t>setosa</w:t>
      </w:r>
      <w:proofErr w:type="spellEnd"/>
      <w:r>
        <w:t xml:space="preserve">   |</w:t>
      </w:r>
    </w:p>
    <w:p w14:paraId="0F97CB73" w14:textId="040DFE89" w:rsidR="0054247D" w:rsidRDefault="0054247D" w:rsidP="0054247D">
      <w:pPr>
        <w:ind w:left="0" w:right="0" w:firstLine="360"/>
        <w:jc w:val="both"/>
      </w:pPr>
      <w:r>
        <w:t>| 5.7                  | 4.4                | 1.5                | 0.4                | Iris-</w:t>
      </w:r>
      <w:proofErr w:type="spellStart"/>
      <w:r>
        <w:t>setosa</w:t>
      </w:r>
      <w:proofErr w:type="spellEnd"/>
      <w:r>
        <w:t xml:space="preserve">   |</w:t>
      </w:r>
    </w:p>
    <w:p w14:paraId="4D64B6B8" w14:textId="6B2DB6E4" w:rsidR="0054247D" w:rsidRDefault="0054247D" w:rsidP="0054247D">
      <w:pPr>
        <w:ind w:left="0" w:right="0" w:firstLine="360"/>
        <w:jc w:val="both"/>
      </w:pPr>
      <w:r>
        <w:t>| 5.4                  | 3.9                | 1.3                | 0.4                | Iris-</w:t>
      </w:r>
      <w:proofErr w:type="spellStart"/>
      <w:r>
        <w:t>setosa</w:t>
      </w:r>
      <w:proofErr w:type="spellEnd"/>
      <w:r>
        <w:t xml:space="preserve">   |</w:t>
      </w:r>
    </w:p>
    <w:p w14:paraId="25E3F32F" w14:textId="77777777" w:rsidR="0054247D" w:rsidRDefault="0054247D" w:rsidP="0054247D">
      <w:pPr>
        <w:ind w:left="0" w:right="0" w:firstLine="360"/>
        <w:jc w:val="both"/>
      </w:pPr>
      <w:r>
        <w:lastRenderedPageBreak/>
        <w:t>| Seal Length | Sepal Width | Petal Length | Petal Width | Species        |</w:t>
      </w:r>
    </w:p>
    <w:p w14:paraId="34F51BA8" w14:textId="77777777" w:rsidR="0054247D" w:rsidRDefault="0054247D" w:rsidP="0054247D">
      <w:pPr>
        <w:ind w:left="0" w:right="0" w:firstLine="360"/>
        <w:jc w:val="both"/>
      </w:pPr>
      <w:r>
        <w:t>|-----------------|-----------------|-----------------|--------------- |----------------|</w:t>
      </w:r>
    </w:p>
    <w:p w14:paraId="2BC296AC" w14:textId="2173AE67" w:rsidR="0054247D" w:rsidRDefault="0054247D" w:rsidP="0054247D">
      <w:pPr>
        <w:ind w:left="0" w:right="0" w:firstLine="360"/>
        <w:jc w:val="both"/>
      </w:pPr>
      <w:r>
        <w:t xml:space="preserve">| 5.1               </w:t>
      </w:r>
      <w:r w:rsidR="00806CF9">
        <w:t xml:space="preserve">       </w:t>
      </w:r>
      <w:r>
        <w:t>| 3.5              | 1.4               | 0.3              | Iris-</w:t>
      </w:r>
      <w:proofErr w:type="spellStart"/>
      <w:r>
        <w:t>setosa</w:t>
      </w:r>
      <w:proofErr w:type="spellEnd"/>
      <w:r>
        <w:t xml:space="preserve">   |</w:t>
      </w:r>
    </w:p>
    <w:p w14:paraId="631B188D" w14:textId="35E7664F" w:rsidR="0054247D" w:rsidRDefault="0054247D" w:rsidP="0054247D">
      <w:pPr>
        <w:ind w:left="0" w:right="0" w:firstLine="360"/>
        <w:jc w:val="both"/>
      </w:pPr>
      <w:r>
        <w:t xml:space="preserve">| 5.7            </w:t>
      </w:r>
      <w:r w:rsidR="00806CF9">
        <w:t xml:space="preserve">       </w:t>
      </w:r>
      <w:r>
        <w:t xml:space="preserve">   | 3.8              | 1.7               | 0.3              | Iris-</w:t>
      </w:r>
      <w:proofErr w:type="spellStart"/>
      <w:r>
        <w:t>setosa</w:t>
      </w:r>
      <w:proofErr w:type="spellEnd"/>
      <w:r>
        <w:t xml:space="preserve">   |</w:t>
      </w:r>
    </w:p>
    <w:p w14:paraId="2189D1C9" w14:textId="741F1756" w:rsidR="0054247D" w:rsidRDefault="0054247D" w:rsidP="0054247D">
      <w:pPr>
        <w:ind w:left="0" w:right="0" w:firstLine="360"/>
        <w:jc w:val="both"/>
      </w:pPr>
      <w:r>
        <w:t xml:space="preserve">| 5.1           </w:t>
      </w:r>
      <w:r w:rsidR="00806CF9">
        <w:t xml:space="preserve">       </w:t>
      </w:r>
      <w:r>
        <w:t xml:space="preserve">    | 3.8              | 1.5               | 0.3              | Iris-</w:t>
      </w:r>
      <w:proofErr w:type="spellStart"/>
      <w:r>
        <w:t>setosa</w:t>
      </w:r>
      <w:proofErr w:type="spellEnd"/>
      <w:r>
        <w:t xml:space="preserve">   |</w:t>
      </w:r>
    </w:p>
    <w:p w14:paraId="3F41C976" w14:textId="7D97E24D" w:rsidR="0054247D" w:rsidRDefault="0054247D" w:rsidP="0054247D">
      <w:pPr>
        <w:ind w:left="0" w:right="0" w:firstLine="360"/>
        <w:jc w:val="both"/>
      </w:pPr>
      <w:r>
        <w:t xml:space="preserve">| 5.4          </w:t>
      </w:r>
      <w:r w:rsidR="00806CF9">
        <w:t xml:space="preserve">       </w:t>
      </w:r>
      <w:r>
        <w:t xml:space="preserve">     | 3.4              | 1.7               | 0.2              | Iris-</w:t>
      </w:r>
      <w:proofErr w:type="spellStart"/>
      <w:r>
        <w:t>setosa</w:t>
      </w:r>
      <w:proofErr w:type="spellEnd"/>
      <w:r>
        <w:t xml:space="preserve">   |</w:t>
      </w:r>
    </w:p>
    <w:p w14:paraId="59DA8B9B" w14:textId="78C45A96" w:rsidR="0054247D" w:rsidRDefault="0054247D" w:rsidP="0054247D">
      <w:pPr>
        <w:ind w:left="0" w:right="0" w:firstLine="360"/>
        <w:jc w:val="both"/>
      </w:pPr>
      <w:r>
        <w:t xml:space="preserve">| 5.1           </w:t>
      </w:r>
      <w:r w:rsidR="00806CF9">
        <w:t xml:space="preserve">       </w:t>
      </w:r>
      <w:r>
        <w:t xml:space="preserve">    | 3.7              | 1.5               | 0.4              | Iris-</w:t>
      </w:r>
      <w:proofErr w:type="spellStart"/>
      <w:r>
        <w:t>setosa</w:t>
      </w:r>
      <w:proofErr w:type="spellEnd"/>
      <w:r>
        <w:t xml:space="preserve">   |</w:t>
      </w:r>
    </w:p>
    <w:p w14:paraId="302AAE0C" w14:textId="21482378" w:rsidR="0054247D" w:rsidRDefault="0054247D" w:rsidP="0054247D">
      <w:pPr>
        <w:ind w:left="0" w:right="0" w:firstLine="360"/>
        <w:jc w:val="both"/>
      </w:pPr>
      <w:r>
        <w:t xml:space="preserve">| 4.6            </w:t>
      </w:r>
      <w:r w:rsidR="00806CF9">
        <w:t xml:space="preserve">       </w:t>
      </w:r>
      <w:r>
        <w:t xml:space="preserve">   | 3.6              | 1.0               | 0.2              | Iris-</w:t>
      </w:r>
      <w:proofErr w:type="spellStart"/>
      <w:r>
        <w:t>setosa</w:t>
      </w:r>
      <w:proofErr w:type="spellEnd"/>
      <w:r>
        <w:t xml:space="preserve">   |</w:t>
      </w:r>
    </w:p>
    <w:p w14:paraId="7063DC0C" w14:textId="02B143E9" w:rsidR="0054247D" w:rsidRDefault="0054247D" w:rsidP="0054247D">
      <w:pPr>
        <w:ind w:left="0" w:right="0" w:firstLine="360"/>
        <w:jc w:val="both"/>
      </w:pPr>
      <w:r>
        <w:t xml:space="preserve">| 5.1           </w:t>
      </w:r>
      <w:r w:rsidR="00806CF9">
        <w:t xml:space="preserve"> </w:t>
      </w:r>
      <w:r>
        <w:t xml:space="preserve">  </w:t>
      </w:r>
      <w:r w:rsidR="00806CF9">
        <w:t xml:space="preserve">      </w:t>
      </w:r>
      <w:r>
        <w:t xml:space="preserve">  | 3.3              | 1.7               | 0.5              | Iris-</w:t>
      </w:r>
      <w:proofErr w:type="spellStart"/>
      <w:r>
        <w:t>setosa</w:t>
      </w:r>
      <w:proofErr w:type="spellEnd"/>
      <w:r>
        <w:t xml:space="preserve">   |</w:t>
      </w:r>
    </w:p>
    <w:p w14:paraId="41FDA275" w14:textId="05CC1E40" w:rsidR="0054247D" w:rsidRDefault="0054247D" w:rsidP="0054247D">
      <w:pPr>
        <w:ind w:left="0" w:right="0" w:firstLine="360"/>
        <w:jc w:val="both"/>
      </w:pPr>
      <w:r>
        <w:t xml:space="preserve">| 4.8     </w:t>
      </w:r>
      <w:r w:rsidR="00806CF9">
        <w:t xml:space="preserve">       </w:t>
      </w:r>
      <w:r>
        <w:t xml:space="preserve">          | 3.4              | 1.9               | 0.2              | Iris-</w:t>
      </w:r>
      <w:proofErr w:type="spellStart"/>
      <w:r>
        <w:t>setosa</w:t>
      </w:r>
      <w:proofErr w:type="spellEnd"/>
      <w:r>
        <w:t xml:space="preserve">   |</w:t>
      </w:r>
    </w:p>
    <w:p w14:paraId="3A4E4423" w14:textId="469E9931" w:rsidR="0054247D" w:rsidRDefault="0054247D" w:rsidP="0054247D">
      <w:pPr>
        <w:ind w:left="0" w:right="0" w:firstLine="360"/>
        <w:jc w:val="both"/>
      </w:pPr>
      <w:r>
        <w:t xml:space="preserve">| 5.0           </w:t>
      </w:r>
      <w:r w:rsidR="00806CF9">
        <w:t xml:space="preserve">       </w:t>
      </w:r>
      <w:r>
        <w:t xml:space="preserve">    | 3.0              | 1.6               | 0.2              | Iris-</w:t>
      </w:r>
      <w:proofErr w:type="spellStart"/>
      <w:r>
        <w:t>setosa</w:t>
      </w:r>
      <w:proofErr w:type="spellEnd"/>
      <w:r>
        <w:t xml:space="preserve">   |</w:t>
      </w:r>
    </w:p>
    <w:p w14:paraId="6798C030" w14:textId="16B1A4FF" w:rsidR="0054247D" w:rsidRDefault="0054247D" w:rsidP="0054247D">
      <w:pPr>
        <w:ind w:left="0" w:right="0" w:firstLine="360"/>
        <w:jc w:val="both"/>
      </w:pPr>
      <w:r>
        <w:t xml:space="preserve">| 5.0   </w:t>
      </w:r>
      <w:r w:rsidR="00806CF9">
        <w:t xml:space="preserve">       </w:t>
      </w:r>
      <w:r>
        <w:t xml:space="preserve">            | 3.4              | 1.6               | 0.4              | Iris-</w:t>
      </w:r>
      <w:proofErr w:type="spellStart"/>
      <w:r>
        <w:t>setosa</w:t>
      </w:r>
      <w:proofErr w:type="spellEnd"/>
      <w:r>
        <w:t xml:space="preserve">   |</w:t>
      </w:r>
    </w:p>
    <w:p w14:paraId="6A11EA98" w14:textId="27F588E6" w:rsidR="0054247D" w:rsidRDefault="0054247D" w:rsidP="0054247D">
      <w:pPr>
        <w:ind w:left="0" w:right="0" w:firstLine="360"/>
        <w:jc w:val="both"/>
      </w:pPr>
      <w:r>
        <w:t xml:space="preserve">| 5.2   </w:t>
      </w:r>
      <w:r w:rsidR="00806CF9">
        <w:t xml:space="preserve">       </w:t>
      </w:r>
      <w:r>
        <w:t xml:space="preserve">            | 3.5              | 1.5               | 0.2              | Iris-</w:t>
      </w:r>
      <w:proofErr w:type="spellStart"/>
      <w:r>
        <w:t>setosa</w:t>
      </w:r>
      <w:proofErr w:type="spellEnd"/>
      <w:r>
        <w:t xml:space="preserve">   |</w:t>
      </w:r>
    </w:p>
    <w:p w14:paraId="4C61BE68" w14:textId="5AA0FCBD" w:rsidR="0054247D" w:rsidRDefault="0054247D" w:rsidP="0054247D">
      <w:pPr>
        <w:ind w:left="0" w:right="0" w:firstLine="360"/>
        <w:jc w:val="both"/>
      </w:pPr>
      <w:r>
        <w:t xml:space="preserve">| 5.2   </w:t>
      </w:r>
      <w:r w:rsidR="00806CF9">
        <w:t xml:space="preserve">       </w:t>
      </w:r>
      <w:r>
        <w:t xml:space="preserve">            | 3.4              | 1.4               | 0.2              | Iris-</w:t>
      </w:r>
      <w:proofErr w:type="spellStart"/>
      <w:r>
        <w:t>setosa</w:t>
      </w:r>
      <w:proofErr w:type="spellEnd"/>
      <w:r>
        <w:t xml:space="preserve">   |</w:t>
      </w:r>
    </w:p>
    <w:p w14:paraId="5CD278EA" w14:textId="3A3D996A" w:rsidR="0054247D" w:rsidRDefault="0054247D" w:rsidP="0054247D">
      <w:pPr>
        <w:ind w:left="0" w:right="0" w:firstLine="360"/>
        <w:jc w:val="both"/>
      </w:pPr>
      <w:r>
        <w:t xml:space="preserve">| 4.7      </w:t>
      </w:r>
      <w:r w:rsidR="00806CF9">
        <w:t xml:space="preserve">       </w:t>
      </w:r>
      <w:r>
        <w:t xml:space="preserve">         | 3.2              | 1.6               | 0.2              | Iris-</w:t>
      </w:r>
      <w:proofErr w:type="spellStart"/>
      <w:r>
        <w:t>setosa</w:t>
      </w:r>
      <w:proofErr w:type="spellEnd"/>
      <w:r>
        <w:t xml:space="preserve">   |</w:t>
      </w:r>
    </w:p>
    <w:p w14:paraId="1175A0BF" w14:textId="162EA0A5" w:rsidR="0054247D" w:rsidRDefault="0054247D" w:rsidP="0054247D">
      <w:pPr>
        <w:ind w:left="0" w:right="0" w:firstLine="360"/>
        <w:jc w:val="both"/>
      </w:pPr>
      <w:r>
        <w:t xml:space="preserve">| 4.8       </w:t>
      </w:r>
      <w:r w:rsidR="00806CF9">
        <w:t xml:space="preserve">       </w:t>
      </w:r>
      <w:r>
        <w:t xml:space="preserve">        | 3.1              | 1.6               | 0.2              | Iris-</w:t>
      </w:r>
      <w:proofErr w:type="spellStart"/>
      <w:r>
        <w:t>setosa</w:t>
      </w:r>
      <w:proofErr w:type="spellEnd"/>
      <w:r>
        <w:t xml:space="preserve">   |</w:t>
      </w:r>
    </w:p>
    <w:p w14:paraId="68A47CE7" w14:textId="7A23E08E" w:rsidR="0054247D" w:rsidRDefault="0054247D" w:rsidP="0054247D">
      <w:pPr>
        <w:ind w:left="0" w:right="0" w:firstLine="360"/>
        <w:jc w:val="both"/>
      </w:pPr>
      <w:r>
        <w:t xml:space="preserve">| 5.4     </w:t>
      </w:r>
      <w:r w:rsidR="00806CF9">
        <w:t xml:space="preserve">       </w:t>
      </w:r>
      <w:r>
        <w:t xml:space="preserve">          | 3.4              | 1.5               | 0.4              | Iris-</w:t>
      </w:r>
      <w:proofErr w:type="spellStart"/>
      <w:r>
        <w:t>setosa</w:t>
      </w:r>
      <w:proofErr w:type="spellEnd"/>
      <w:r>
        <w:t xml:space="preserve">   |</w:t>
      </w:r>
    </w:p>
    <w:p w14:paraId="095888A2" w14:textId="517206F5" w:rsidR="0054247D" w:rsidRDefault="0054247D" w:rsidP="0054247D">
      <w:pPr>
        <w:ind w:left="0" w:right="0" w:firstLine="360"/>
        <w:jc w:val="both"/>
      </w:pPr>
      <w:r>
        <w:t xml:space="preserve">| 5.2            </w:t>
      </w:r>
      <w:r w:rsidR="00806CF9">
        <w:t xml:space="preserve">       </w:t>
      </w:r>
      <w:r>
        <w:t xml:space="preserve">   | 4.1              | 1.5               | 0.1              | Iris-</w:t>
      </w:r>
      <w:proofErr w:type="spellStart"/>
      <w:r>
        <w:t>setosa</w:t>
      </w:r>
      <w:proofErr w:type="spellEnd"/>
      <w:r>
        <w:t xml:space="preserve">   |</w:t>
      </w:r>
    </w:p>
    <w:p w14:paraId="247E52BF" w14:textId="16F599D2" w:rsidR="0054247D" w:rsidRDefault="0054247D" w:rsidP="0054247D">
      <w:pPr>
        <w:ind w:left="0" w:right="0" w:firstLine="360"/>
        <w:jc w:val="both"/>
      </w:pPr>
      <w:r>
        <w:t>| 5.5</w:t>
      </w:r>
      <w:r w:rsidR="00806CF9">
        <w:t xml:space="preserve">       </w:t>
      </w:r>
      <w:r>
        <w:t xml:space="preserve">               | 4.2              | 1.4               | 0.2              | Iris-</w:t>
      </w:r>
      <w:proofErr w:type="spellStart"/>
      <w:r>
        <w:t>setosa</w:t>
      </w:r>
      <w:proofErr w:type="spellEnd"/>
      <w:r>
        <w:t xml:space="preserve">   |</w:t>
      </w:r>
    </w:p>
    <w:p w14:paraId="1D391D17" w14:textId="5259163D" w:rsidR="0054247D" w:rsidRDefault="0054247D" w:rsidP="0054247D">
      <w:pPr>
        <w:ind w:left="0" w:right="0" w:firstLine="360"/>
        <w:jc w:val="both"/>
      </w:pPr>
      <w:r>
        <w:t xml:space="preserve">| 4.9       </w:t>
      </w:r>
      <w:r w:rsidR="00806CF9">
        <w:t xml:space="preserve">       </w:t>
      </w:r>
      <w:r>
        <w:t xml:space="preserve">        | 3.1              | 1.5               | 0.1              | Iris-</w:t>
      </w:r>
      <w:proofErr w:type="spellStart"/>
      <w:r>
        <w:t>setosa</w:t>
      </w:r>
      <w:proofErr w:type="spellEnd"/>
      <w:r>
        <w:t xml:space="preserve">   |</w:t>
      </w:r>
    </w:p>
    <w:p w14:paraId="331DBB92" w14:textId="5A0E02BD" w:rsidR="0054247D" w:rsidRDefault="0054247D" w:rsidP="0054247D">
      <w:pPr>
        <w:ind w:left="0" w:right="0" w:firstLine="360"/>
        <w:jc w:val="both"/>
      </w:pPr>
      <w:r>
        <w:t>| 5.0</w:t>
      </w:r>
      <w:r w:rsidR="00806CF9">
        <w:t xml:space="preserve">       </w:t>
      </w:r>
      <w:r>
        <w:t xml:space="preserve">               | 3.2              | 1.2               | 0.2              | Iris-</w:t>
      </w:r>
      <w:proofErr w:type="spellStart"/>
      <w:r>
        <w:t>setosa</w:t>
      </w:r>
      <w:proofErr w:type="spellEnd"/>
      <w:r>
        <w:t xml:space="preserve">   |</w:t>
      </w:r>
    </w:p>
    <w:p w14:paraId="16B19D11" w14:textId="7ED433D4" w:rsidR="0054247D" w:rsidRDefault="0054247D" w:rsidP="0054247D">
      <w:pPr>
        <w:ind w:left="0" w:right="0" w:firstLine="360"/>
        <w:jc w:val="both"/>
      </w:pPr>
      <w:r>
        <w:t xml:space="preserve">| 5.5     </w:t>
      </w:r>
      <w:r w:rsidR="00806CF9">
        <w:t xml:space="preserve">       </w:t>
      </w:r>
      <w:r>
        <w:t xml:space="preserve">          | 3.5              | 1.3               | 0.2              | Iris-</w:t>
      </w:r>
      <w:proofErr w:type="spellStart"/>
      <w:r>
        <w:t>setosa</w:t>
      </w:r>
      <w:proofErr w:type="spellEnd"/>
      <w:r>
        <w:t xml:space="preserve">   |</w:t>
      </w:r>
    </w:p>
    <w:p w14:paraId="36E36487" w14:textId="7A1B65B5" w:rsidR="0054247D" w:rsidRDefault="0054247D" w:rsidP="0054247D">
      <w:pPr>
        <w:ind w:left="0" w:right="0" w:firstLine="360"/>
        <w:jc w:val="both"/>
      </w:pPr>
      <w:r>
        <w:t xml:space="preserve">| 4.9     </w:t>
      </w:r>
      <w:r w:rsidR="00806CF9">
        <w:t xml:space="preserve">       </w:t>
      </w:r>
      <w:r>
        <w:t xml:space="preserve">          | 3.1              | 1.5               | 0.1              | Iris-</w:t>
      </w:r>
      <w:proofErr w:type="spellStart"/>
      <w:r>
        <w:t>setosa</w:t>
      </w:r>
      <w:proofErr w:type="spellEnd"/>
      <w:r>
        <w:t xml:space="preserve">   |</w:t>
      </w:r>
    </w:p>
    <w:p w14:paraId="4C94503B" w14:textId="2CF97C1E" w:rsidR="0054247D" w:rsidRDefault="0054247D" w:rsidP="0054247D">
      <w:pPr>
        <w:ind w:left="0" w:right="0" w:firstLine="360"/>
        <w:jc w:val="both"/>
      </w:pPr>
      <w:r>
        <w:t xml:space="preserve">| 4.4     </w:t>
      </w:r>
      <w:r w:rsidR="00806CF9">
        <w:t xml:space="preserve">       </w:t>
      </w:r>
      <w:r>
        <w:t xml:space="preserve">          | 3.0              | 1.3               | 0.2              | Iris-</w:t>
      </w:r>
      <w:proofErr w:type="spellStart"/>
      <w:r>
        <w:t>setosa</w:t>
      </w:r>
      <w:proofErr w:type="spellEnd"/>
      <w:r>
        <w:t xml:space="preserve">   |</w:t>
      </w:r>
    </w:p>
    <w:p w14:paraId="54F2BDF0" w14:textId="77777777" w:rsidR="0054247D" w:rsidRDefault="0054247D" w:rsidP="0054247D">
      <w:pPr>
        <w:ind w:left="0" w:right="0" w:firstLine="360"/>
        <w:jc w:val="both"/>
      </w:pPr>
      <w:r>
        <w:lastRenderedPageBreak/>
        <w:t>| Seal Length | Sepal Width | Petal Length | Petal Width | Species        |</w:t>
      </w:r>
    </w:p>
    <w:p w14:paraId="7F6D9094" w14:textId="77777777" w:rsidR="0054247D" w:rsidRDefault="0054247D" w:rsidP="0054247D">
      <w:pPr>
        <w:ind w:left="0" w:right="0" w:firstLine="360"/>
        <w:jc w:val="both"/>
      </w:pPr>
      <w:r>
        <w:t>|-----------------|-----------------|-----------------|--------------- |----------------|</w:t>
      </w:r>
    </w:p>
    <w:p w14:paraId="70D6C252" w14:textId="2566CC11" w:rsidR="0054247D" w:rsidRDefault="0054247D" w:rsidP="0054247D">
      <w:pPr>
        <w:ind w:left="0" w:right="0" w:firstLine="360"/>
        <w:jc w:val="both"/>
      </w:pPr>
      <w:r>
        <w:t xml:space="preserve">| 5.1         </w:t>
      </w:r>
      <w:r w:rsidR="00806CF9">
        <w:t xml:space="preserve">       </w:t>
      </w:r>
      <w:r>
        <w:t xml:space="preserve">      | 3.4              | 1.5               | 0.2              | Iris-</w:t>
      </w:r>
      <w:proofErr w:type="spellStart"/>
      <w:r>
        <w:t>setosa</w:t>
      </w:r>
      <w:proofErr w:type="spellEnd"/>
      <w:r>
        <w:t xml:space="preserve">   |</w:t>
      </w:r>
    </w:p>
    <w:p w14:paraId="79E9AA4A" w14:textId="6D898098" w:rsidR="0054247D" w:rsidRDefault="0054247D" w:rsidP="0054247D">
      <w:pPr>
        <w:ind w:left="0" w:right="0" w:firstLine="360"/>
        <w:jc w:val="both"/>
      </w:pPr>
      <w:r>
        <w:t xml:space="preserve">| 5.0           </w:t>
      </w:r>
      <w:r w:rsidR="00806CF9">
        <w:t xml:space="preserve">       </w:t>
      </w:r>
      <w:r>
        <w:t xml:space="preserve">    | 3.5              | 1.3               | 0.3              | Iris-</w:t>
      </w:r>
      <w:proofErr w:type="spellStart"/>
      <w:r>
        <w:t>setosa</w:t>
      </w:r>
      <w:proofErr w:type="spellEnd"/>
      <w:r>
        <w:t xml:space="preserve">   |</w:t>
      </w:r>
    </w:p>
    <w:p w14:paraId="1436C54F" w14:textId="609BEE40" w:rsidR="0054247D" w:rsidRDefault="0054247D" w:rsidP="0054247D">
      <w:pPr>
        <w:ind w:left="0" w:right="0" w:firstLine="360"/>
        <w:jc w:val="both"/>
      </w:pPr>
      <w:r>
        <w:t xml:space="preserve">| 4.5            </w:t>
      </w:r>
      <w:r w:rsidR="00806CF9">
        <w:t xml:space="preserve">       </w:t>
      </w:r>
      <w:r>
        <w:t xml:space="preserve">   | 2.3              | 1.3               | 0.3              | Iris-</w:t>
      </w:r>
      <w:proofErr w:type="spellStart"/>
      <w:r>
        <w:t>setosa</w:t>
      </w:r>
      <w:proofErr w:type="spellEnd"/>
      <w:r>
        <w:t xml:space="preserve">   |</w:t>
      </w:r>
    </w:p>
    <w:p w14:paraId="143C14E2" w14:textId="334BB987" w:rsidR="0054247D" w:rsidRDefault="0054247D" w:rsidP="0054247D">
      <w:pPr>
        <w:ind w:left="0" w:right="0" w:firstLine="360"/>
        <w:jc w:val="both"/>
      </w:pPr>
      <w:r>
        <w:t xml:space="preserve">| 4.4            </w:t>
      </w:r>
      <w:r w:rsidR="00806CF9">
        <w:t xml:space="preserve">       </w:t>
      </w:r>
      <w:r>
        <w:t xml:space="preserve">   | 3.2              | 1.3               | 0.2              | Iris-</w:t>
      </w:r>
      <w:proofErr w:type="spellStart"/>
      <w:r>
        <w:t>setosa</w:t>
      </w:r>
      <w:proofErr w:type="spellEnd"/>
      <w:r>
        <w:t xml:space="preserve">   |</w:t>
      </w:r>
    </w:p>
    <w:p w14:paraId="5FF9E9E2" w14:textId="1DDB9753" w:rsidR="0054247D" w:rsidRDefault="0054247D" w:rsidP="0054247D">
      <w:pPr>
        <w:ind w:left="0" w:right="0" w:firstLine="360"/>
        <w:jc w:val="both"/>
      </w:pPr>
      <w:r>
        <w:t xml:space="preserve">| 5.0            </w:t>
      </w:r>
      <w:r w:rsidR="00806CF9">
        <w:t xml:space="preserve">       </w:t>
      </w:r>
      <w:r>
        <w:t xml:space="preserve">   | 3.5              | 1.6               | 0.6              | Iris-</w:t>
      </w:r>
      <w:proofErr w:type="spellStart"/>
      <w:r>
        <w:t>setosa</w:t>
      </w:r>
      <w:proofErr w:type="spellEnd"/>
      <w:r>
        <w:t xml:space="preserve">   |</w:t>
      </w:r>
    </w:p>
    <w:p w14:paraId="118E5D65" w14:textId="4DDBC9BD" w:rsidR="0054247D" w:rsidRDefault="0054247D" w:rsidP="0054247D">
      <w:pPr>
        <w:ind w:left="0" w:right="0" w:firstLine="360"/>
        <w:jc w:val="both"/>
      </w:pPr>
      <w:r>
        <w:t xml:space="preserve">| 5.1            </w:t>
      </w:r>
      <w:r w:rsidR="00806CF9">
        <w:t xml:space="preserve">       </w:t>
      </w:r>
      <w:r>
        <w:t xml:space="preserve">   | 3.8              | 1.9               | 0.4              | Iris-</w:t>
      </w:r>
      <w:proofErr w:type="spellStart"/>
      <w:r>
        <w:t>setosa</w:t>
      </w:r>
      <w:proofErr w:type="spellEnd"/>
      <w:r>
        <w:t xml:space="preserve">   |</w:t>
      </w:r>
    </w:p>
    <w:p w14:paraId="1DA19A73" w14:textId="018EB6E9" w:rsidR="0054247D" w:rsidRDefault="0054247D" w:rsidP="0054247D">
      <w:pPr>
        <w:ind w:left="0" w:right="0" w:firstLine="360"/>
        <w:jc w:val="both"/>
      </w:pPr>
      <w:r>
        <w:t xml:space="preserve">| 4.8            </w:t>
      </w:r>
      <w:r w:rsidR="00806CF9">
        <w:t xml:space="preserve">       </w:t>
      </w:r>
      <w:r>
        <w:t xml:space="preserve">   | 3.0              | 1.4               | 0.3              | Iris-</w:t>
      </w:r>
      <w:proofErr w:type="spellStart"/>
      <w:r>
        <w:t>setosa</w:t>
      </w:r>
      <w:proofErr w:type="spellEnd"/>
      <w:r>
        <w:t xml:space="preserve">   |</w:t>
      </w:r>
    </w:p>
    <w:p w14:paraId="5BAEEE70" w14:textId="0FCEFAE0" w:rsidR="0054247D" w:rsidRDefault="0054247D" w:rsidP="0054247D">
      <w:pPr>
        <w:ind w:left="0" w:right="0" w:firstLine="360"/>
        <w:jc w:val="both"/>
      </w:pPr>
      <w:r>
        <w:t xml:space="preserve">| 5.1           </w:t>
      </w:r>
      <w:r w:rsidR="00806CF9">
        <w:t xml:space="preserve">       </w:t>
      </w:r>
      <w:r>
        <w:t xml:space="preserve">    | 3.8              | 1.6               | 0.2              | Iris-</w:t>
      </w:r>
      <w:proofErr w:type="spellStart"/>
      <w:r>
        <w:t>setosa</w:t>
      </w:r>
      <w:proofErr w:type="spellEnd"/>
      <w:r>
        <w:t xml:space="preserve">   |</w:t>
      </w:r>
    </w:p>
    <w:p w14:paraId="60FE3586" w14:textId="014B7438" w:rsidR="0054247D" w:rsidRDefault="0054247D" w:rsidP="0054247D">
      <w:pPr>
        <w:ind w:left="0" w:right="0" w:firstLine="360"/>
        <w:jc w:val="both"/>
      </w:pPr>
      <w:r>
        <w:t xml:space="preserve">| 4.6            </w:t>
      </w:r>
      <w:r w:rsidR="00806CF9">
        <w:t xml:space="preserve">       </w:t>
      </w:r>
      <w:r>
        <w:t xml:space="preserve">   | 3.2              | 1.4               | 0.2              | Iris-</w:t>
      </w:r>
      <w:proofErr w:type="spellStart"/>
      <w:r>
        <w:t>setosa</w:t>
      </w:r>
      <w:proofErr w:type="spellEnd"/>
      <w:r>
        <w:t xml:space="preserve">   |</w:t>
      </w:r>
    </w:p>
    <w:p w14:paraId="135832AB" w14:textId="549EA0A8" w:rsidR="0054247D" w:rsidRDefault="0054247D" w:rsidP="0054247D">
      <w:pPr>
        <w:ind w:left="0" w:right="0" w:firstLine="360"/>
        <w:jc w:val="both"/>
      </w:pPr>
      <w:r>
        <w:t xml:space="preserve">| 5.3        </w:t>
      </w:r>
      <w:r w:rsidR="00806CF9">
        <w:t xml:space="preserve">       </w:t>
      </w:r>
      <w:r>
        <w:t xml:space="preserve">       | 3.7              | 1.5               | 0.2              | Iris-</w:t>
      </w:r>
      <w:proofErr w:type="spellStart"/>
      <w:r>
        <w:t>setosa</w:t>
      </w:r>
      <w:proofErr w:type="spellEnd"/>
      <w:r>
        <w:t xml:space="preserve">   |</w:t>
      </w:r>
    </w:p>
    <w:p w14:paraId="399C8D8F" w14:textId="0EAAB34F" w:rsidR="0054247D" w:rsidRDefault="0054247D" w:rsidP="0054247D">
      <w:pPr>
        <w:ind w:left="0" w:right="0" w:firstLine="360"/>
        <w:jc w:val="both"/>
      </w:pPr>
      <w:r>
        <w:t xml:space="preserve">| 5.0         </w:t>
      </w:r>
      <w:r w:rsidR="00806CF9">
        <w:t xml:space="preserve">       </w:t>
      </w:r>
      <w:r>
        <w:t xml:space="preserve">      | 3.3              | 1.4               | 0.2              | Iris-</w:t>
      </w:r>
      <w:proofErr w:type="spellStart"/>
      <w:r>
        <w:t>setosa</w:t>
      </w:r>
      <w:proofErr w:type="spellEnd"/>
      <w:r>
        <w:t xml:space="preserve">   |</w:t>
      </w:r>
    </w:p>
    <w:p w14:paraId="45EF6CB5" w14:textId="0435EBF3" w:rsidR="0054247D" w:rsidRDefault="0054247D" w:rsidP="0054247D">
      <w:pPr>
        <w:ind w:left="0" w:right="0" w:firstLine="360"/>
        <w:jc w:val="both"/>
      </w:pPr>
      <w:r>
        <w:t xml:space="preserve">| 7.0         </w:t>
      </w:r>
      <w:r w:rsidR="00806CF9">
        <w:t xml:space="preserve">       </w:t>
      </w:r>
      <w:r>
        <w:t xml:space="preserve">      | 3.2              | 4.7               | 1.4              | Iris-versicolor |</w:t>
      </w:r>
    </w:p>
    <w:p w14:paraId="0D2A39B8" w14:textId="2562C9CC" w:rsidR="0054247D" w:rsidRDefault="0054247D" w:rsidP="0054247D">
      <w:pPr>
        <w:ind w:left="0" w:right="0" w:firstLine="360"/>
        <w:jc w:val="both"/>
      </w:pPr>
      <w:r>
        <w:t xml:space="preserve">| 6.4          </w:t>
      </w:r>
      <w:r w:rsidR="00806CF9">
        <w:t xml:space="preserve">       </w:t>
      </w:r>
      <w:r>
        <w:t xml:space="preserve">     | 3.2              | 4.5               | 1.5              | Iris-versicolor |</w:t>
      </w:r>
    </w:p>
    <w:p w14:paraId="27F4F2C8" w14:textId="7AB18BB0" w:rsidR="0054247D" w:rsidRDefault="0054247D" w:rsidP="0054247D">
      <w:pPr>
        <w:ind w:left="0" w:right="0" w:firstLine="360"/>
        <w:jc w:val="both"/>
      </w:pPr>
      <w:r>
        <w:t xml:space="preserve">| 6.9        </w:t>
      </w:r>
      <w:r w:rsidR="00806CF9">
        <w:t xml:space="preserve">       </w:t>
      </w:r>
      <w:r>
        <w:t xml:space="preserve">       | 3.1              | 4.9               | 1.5              | Iris-versicolor |</w:t>
      </w:r>
    </w:p>
    <w:p w14:paraId="7B129933" w14:textId="7DB8702C" w:rsidR="0054247D" w:rsidRDefault="0054247D" w:rsidP="0054247D">
      <w:pPr>
        <w:ind w:left="0" w:right="0" w:firstLine="360"/>
        <w:jc w:val="both"/>
      </w:pPr>
      <w:r>
        <w:t xml:space="preserve">| 5.5          </w:t>
      </w:r>
      <w:r w:rsidR="00806CF9">
        <w:t xml:space="preserve">       </w:t>
      </w:r>
      <w:r>
        <w:t xml:space="preserve">     | 2.3              | 4.0               | 1.3              | Iris-versicolor |</w:t>
      </w:r>
    </w:p>
    <w:p w14:paraId="138C42B9" w14:textId="2DD352E6" w:rsidR="0054247D" w:rsidRDefault="0054247D" w:rsidP="0054247D">
      <w:pPr>
        <w:ind w:left="0" w:right="0" w:firstLine="360"/>
        <w:jc w:val="both"/>
      </w:pPr>
      <w:r>
        <w:t xml:space="preserve">| 6.5        </w:t>
      </w:r>
      <w:r w:rsidR="00806CF9">
        <w:t xml:space="preserve">       </w:t>
      </w:r>
      <w:r>
        <w:t xml:space="preserve">       | 2.8              | 4.6               | 1.5              | Iris-versicolor |</w:t>
      </w:r>
    </w:p>
    <w:p w14:paraId="06E87D2A" w14:textId="3EB54CBE" w:rsidR="0054247D" w:rsidRDefault="0054247D" w:rsidP="0054247D">
      <w:pPr>
        <w:ind w:left="0" w:right="0" w:firstLine="360"/>
        <w:jc w:val="both"/>
      </w:pPr>
      <w:r>
        <w:t xml:space="preserve">| 5.7              </w:t>
      </w:r>
      <w:r w:rsidR="00806CF9">
        <w:t xml:space="preserve">       </w:t>
      </w:r>
      <w:r>
        <w:t xml:space="preserve"> | 2.8              | 4.5               | 1.3              | Iris-versicolor |</w:t>
      </w:r>
    </w:p>
    <w:p w14:paraId="20167273" w14:textId="2EA1C755" w:rsidR="0054247D" w:rsidRDefault="0054247D" w:rsidP="0054247D">
      <w:pPr>
        <w:ind w:left="0" w:right="0" w:firstLine="360"/>
        <w:jc w:val="both"/>
      </w:pPr>
      <w:r>
        <w:t xml:space="preserve">| 6.3      </w:t>
      </w:r>
      <w:r w:rsidR="00806CF9">
        <w:t xml:space="preserve">       </w:t>
      </w:r>
      <w:r>
        <w:t xml:space="preserve">         | 3.3              | 4.7               | 1.6              | Iris-versicolor |</w:t>
      </w:r>
    </w:p>
    <w:p w14:paraId="1831767A" w14:textId="76D92B08" w:rsidR="0054247D" w:rsidRDefault="0054247D" w:rsidP="0054247D">
      <w:pPr>
        <w:ind w:left="0" w:right="0" w:firstLine="360"/>
        <w:jc w:val="both"/>
      </w:pPr>
      <w:r>
        <w:t xml:space="preserve">| 4.9         </w:t>
      </w:r>
      <w:r w:rsidR="00806CF9">
        <w:t xml:space="preserve">       </w:t>
      </w:r>
      <w:r>
        <w:t xml:space="preserve">      | 2.4              | 3.3               | 1.0              | Iris-versicolor |</w:t>
      </w:r>
    </w:p>
    <w:p w14:paraId="3C9AF1D9" w14:textId="309DEB28" w:rsidR="0054247D" w:rsidRDefault="0054247D" w:rsidP="0054247D">
      <w:pPr>
        <w:ind w:left="0" w:right="0" w:firstLine="360"/>
        <w:jc w:val="both"/>
      </w:pPr>
      <w:r>
        <w:t xml:space="preserve">| 6.6          </w:t>
      </w:r>
      <w:r w:rsidR="00806CF9">
        <w:t xml:space="preserve">       </w:t>
      </w:r>
      <w:r>
        <w:t xml:space="preserve">     | 2.9              | 4.6               | 1.3              | Iris-versicolor |</w:t>
      </w:r>
    </w:p>
    <w:p w14:paraId="1F3CEF45" w14:textId="1284EF69" w:rsidR="0054247D" w:rsidRDefault="0054247D" w:rsidP="0054247D">
      <w:pPr>
        <w:ind w:left="0" w:right="0" w:firstLine="360"/>
        <w:jc w:val="both"/>
      </w:pPr>
      <w:r>
        <w:t xml:space="preserve">| 5.2           </w:t>
      </w:r>
      <w:r w:rsidR="00806CF9">
        <w:t xml:space="preserve">       </w:t>
      </w:r>
      <w:r>
        <w:t xml:space="preserve">    | 2.7              | 3.9               | 1.4              | Iris-versicolor |</w:t>
      </w:r>
    </w:p>
    <w:p w14:paraId="041B71E6" w14:textId="77777777" w:rsidR="0054247D" w:rsidRDefault="0054247D" w:rsidP="00183AB4">
      <w:pPr>
        <w:ind w:left="0" w:right="0" w:firstLine="360"/>
        <w:jc w:val="both"/>
      </w:pPr>
    </w:p>
    <w:p w14:paraId="1400E2D2" w14:textId="32FF39CF" w:rsidR="005146A3" w:rsidRDefault="00000000">
      <w:pPr>
        <w:pStyle w:val="Heading2"/>
        <w:numPr>
          <w:ilvl w:val="0"/>
          <w:numId w:val="13"/>
        </w:numPr>
        <w:ind w:left="426" w:hanging="426"/>
      </w:pPr>
      <w:bookmarkStart w:id="132" w:name="_Toc170812699"/>
      <w:bookmarkStart w:id="133" w:name="_Toc171679625"/>
      <w:r>
        <w:lastRenderedPageBreak/>
        <w:t xml:space="preserve"> </w:t>
      </w:r>
      <w:bookmarkStart w:id="134" w:name="_Toc171913201"/>
      <w:r>
        <w:t xml:space="preserve">Flowchart </w:t>
      </w:r>
      <w:proofErr w:type="spellStart"/>
      <w:r>
        <w:t>Sistem</w:t>
      </w:r>
      <w:bookmarkEnd w:id="132"/>
      <w:bookmarkEnd w:id="133"/>
      <w:bookmarkEnd w:id="134"/>
      <w:proofErr w:type="spellEnd"/>
    </w:p>
    <w:p w14:paraId="6FA08B4C" w14:textId="04597698" w:rsidR="008E3206" w:rsidRPr="008E3206" w:rsidRDefault="008E3206" w:rsidP="008E3206">
      <w:r>
        <w:rPr>
          <w:noProof/>
        </w:rPr>
        <w:drawing>
          <wp:anchor distT="0" distB="0" distL="114300" distR="114300" simplePos="0" relativeHeight="251699200" behindDoc="0" locked="0" layoutInCell="1" allowOverlap="1" wp14:anchorId="576FBB4D" wp14:editId="6A2D006E">
            <wp:simplePos x="0" y="0"/>
            <wp:positionH relativeFrom="margin">
              <wp:align>right</wp:align>
            </wp:positionH>
            <wp:positionV relativeFrom="paragraph">
              <wp:posOffset>155575</wp:posOffset>
            </wp:positionV>
            <wp:extent cx="4979035" cy="2495550"/>
            <wp:effectExtent l="0" t="0" r="0" b="0"/>
            <wp:wrapNone/>
            <wp:docPr id="51134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48799" name="Picture 511348799"/>
                    <pic:cNvPicPr/>
                  </pic:nvPicPr>
                  <pic:blipFill>
                    <a:blip r:embed="rId20">
                      <a:extLst>
                        <a:ext uri="{28A0092B-C50C-407E-A947-70E740481C1C}">
                          <a14:useLocalDpi xmlns:a14="http://schemas.microsoft.com/office/drawing/2010/main" val="0"/>
                        </a:ext>
                      </a:extLst>
                    </a:blip>
                    <a:stretch>
                      <a:fillRect/>
                    </a:stretch>
                  </pic:blipFill>
                  <pic:spPr>
                    <a:xfrm>
                      <a:off x="0" y="0"/>
                      <a:ext cx="4979035" cy="2495550"/>
                    </a:xfrm>
                    <a:prstGeom prst="rect">
                      <a:avLst/>
                    </a:prstGeom>
                  </pic:spPr>
                </pic:pic>
              </a:graphicData>
            </a:graphic>
            <wp14:sizeRelH relativeFrom="margin">
              <wp14:pctWidth>0</wp14:pctWidth>
            </wp14:sizeRelH>
            <wp14:sizeRelV relativeFrom="margin">
              <wp14:pctHeight>0</wp14:pctHeight>
            </wp14:sizeRelV>
          </wp:anchor>
        </w:drawing>
      </w:r>
    </w:p>
    <w:p w14:paraId="010A5D26" w14:textId="77777777" w:rsidR="005146A3" w:rsidRDefault="005146A3">
      <w:pPr>
        <w:pStyle w:val="Caption"/>
      </w:pPr>
      <w:bookmarkStart w:id="135" w:name="_Toc169939944"/>
    </w:p>
    <w:p w14:paraId="32F492A1" w14:textId="6DE0E2DC" w:rsidR="008E3206" w:rsidRDefault="008E3206" w:rsidP="008E3206"/>
    <w:p w14:paraId="71F6B8E5" w14:textId="77777777" w:rsidR="008E3206" w:rsidRDefault="008E3206" w:rsidP="008E3206"/>
    <w:p w14:paraId="334156BD" w14:textId="77777777" w:rsidR="008E3206" w:rsidRDefault="008E3206" w:rsidP="008E3206"/>
    <w:p w14:paraId="0D22BBC4" w14:textId="77777777" w:rsidR="008E3206" w:rsidRDefault="008E3206" w:rsidP="008E3206"/>
    <w:p w14:paraId="111601B7" w14:textId="77777777" w:rsidR="008E3206" w:rsidRDefault="008E3206" w:rsidP="008E3206"/>
    <w:p w14:paraId="421D9DC0" w14:textId="77777777" w:rsidR="008E3206" w:rsidRDefault="008E3206" w:rsidP="008E3206">
      <w:pPr>
        <w:ind w:left="0"/>
        <w:jc w:val="both"/>
      </w:pPr>
      <w:bookmarkStart w:id="136" w:name="_Toc170814669"/>
      <w:bookmarkStart w:id="137" w:name="_Toc171185764"/>
      <w:bookmarkStart w:id="138" w:name="_Toc171353242"/>
      <w:bookmarkStart w:id="139" w:name="_Toc171679838"/>
      <w:bookmarkEnd w:id="27"/>
      <w:bookmarkEnd w:id="135"/>
    </w:p>
    <w:p w14:paraId="67F6F1ED" w14:textId="77777777" w:rsidR="008E3206" w:rsidRPr="008E3206" w:rsidRDefault="008E3206" w:rsidP="008E3206">
      <w:pPr>
        <w:ind w:left="0"/>
        <w:jc w:val="both"/>
      </w:pPr>
    </w:p>
    <w:p w14:paraId="037415A8" w14:textId="04C55208" w:rsidR="005146A3" w:rsidRDefault="00000000">
      <w:pPr>
        <w:pStyle w:val="Caption"/>
        <w:rPr>
          <w:b w:val="0"/>
          <w:bCs w:val="0"/>
        </w:rPr>
      </w:pPr>
      <w:bookmarkStart w:id="140" w:name="_Toc171913514"/>
      <w:r>
        <w:rPr>
          <w:b w:val="0"/>
          <w:bCs w:val="0"/>
        </w:rPr>
        <w:t xml:space="preserve">Gambar </w:t>
      </w:r>
      <w:r>
        <w:rPr>
          <w:b w:val="0"/>
          <w:bCs w:val="0"/>
        </w:rPr>
        <w:fldChar w:fldCharType="begin"/>
      </w:r>
      <w:r>
        <w:rPr>
          <w:b w:val="0"/>
          <w:bCs w:val="0"/>
        </w:rPr>
        <w:instrText xml:space="preserve"> SEQ Gambar \* ARABIC </w:instrText>
      </w:r>
      <w:r>
        <w:rPr>
          <w:b w:val="0"/>
          <w:bCs w:val="0"/>
        </w:rPr>
        <w:fldChar w:fldCharType="separate"/>
      </w:r>
      <w:r w:rsidR="008E3206">
        <w:rPr>
          <w:b w:val="0"/>
          <w:bCs w:val="0"/>
          <w:noProof/>
        </w:rPr>
        <w:t>2</w:t>
      </w:r>
      <w:r>
        <w:rPr>
          <w:b w:val="0"/>
          <w:bCs w:val="0"/>
        </w:rPr>
        <w:fldChar w:fldCharType="end"/>
      </w:r>
      <w:r>
        <w:rPr>
          <w:b w:val="0"/>
          <w:bCs w:val="0"/>
        </w:rPr>
        <w:t>. Flowchart</w:t>
      </w:r>
      <w:bookmarkEnd w:id="136"/>
      <w:bookmarkEnd w:id="137"/>
      <w:bookmarkEnd w:id="138"/>
      <w:bookmarkEnd w:id="139"/>
      <w:bookmarkEnd w:id="140"/>
    </w:p>
    <w:p w14:paraId="176F8331" w14:textId="4E9255DE" w:rsidR="005146A3" w:rsidRDefault="00000000">
      <w:pPr>
        <w:spacing w:before="100" w:beforeAutospacing="1" w:after="100" w:afterAutospacing="1"/>
        <w:ind w:left="0" w:right="0" w:firstLine="720"/>
        <w:jc w:val="both"/>
        <w:rPr>
          <w:rFonts w:eastAsia="Times New Roman"/>
          <w:lang w:val="zh-CN"/>
        </w:rPr>
      </w:pPr>
      <w:r>
        <w:rPr>
          <w:rFonts w:eastAsia="Times New Roman"/>
          <w:lang w:val="zh-CN"/>
        </w:rPr>
        <w:t>Proses dimulai dengan langkah Mulai sebagai titik awal. Langkah pertama adalah Siapkan data bunga yang akan dimasukkan seperti panjang kelopak, lebar kelopak, panjang mahkota, dan lebar mahkota, yang memastikan data yang diperlukan telah tersedia. Selanjutnya, pengguna memasukkan data fitur bunga iris tersebut melalui langkah Input Data. Jika data belum siap, pengguna harus kembali ke langkah persiapan data. Setelah data dimasukkan, langkah berikutnya adalah Processing Data, di mana data diproses lebih lanjut untuk memastikan data dalam bentuk yang sesuai untuk pemodelan. Ini mungkin termasuk normalisasi data atau penanganan data yang hilang. Setelah data diproses, langkah Memuat Model KNN dilakukan, yang melibatkan pemuatan model KNN yang telah dilatih sebelumnya. Setelah model KNN dimuat, langkah Klasifikasi dengan KNN dilakukan untuk mengklasifikasikan data bunga iris berdasarkan fitur-fitur yang telah diproses. Hasil klasifikasi ditampilkan melalui langkah Output Hasil Klasifikasi, yang menunjukkan jenis bunga iris (misalnya, Iris-setosa, Iris-versicolor, atau Iris-</w:t>
      </w:r>
      <w:r>
        <w:rPr>
          <w:rFonts w:eastAsia="Times New Roman"/>
          <w:lang w:val="zh-CN"/>
        </w:rPr>
        <w:lastRenderedPageBreak/>
        <w:t xml:space="preserve">virginica). Proses ini diakhiri dengan langkah Finish, yang menandakan bahwa proses klasifikasi telah selesai. </w:t>
      </w:r>
      <w:r>
        <w:t xml:space="preserve">Alur </w:t>
      </w:r>
      <w:proofErr w:type="spellStart"/>
      <w:r>
        <w:t>ini</w:t>
      </w:r>
      <w:proofErr w:type="spellEnd"/>
      <w:r>
        <w:t xml:space="preserve"> </w:t>
      </w:r>
      <w:proofErr w:type="spellStart"/>
      <w:r>
        <w:t>mencakup</w:t>
      </w:r>
      <w:proofErr w:type="spellEnd"/>
      <w:r>
        <w:t xml:space="preserve"> </w:t>
      </w:r>
      <w:proofErr w:type="spellStart"/>
      <w:r>
        <w:t>persiapan</w:t>
      </w:r>
      <w:proofErr w:type="spellEnd"/>
      <w:r>
        <w:t xml:space="preserve"> data, input data, </w:t>
      </w:r>
      <w:proofErr w:type="spellStart"/>
      <w:r>
        <w:t>pemrosesan</w:t>
      </w:r>
      <w:proofErr w:type="spellEnd"/>
      <w:r>
        <w:t xml:space="preserve"> data, </w:t>
      </w:r>
      <w:proofErr w:type="spellStart"/>
      <w:r>
        <w:t>pemuatan</w:t>
      </w:r>
      <w:proofErr w:type="spellEnd"/>
      <w:r>
        <w:t xml:space="preserve"> model, </w:t>
      </w:r>
      <w:proofErr w:type="spellStart"/>
      <w:r>
        <w:t>klasifikasi</w:t>
      </w:r>
      <w:proofErr w:type="spellEnd"/>
      <w:r>
        <w:t xml:space="preserve">, dan output </w:t>
      </w:r>
      <w:proofErr w:type="spellStart"/>
      <w:r>
        <w:t>hasil</w:t>
      </w:r>
      <w:proofErr w:type="spellEnd"/>
      <w:r>
        <w:t xml:space="preserve"> </w:t>
      </w:r>
      <w:proofErr w:type="spellStart"/>
      <w:r>
        <w:t>klasifikasi</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setiap</w:t>
      </w:r>
      <w:proofErr w:type="spellEnd"/>
      <w:r>
        <w:t xml:space="preserve"> </w:t>
      </w:r>
      <w:proofErr w:type="spellStart"/>
      <w:r>
        <w:t>langkah</w:t>
      </w:r>
      <w:proofErr w:type="spellEnd"/>
      <w:r>
        <w:t xml:space="preserve"> </w:t>
      </w:r>
      <w:proofErr w:type="spellStart"/>
      <w:r>
        <w:t>dijalankan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hasil</w:t>
      </w:r>
      <w:proofErr w:type="spellEnd"/>
      <w:r>
        <w:t xml:space="preserve"> </w:t>
      </w:r>
      <w:proofErr w:type="spellStart"/>
      <w:r>
        <w:t>klasifikasi</w:t>
      </w:r>
      <w:proofErr w:type="spellEnd"/>
      <w:r>
        <w:t xml:space="preserve"> yang </w:t>
      </w:r>
      <w:proofErr w:type="spellStart"/>
      <w:r>
        <w:t>akurat</w:t>
      </w:r>
      <w:proofErr w:type="spellEnd"/>
      <w:r>
        <w:t>.</w:t>
      </w:r>
    </w:p>
    <w:p w14:paraId="7AD24395" w14:textId="77777777" w:rsidR="00036CA9" w:rsidRDefault="00036CA9" w:rsidP="00036CA9">
      <w:pPr>
        <w:pStyle w:val="Heading2"/>
        <w:numPr>
          <w:ilvl w:val="0"/>
          <w:numId w:val="13"/>
        </w:numPr>
        <w:ind w:left="426" w:hanging="426"/>
      </w:pPr>
      <w:bookmarkStart w:id="141" w:name="_Toc171913202"/>
      <w:r>
        <w:t xml:space="preserve">Hasil </w:t>
      </w:r>
      <w:proofErr w:type="spellStart"/>
      <w:r>
        <w:t>Akurasi</w:t>
      </w:r>
      <w:bookmarkEnd w:id="141"/>
      <w:proofErr w:type="spellEnd"/>
    </w:p>
    <w:p w14:paraId="7B7C337F" w14:textId="77777777" w:rsidR="00535AD0" w:rsidRDefault="00535AD0" w:rsidP="00036CA9">
      <w:pPr>
        <w:ind w:left="0" w:firstLine="426"/>
        <w:jc w:val="both"/>
      </w:pPr>
      <w:r w:rsidRPr="00535AD0">
        <w:t xml:space="preserve">Hasil </w:t>
      </w:r>
      <w:proofErr w:type="spellStart"/>
      <w:r w:rsidRPr="00535AD0">
        <w:t>akurasi</w:t>
      </w:r>
      <w:proofErr w:type="spellEnd"/>
      <w:r w:rsidRPr="00535AD0">
        <w:t xml:space="preserve"> </w:t>
      </w:r>
      <w:proofErr w:type="spellStart"/>
      <w:r w:rsidRPr="00535AD0">
        <w:t>dalam</w:t>
      </w:r>
      <w:proofErr w:type="spellEnd"/>
      <w:r w:rsidRPr="00535AD0">
        <w:t xml:space="preserve"> </w:t>
      </w:r>
      <w:proofErr w:type="spellStart"/>
      <w:r w:rsidRPr="00535AD0">
        <w:t>klasifikasi</w:t>
      </w:r>
      <w:proofErr w:type="spellEnd"/>
      <w:r w:rsidRPr="00535AD0">
        <w:t xml:space="preserve"> </w:t>
      </w:r>
      <w:proofErr w:type="spellStart"/>
      <w:r w:rsidRPr="00535AD0">
        <w:t>bunga</w:t>
      </w:r>
      <w:proofErr w:type="spellEnd"/>
      <w:r w:rsidRPr="00535AD0">
        <w:t xml:space="preserve"> iris </w:t>
      </w:r>
      <w:proofErr w:type="spellStart"/>
      <w:r w:rsidRPr="00535AD0">
        <w:t>dengan</w:t>
      </w:r>
      <w:proofErr w:type="spellEnd"/>
      <w:r w:rsidRPr="00535AD0">
        <w:t xml:space="preserve"> </w:t>
      </w:r>
      <w:proofErr w:type="spellStart"/>
      <w:r w:rsidRPr="00535AD0">
        <w:t>metode</w:t>
      </w:r>
      <w:proofErr w:type="spellEnd"/>
      <w:r w:rsidRPr="00535AD0">
        <w:t xml:space="preserve"> K-Nearest Neighbors (KNN) </w:t>
      </w:r>
      <w:proofErr w:type="spellStart"/>
      <w:r w:rsidRPr="00535AD0">
        <w:t>berbasis</w:t>
      </w:r>
      <w:proofErr w:type="spellEnd"/>
      <w:r w:rsidRPr="00535AD0">
        <w:t xml:space="preserve"> Android sangat </w:t>
      </w:r>
      <w:proofErr w:type="spellStart"/>
      <w:r w:rsidRPr="00535AD0">
        <w:t>penting</w:t>
      </w:r>
      <w:proofErr w:type="spellEnd"/>
      <w:r w:rsidRPr="00535AD0">
        <w:t xml:space="preserve">. </w:t>
      </w:r>
      <w:proofErr w:type="spellStart"/>
      <w:r w:rsidRPr="00535AD0">
        <w:t>Akurasi</w:t>
      </w:r>
      <w:proofErr w:type="spellEnd"/>
      <w:r w:rsidRPr="00535AD0">
        <w:t xml:space="preserve"> </w:t>
      </w:r>
      <w:proofErr w:type="spellStart"/>
      <w:r w:rsidRPr="00535AD0">
        <w:t>menunjukkan</w:t>
      </w:r>
      <w:proofErr w:type="spellEnd"/>
      <w:r w:rsidRPr="00535AD0">
        <w:t xml:space="preserve"> </w:t>
      </w:r>
      <w:proofErr w:type="spellStart"/>
      <w:r w:rsidRPr="00535AD0">
        <w:t>seberapa</w:t>
      </w:r>
      <w:proofErr w:type="spellEnd"/>
      <w:r w:rsidRPr="00535AD0">
        <w:t xml:space="preserve"> </w:t>
      </w:r>
      <w:proofErr w:type="spellStart"/>
      <w:r w:rsidRPr="00535AD0">
        <w:t>baik</w:t>
      </w:r>
      <w:proofErr w:type="spellEnd"/>
      <w:r w:rsidRPr="00535AD0">
        <w:t xml:space="preserve"> model </w:t>
      </w:r>
      <w:proofErr w:type="spellStart"/>
      <w:r w:rsidRPr="00535AD0">
        <w:t>dalam</w:t>
      </w:r>
      <w:proofErr w:type="spellEnd"/>
      <w:r w:rsidRPr="00535AD0">
        <w:t xml:space="preserve"> </w:t>
      </w:r>
      <w:proofErr w:type="spellStart"/>
      <w:r w:rsidRPr="00535AD0">
        <w:t>membuat</w:t>
      </w:r>
      <w:proofErr w:type="spellEnd"/>
      <w:r w:rsidRPr="00535AD0">
        <w:t xml:space="preserve"> </w:t>
      </w:r>
      <w:proofErr w:type="spellStart"/>
      <w:r w:rsidRPr="00535AD0">
        <w:t>prediksi</w:t>
      </w:r>
      <w:proofErr w:type="spellEnd"/>
      <w:r w:rsidRPr="00535AD0">
        <w:t xml:space="preserve"> yang </w:t>
      </w:r>
      <w:proofErr w:type="spellStart"/>
      <w:r w:rsidRPr="00535AD0">
        <w:t>benar</w:t>
      </w:r>
      <w:proofErr w:type="spellEnd"/>
      <w:r w:rsidRPr="00535AD0">
        <w:t xml:space="preserve">, </w:t>
      </w:r>
      <w:proofErr w:type="spellStart"/>
      <w:r w:rsidRPr="00535AD0">
        <w:t>memberikan</w:t>
      </w:r>
      <w:proofErr w:type="spellEnd"/>
      <w:r w:rsidRPr="00535AD0">
        <w:t xml:space="preserve"> </w:t>
      </w:r>
      <w:proofErr w:type="spellStart"/>
      <w:r w:rsidRPr="00535AD0">
        <w:t>kepercayaan</w:t>
      </w:r>
      <w:proofErr w:type="spellEnd"/>
      <w:r w:rsidRPr="00535AD0">
        <w:t xml:space="preserve"> </w:t>
      </w:r>
      <w:proofErr w:type="spellStart"/>
      <w:r w:rsidRPr="00535AD0">
        <w:t>kepada</w:t>
      </w:r>
      <w:proofErr w:type="spellEnd"/>
      <w:r w:rsidRPr="00535AD0">
        <w:t xml:space="preserve"> </w:t>
      </w:r>
      <w:proofErr w:type="spellStart"/>
      <w:r w:rsidRPr="00535AD0">
        <w:t>pengguna</w:t>
      </w:r>
      <w:proofErr w:type="spellEnd"/>
      <w:r w:rsidRPr="00535AD0">
        <w:t xml:space="preserve"> </w:t>
      </w:r>
      <w:proofErr w:type="spellStart"/>
      <w:r w:rsidRPr="00535AD0">
        <w:t>terhadap</w:t>
      </w:r>
      <w:proofErr w:type="spellEnd"/>
      <w:r w:rsidRPr="00535AD0">
        <w:t xml:space="preserve"> </w:t>
      </w:r>
      <w:proofErr w:type="spellStart"/>
      <w:r w:rsidRPr="00535AD0">
        <w:t>hasil</w:t>
      </w:r>
      <w:proofErr w:type="spellEnd"/>
      <w:r w:rsidRPr="00535AD0">
        <w:t xml:space="preserve"> yang </w:t>
      </w:r>
      <w:proofErr w:type="spellStart"/>
      <w:r w:rsidRPr="00535AD0">
        <w:t>diberikan</w:t>
      </w:r>
      <w:proofErr w:type="spellEnd"/>
      <w:r w:rsidRPr="00535AD0">
        <w:t xml:space="preserve"> oleh </w:t>
      </w:r>
      <w:proofErr w:type="spellStart"/>
      <w:r w:rsidRPr="00535AD0">
        <w:t>aplikasi</w:t>
      </w:r>
      <w:proofErr w:type="spellEnd"/>
      <w:r w:rsidRPr="00535AD0">
        <w:t xml:space="preserve">. </w:t>
      </w:r>
      <w:proofErr w:type="spellStart"/>
      <w:r w:rsidRPr="00535AD0">
        <w:t>Akurasi</w:t>
      </w:r>
      <w:proofErr w:type="spellEnd"/>
      <w:r w:rsidRPr="00535AD0">
        <w:t xml:space="preserve"> juga </w:t>
      </w:r>
      <w:proofErr w:type="spellStart"/>
      <w:r w:rsidRPr="00535AD0">
        <w:t>memungkinkan</w:t>
      </w:r>
      <w:proofErr w:type="spellEnd"/>
      <w:r w:rsidRPr="00535AD0">
        <w:t xml:space="preserve"> </w:t>
      </w:r>
      <w:proofErr w:type="spellStart"/>
      <w:r w:rsidRPr="00535AD0">
        <w:t>perbandingan</w:t>
      </w:r>
      <w:proofErr w:type="spellEnd"/>
      <w:r w:rsidRPr="00535AD0">
        <w:t xml:space="preserve"> </w:t>
      </w:r>
      <w:proofErr w:type="spellStart"/>
      <w:r w:rsidRPr="00535AD0">
        <w:t>dengan</w:t>
      </w:r>
      <w:proofErr w:type="spellEnd"/>
      <w:r w:rsidRPr="00535AD0">
        <w:t xml:space="preserve"> </w:t>
      </w:r>
      <w:proofErr w:type="spellStart"/>
      <w:r w:rsidRPr="00535AD0">
        <w:t>metode</w:t>
      </w:r>
      <w:proofErr w:type="spellEnd"/>
      <w:r w:rsidRPr="00535AD0">
        <w:t xml:space="preserve"> </w:t>
      </w:r>
      <w:proofErr w:type="spellStart"/>
      <w:r w:rsidRPr="00535AD0">
        <w:t>klasifikasi</w:t>
      </w:r>
      <w:proofErr w:type="spellEnd"/>
      <w:r w:rsidRPr="00535AD0">
        <w:t xml:space="preserve"> </w:t>
      </w:r>
      <w:proofErr w:type="spellStart"/>
      <w:r w:rsidRPr="00535AD0">
        <w:t>lain</w:t>
      </w:r>
      <w:proofErr w:type="spellEnd"/>
      <w:r w:rsidRPr="00535AD0">
        <w:t xml:space="preserve">, </w:t>
      </w:r>
      <w:proofErr w:type="spellStart"/>
      <w:r w:rsidRPr="00535AD0">
        <w:t>membantu</w:t>
      </w:r>
      <w:proofErr w:type="spellEnd"/>
      <w:r w:rsidRPr="00535AD0">
        <w:t xml:space="preserve"> </w:t>
      </w:r>
      <w:proofErr w:type="spellStart"/>
      <w:r w:rsidRPr="00535AD0">
        <w:t>mengidentifikasi</w:t>
      </w:r>
      <w:proofErr w:type="spellEnd"/>
      <w:r w:rsidRPr="00535AD0">
        <w:t xml:space="preserve"> </w:t>
      </w:r>
      <w:proofErr w:type="spellStart"/>
      <w:r w:rsidRPr="00535AD0">
        <w:t>kesalahan</w:t>
      </w:r>
      <w:proofErr w:type="spellEnd"/>
      <w:r w:rsidRPr="00535AD0">
        <w:t xml:space="preserve"> dan </w:t>
      </w:r>
      <w:proofErr w:type="spellStart"/>
      <w:r w:rsidRPr="00535AD0">
        <w:t>mengoptimalkan</w:t>
      </w:r>
      <w:proofErr w:type="spellEnd"/>
      <w:r w:rsidRPr="00535AD0">
        <w:t xml:space="preserve"> model </w:t>
      </w:r>
      <w:proofErr w:type="spellStart"/>
      <w:r w:rsidRPr="00535AD0">
        <w:t>untuk</w:t>
      </w:r>
      <w:proofErr w:type="spellEnd"/>
      <w:r w:rsidRPr="00535AD0">
        <w:t xml:space="preserve"> </w:t>
      </w:r>
      <w:proofErr w:type="spellStart"/>
      <w:r w:rsidRPr="00535AD0">
        <w:t>performa</w:t>
      </w:r>
      <w:proofErr w:type="spellEnd"/>
      <w:r w:rsidRPr="00535AD0">
        <w:t xml:space="preserve"> yang </w:t>
      </w:r>
      <w:proofErr w:type="spellStart"/>
      <w:r w:rsidRPr="00535AD0">
        <w:t>lebih</w:t>
      </w:r>
      <w:proofErr w:type="spellEnd"/>
      <w:r w:rsidRPr="00535AD0">
        <w:t xml:space="preserve"> </w:t>
      </w:r>
      <w:proofErr w:type="spellStart"/>
      <w:r w:rsidRPr="00535AD0">
        <w:t>baik</w:t>
      </w:r>
      <w:proofErr w:type="spellEnd"/>
      <w:r w:rsidRPr="00535AD0">
        <w:t xml:space="preserve">. </w:t>
      </w:r>
      <w:proofErr w:type="spellStart"/>
      <w:r w:rsidRPr="00535AD0">
        <w:t>Dengan</w:t>
      </w:r>
      <w:proofErr w:type="spellEnd"/>
      <w:r w:rsidRPr="00535AD0">
        <w:t xml:space="preserve"> </w:t>
      </w:r>
      <w:proofErr w:type="spellStart"/>
      <w:r w:rsidRPr="00535AD0">
        <w:t>akurasi</w:t>
      </w:r>
      <w:proofErr w:type="spellEnd"/>
      <w:r w:rsidRPr="00535AD0">
        <w:t xml:space="preserve"> yang </w:t>
      </w:r>
      <w:proofErr w:type="spellStart"/>
      <w:r w:rsidRPr="00535AD0">
        <w:t>tinggi</w:t>
      </w:r>
      <w:proofErr w:type="spellEnd"/>
      <w:r w:rsidRPr="00535AD0">
        <w:t xml:space="preserve">, </w:t>
      </w:r>
      <w:proofErr w:type="spellStart"/>
      <w:r w:rsidRPr="00535AD0">
        <w:t>pengguna</w:t>
      </w:r>
      <w:proofErr w:type="spellEnd"/>
      <w:r w:rsidRPr="00535AD0">
        <w:t xml:space="preserve"> </w:t>
      </w:r>
      <w:proofErr w:type="spellStart"/>
      <w:r w:rsidRPr="00535AD0">
        <w:t>akan</w:t>
      </w:r>
      <w:proofErr w:type="spellEnd"/>
      <w:r w:rsidRPr="00535AD0">
        <w:t xml:space="preserve"> </w:t>
      </w:r>
      <w:proofErr w:type="spellStart"/>
      <w:r w:rsidRPr="00535AD0">
        <w:t>lebih</w:t>
      </w:r>
      <w:proofErr w:type="spellEnd"/>
      <w:r w:rsidRPr="00535AD0">
        <w:t xml:space="preserve"> </w:t>
      </w:r>
      <w:proofErr w:type="spellStart"/>
      <w:r w:rsidRPr="00535AD0">
        <w:t>puas</w:t>
      </w:r>
      <w:proofErr w:type="spellEnd"/>
      <w:r w:rsidRPr="00535AD0">
        <w:t xml:space="preserve"> </w:t>
      </w:r>
      <w:proofErr w:type="spellStart"/>
      <w:r w:rsidRPr="00535AD0">
        <w:t>karena</w:t>
      </w:r>
      <w:proofErr w:type="spellEnd"/>
      <w:r w:rsidRPr="00535AD0">
        <w:t xml:space="preserve"> </w:t>
      </w:r>
      <w:proofErr w:type="spellStart"/>
      <w:r w:rsidRPr="00535AD0">
        <w:t>aplikasi</w:t>
      </w:r>
      <w:proofErr w:type="spellEnd"/>
      <w:r w:rsidRPr="00535AD0">
        <w:t xml:space="preserve"> </w:t>
      </w:r>
      <w:proofErr w:type="spellStart"/>
      <w:r w:rsidRPr="00535AD0">
        <w:t>memberikan</w:t>
      </w:r>
      <w:proofErr w:type="spellEnd"/>
      <w:r w:rsidRPr="00535AD0">
        <w:t xml:space="preserve"> </w:t>
      </w:r>
      <w:proofErr w:type="spellStart"/>
      <w:r w:rsidRPr="00535AD0">
        <w:t>hasil</w:t>
      </w:r>
      <w:proofErr w:type="spellEnd"/>
      <w:r w:rsidRPr="00535AD0">
        <w:t xml:space="preserve"> yang </w:t>
      </w:r>
      <w:proofErr w:type="spellStart"/>
      <w:r w:rsidRPr="00535AD0">
        <w:t>konsisten</w:t>
      </w:r>
      <w:proofErr w:type="spellEnd"/>
      <w:r w:rsidRPr="00535AD0">
        <w:t xml:space="preserve"> dan </w:t>
      </w:r>
      <w:proofErr w:type="spellStart"/>
      <w:r w:rsidRPr="00535AD0">
        <w:t>andal</w:t>
      </w:r>
      <w:proofErr w:type="spellEnd"/>
      <w:r w:rsidRPr="00535AD0">
        <w:t xml:space="preserve">. </w:t>
      </w:r>
      <w:proofErr w:type="spellStart"/>
      <w:r w:rsidRPr="00535AD0">
        <w:t>Secara</w:t>
      </w:r>
      <w:proofErr w:type="spellEnd"/>
      <w:r w:rsidRPr="00535AD0">
        <w:t xml:space="preserve"> </w:t>
      </w:r>
      <w:proofErr w:type="spellStart"/>
      <w:r w:rsidRPr="00535AD0">
        <w:t>keseluruhan</w:t>
      </w:r>
      <w:proofErr w:type="spellEnd"/>
      <w:r w:rsidRPr="00535AD0">
        <w:t xml:space="preserve">, </w:t>
      </w:r>
      <w:proofErr w:type="spellStart"/>
      <w:r w:rsidRPr="00535AD0">
        <w:t>akurasi</w:t>
      </w:r>
      <w:proofErr w:type="spellEnd"/>
      <w:r w:rsidRPr="00535AD0">
        <w:t xml:space="preserve"> </w:t>
      </w:r>
      <w:proofErr w:type="spellStart"/>
      <w:r w:rsidRPr="00535AD0">
        <w:t>adalah</w:t>
      </w:r>
      <w:proofErr w:type="spellEnd"/>
      <w:r w:rsidRPr="00535AD0">
        <w:t xml:space="preserve"> </w:t>
      </w:r>
      <w:proofErr w:type="spellStart"/>
      <w:r w:rsidRPr="00535AD0">
        <w:t>metrik</w:t>
      </w:r>
      <w:proofErr w:type="spellEnd"/>
      <w:r w:rsidRPr="00535AD0">
        <w:t xml:space="preserve"> </w:t>
      </w:r>
      <w:proofErr w:type="spellStart"/>
      <w:r w:rsidRPr="00535AD0">
        <w:t>penting</w:t>
      </w:r>
      <w:proofErr w:type="spellEnd"/>
      <w:r w:rsidRPr="00535AD0">
        <w:t xml:space="preserve"> yang </w:t>
      </w:r>
      <w:proofErr w:type="spellStart"/>
      <w:r w:rsidRPr="00535AD0">
        <w:t>memastikan</w:t>
      </w:r>
      <w:proofErr w:type="spellEnd"/>
      <w:r w:rsidRPr="00535AD0">
        <w:t xml:space="preserve"> </w:t>
      </w:r>
      <w:proofErr w:type="spellStart"/>
      <w:r w:rsidRPr="00535AD0">
        <w:t>efektivitas</w:t>
      </w:r>
      <w:proofErr w:type="spellEnd"/>
      <w:r w:rsidRPr="00535AD0">
        <w:t xml:space="preserve"> model KNN </w:t>
      </w:r>
      <w:proofErr w:type="spellStart"/>
      <w:r w:rsidRPr="00535AD0">
        <w:t>dalam</w:t>
      </w:r>
      <w:proofErr w:type="spellEnd"/>
      <w:r w:rsidRPr="00535AD0">
        <w:t xml:space="preserve"> </w:t>
      </w:r>
      <w:proofErr w:type="spellStart"/>
      <w:r w:rsidRPr="00535AD0">
        <w:t>aplikasi</w:t>
      </w:r>
      <w:proofErr w:type="spellEnd"/>
      <w:r w:rsidRPr="00535AD0">
        <w:t xml:space="preserve"> Android.</w:t>
      </w:r>
    </w:p>
    <w:p w14:paraId="6F77B72B" w14:textId="55190E3E" w:rsidR="00036CA9" w:rsidRDefault="00036CA9" w:rsidP="00036CA9">
      <w:pPr>
        <w:ind w:left="0" w:firstLine="426"/>
        <w:jc w:val="both"/>
      </w:pPr>
      <w:proofErr w:type="spellStart"/>
      <w:r>
        <w:t>Klasifikasi</w:t>
      </w:r>
      <w:proofErr w:type="spellEnd"/>
      <w:r>
        <w:t xml:space="preserve"> </w:t>
      </w:r>
      <w:proofErr w:type="spellStart"/>
      <w:r>
        <w:t>bunga</w:t>
      </w:r>
      <w:proofErr w:type="spellEnd"/>
      <w:r>
        <w:t xml:space="preserve"> Iris </w:t>
      </w:r>
      <w:proofErr w:type="spellStart"/>
      <w:r>
        <w:t>menggunakan</w:t>
      </w:r>
      <w:proofErr w:type="spellEnd"/>
      <w:r>
        <w:t xml:space="preserve"> </w:t>
      </w:r>
      <w:proofErr w:type="spellStart"/>
      <w:r>
        <w:t>metode</w:t>
      </w:r>
      <w:proofErr w:type="spellEnd"/>
      <w:r>
        <w:t xml:space="preserve"> K-Nearest Neighbors (KNN) </w:t>
      </w:r>
      <w:proofErr w:type="spellStart"/>
      <w:r>
        <w:t>berbasis</w:t>
      </w:r>
      <w:proofErr w:type="spellEnd"/>
      <w:r>
        <w:t xml:space="preserve"> Android </w:t>
      </w:r>
      <w:proofErr w:type="spellStart"/>
      <w:r>
        <w:t>melibatkan</w:t>
      </w:r>
      <w:proofErr w:type="spellEnd"/>
      <w:r>
        <w:t xml:space="preserve"> </w:t>
      </w:r>
      <w:proofErr w:type="spellStart"/>
      <w:r>
        <w:t>beberapa</w:t>
      </w:r>
      <w:proofErr w:type="spellEnd"/>
      <w:r>
        <w:t xml:space="preserve"> </w:t>
      </w:r>
      <w:proofErr w:type="spellStart"/>
      <w:r>
        <w:t>langkah</w:t>
      </w:r>
      <w:proofErr w:type="spellEnd"/>
      <w:r>
        <w:t xml:space="preserve"> </w:t>
      </w:r>
      <w:proofErr w:type="spellStart"/>
      <w:r>
        <w:t>mulai</w:t>
      </w:r>
      <w:proofErr w:type="spellEnd"/>
      <w:r>
        <w:t xml:space="preserve"> </w:t>
      </w:r>
      <w:proofErr w:type="spellStart"/>
      <w:r>
        <w:t>dari</w:t>
      </w:r>
      <w:proofErr w:type="spellEnd"/>
      <w:r>
        <w:t xml:space="preserve"> </w:t>
      </w:r>
      <w:proofErr w:type="spellStart"/>
      <w:r>
        <w:t>pemrosesan</w:t>
      </w:r>
      <w:proofErr w:type="spellEnd"/>
      <w:r>
        <w:t xml:space="preserve"> data </w:t>
      </w:r>
      <w:proofErr w:type="spellStart"/>
      <w:r>
        <w:t>hingga</w:t>
      </w:r>
      <w:proofErr w:type="spellEnd"/>
      <w:r>
        <w:t xml:space="preserve"> </w:t>
      </w:r>
      <w:proofErr w:type="spellStart"/>
      <w:r>
        <w:t>implementasi</w:t>
      </w:r>
      <w:proofErr w:type="spellEnd"/>
      <w:r>
        <w:t xml:space="preserve"> dan </w:t>
      </w:r>
      <w:proofErr w:type="spellStart"/>
      <w:r>
        <w:t>evaluasi</w:t>
      </w:r>
      <w:proofErr w:type="spellEnd"/>
      <w:r>
        <w:t xml:space="preserve"> model </w:t>
      </w:r>
      <w:proofErr w:type="spellStart"/>
      <w:r>
        <w:t>dalam</w:t>
      </w:r>
      <w:proofErr w:type="spellEnd"/>
      <w:r>
        <w:t xml:space="preserve"> </w:t>
      </w:r>
      <w:proofErr w:type="spellStart"/>
      <w:r>
        <w:t>aplikasi</w:t>
      </w:r>
      <w:proofErr w:type="spellEnd"/>
      <w:r>
        <w:t xml:space="preserve"> Android. Dataset Iris </w:t>
      </w:r>
      <w:proofErr w:type="spellStart"/>
      <w:r>
        <w:t>terdiri</w:t>
      </w:r>
      <w:proofErr w:type="spellEnd"/>
      <w:r>
        <w:t xml:space="preserve"> </w:t>
      </w:r>
      <w:proofErr w:type="spellStart"/>
      <w:r>
        <w:t>dari</w:t>
      </w:r>
      <w:proofErr w:type="spellEnd"/>
      <w:r>
        <w:t xml:space="preserve"> 460 </w:t>
      </w:r>
      <w:proofErr w:type="spellStart"/>
      <w:r>
        <w:t>sampel</w:t>
      </w:r>
      <w:proofErr w:type="spellEnd"/>
      <w:r>
        <w:t xml:space="preserve">, masing-masing </w:t>
      </w:r>
      <w:proofErr w:type="spellStart"/>
      <w:r>
        <w:t>dengan</w:t>
      </w:r>
      <w:proofErr w:type="spellEnd"/>
      <w:r>
        <w:t xml:space="preserve"> </w:t>
      </w:r>
      <w:proofErr w:type="spellStart"/>
      <w:r>
        <w:t>empat</w:t>
      </w:r>
      <w:proofErr w:type="spellEnd"/>
      <w:r>
        <w:t xml:space="preserve"> </w:t>
      </w:r>
      <w:proofErr w:type="spellStart"/>
      <w:r>
        <w:t>fitur</w:t>
      </w:r>
      <w:proofErr w:type="spellEnd"/>
      <w:r>
        <w:t xml:space="preserve"> (</w:t>
      </w:r>
      <w:proofErr w:type="spellStart"/>
      <w:r>
        <w:t>panjang</w:t>
      </w:r>
      <w:proofErr w:type="spellEnd"/>
      <w:r>
        <w:t xml:space="preserve"> sepal, </w:t>
      </w:r>
      <w:proofErr w:type="spellStart"/>
      <w:r>
        <w:t>lebar</w:t>
      </w:r>
      <w:proofErr w:type="spellEnd"/>
      <w:r>
        <w:t xml:space="preserve"> sepal, </w:t>
      </w:r>
      <w:proofErr w:type="spellStart"/>
      <w:r>
        <w:t>panjang</w:t>
      </w:r>
      <w:proofErr w:type="spellEnd"/>
      <w:r>
        <w:t xml:space="preserve"> petal, </w:t>
      </w:r>
      <w:proofErr w:type="spellStart"/>
      <w:r>
        <w:t>lebar</w:t>
      </w:r>
      <w:proofErr w:type="spellEnd"/>
      <w:r>
        <w:t xml:space="preserve"> petal) dan </w:t>
      </w:r>
      <w:proofErr w:type="spellStart"/>
      <w:r>
        <w:t>satu</w:t>
      </w:r>
      <w:proofErr w:type="spellEnd"/>
      <w:r>
        <w:t xml:space="preserve"> target (</w:t>
      </w:r>
      <w:proofErr w:type="spellStart"/>
      <w:r>
        <w:t>jenis</w:t>
      </w:r>
      <w:proofErr w:type="spellEnd"/>
      <w:r>
        <w:t xml:space="preserve"> </w:t>
      </w:r>
      <w:proofErr w:type="spellStart"/>
      <w:r>
        <w:t>bunga</w:t>
      </w:r>
      <w:proofErr w:type="spellEnd"/>
      <w:r>
        <w:t>: Iris-</w:t>
      </w:r>
      <w:proofErr w:type="spellStart"/>
      <w:r>
        <w:t>setosa</w:t>
      </w:r>
      <w:proofErr w:type="spellEnd"/>
      <w:r>
        <w:t xml:space="preserve">, Iris-versicolor, Iris-virginica). Dataset </w:t>
      </w:r>
      <w:proofErr w:type="spellStart"/>
      <w:r>
        <w:t>ini</w:t>
      </w:r>
      <w:proofErr w:type="spellEnd"/>
      <w:r>
        <w:t xml:space="preserve"> </w:t>
      </w:r>
      <w:proofErr w:type="spellStart"/>
      <w:r>
        <w:t>dibagi</w:t>
      </w:r>
      <w:proofErr w:type="spellEnd"/>
      <w:r>
        <w:t xml:space="preserve"> </w:t>
      </w:r>
      <w:proofErr w:type="spellStart"/>
      <w:r>
        <w:t>menjadi</w:t>
      </w:r>
      <w:proofErr w:type="spellEnd"/>
      <w:r>
        <w:t xml:space="preserve"> data </w:t>
      </w:r>
      <w:proofErr w:type="spellStart"/>
      <w:r>
        <w:t>pelatihan</w:t>
      </w:r>
      <w:proofErr w:type="spellEnd"/>
      <w:r>
        <w:t xml:space="preserve"> dan data uji </w:t>
      </w:r>
      <w:proofErr w:type="spellStart"/>
      <w:r>
        <w:t>untuk</w:t>
      </w:r>
      <w:proofErr w:type="spellEnd"/>
      <w:r>
        <w:t xml:space="preserve"> </w:t>
      </w:r>
      <w:proofErr w:type="spellStart"/>
      <w:r>
        <w:t>mengukur</w:t>
      </w:r>
      <w:proofErr w:type="spellEnd"/>
      <w:r>
        <w:t xml:space="preserve"> </w:t>
      </w:r>
      <w:proofErr w:type="spellStart"/>
      <w:r>
        <w:t>performa</w:t>
      </w:r>
      <w:proofErr w:type="spellEnd"/>
      <w:r>
        <w:t xml:space="preserve"> model. </w:t>
      </w:r>
      <w:proofErr w:type="spellStart"/>
      <w:r>
        <w:t>Pemilihan</w:t>
      </w:r>
      <w:proofErr w:type="spellEnd"/>
      <w:r>
        <w:t xml:space="preserve"> </w:t>
      </w:r>
      <w:proofErr w:type="spellStart"/>
      <w:r>
        <w:t>nilai</w:t>
      </w:r>
      <w:proofErr w:type="spellEnd"/>
      <w:r>
        <w:t xml:space="preserve"> K (</w:t>
      </w:r>
      <w:proofErr w:type="spellStart"/>
      <w:r>
        <w:t>jumlah</w:t>
      </w:r>
      <w:proofErr w:type="spellEnd"/>
      <w:r>
        <w:t xml:space="preserve"> </w:t>
      </w:r>
      <w:proofErr w:type="spellStart"/>
      <w:r>
        <w:t>tetangga</w:t>
      </w:r>
      <w:proofErr w:type="spellEnd"/>
      <w:r>
        <w:t xml:space="preserve"> </w:t>
      </w:r>
      <w:proofErr w:type="spellStart"/>
      <w:r>
        <w:t>terdekat</w:t>
      </w:r>
      <w:proofErr w:type="spellEnd"/>
      <w:r>
        <w:t xml:space="preserve">) sangat </w:t>
      </w:r>
      <w:proofErr w:type="spellStart"/>
      <w:r>
        <w:t>penting</w:t>
      </w:r>
      <w:proofErr w:type="spellEnd"/>
      <w:r>
        <w:t xml:space="preserve"> </w:t>
      </w:r>
      <w:proofErr w:type="spellStart"/>
      <w:r>
        <w:t>dalam</w:t>
      </w:r>
      <w:proofErr w:type="spellEnd"/>
      <w:r>
        <w:t xml:space="preserve"> </w:t>
      </w:r>
      <w:proofErr w:type="spellStart"/>
      <w:r>
        <w:t>metode</w:t>
      </w:r>
      <w:proofErr w:type="spellEnd"/>
      <w:r>
        <w:t xml:space="preserve"> KNN, </w:t>
      </w:r>
      <w:proofErr w:type="spellStart"/>
      <w:r>
        <w:t>dengan</w:t>
      </w:r>
      <w:proofErr w:type="spellEnd"/>
      <w:r>
        <w:t xml:space="preserve"> </w:t>
      </w:r>
      <w:proofErr w:type="spellStart"/>
      <w:r>
        <w:t>nilai</w:t>
      </w:r>
      <w:proofErr w:type="spellEnd"/>
      <w:r>
        <w:t xml:space="preserve"> K yang </w:t>
      </w:r>
      <w:proofErr w:type="spellStart"/>
      <w:r>
        <w:t>umum</w:t>
      </w:r>
      <w:proofErr w:type="spellEnd"/>
      <w:r>
        <w:t xml:space="preserve"> </w:t>
      </w:r>
      <w:proofErr w:type="spellStart"/>
      <w:r>
        <w:t>digunakan</w:t>
      </w:r>
      <w:proofErr w:type="spellEnd"/>
      <w:r>
        <w:t xml:space="preserve"> </w:t>
      </w:r>
      <w:proofErr w:type="spellStart"/>
      <w:r>
        <w:t>adalah</w:t>
      </w:r>
      <w:proofErr w:type="spellEnd"/>
      <w:r>
        <w:t xml:space="preserve"> 3 </w:t>
      </w:r>
      <w:proofErr w:type="spellStart"/>
      <w:r>
        <w:t>atau</w:t>
      </w:r>
      <w:proofErr w:type="spellEnd"/>
      <w:r>
        <w:t xml:space="preserve"> 5. Model KNN </w:t>
      </w:r>
      <w:proofErr w:type="spellStart"/>
      <w:r>
        <w:t>dilatih</w:t>
      </w:r>
      <w:proofErr w:type="spellEnd"/>
      <w:r>
        <w:t xml:space="preserve"> </w:t>
      </w:r>
      <w:proofErr w:type="spellStart"/>
      <w:r>
        <w:t>menggunakan</w:t>
      </w:r>
      <w:proofErr w:type="spellEnd"/>
      <w:r>
        <w:t xml:space="preserve"> data </w:t>
      </w:r>
      <w:proofErr w:type="spellStart"/>
      <w:r>
        <w:t>pelatihan</w:t>
      </w:r>
      <w:proofErr w:type="spellEnd"/>
      <w:r>
        <w:t xml:space="preserve"> dan </w:t>
      </w:r>
      <w:proofErr w:type="spellStart"/>
      <w:r>
        <w:t>kemudian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memprediksi</w:t>
      </w:r>
      <w:proofErr w:type="spellEnd"/>
      <w:r>
        <w:t xml:space="preserve"> </w:t>
      </w:r>
      <w:proofErr w:type="spellStart"/>
      <w:r>
        <w:t>kelas</w:t>
      </w:r>
      <w:proofErr w:type="spellEnd"/>
      <w:r>
        <w:t xml:space="preserve"> </w:t>
      </w:r>
      <w:proofErr w:type="spellStart"/>
      <w:r>
        <w:t>dari</w:t>
      </w:r>
      <w:proofErr w:type="spellEnd"/>
      <w:r>
        <w:t xml:space="preserve"> </w:t>
      </w:r>
      <w:r>
        <w:lastRenderedPageBreak/>
        <w:t xml:space="preserve">data uji. </w:t>
      </w:r>
      <w:proofErr w:type="spellStart"/>
      <w:r>
        <w:t>Akurasi</w:t>
      </w:r>
      <w:proofErr w:type="spellEnd"/>
      <w:r>
        <w:t xml:space="preserve"> </w:t>
      </w:r>
      <w:proofErr w:type="spellStart"/>
      <w:r>
        <w:t>dihitung</w:t>
      </w:r>
      <w:proofErr w:type="spellEnd"/>
      <w:r>
        <w:t xml:space="preserve"> </w:t>
      </w:r>
      <w:proofErr w:type="spellStart"/>
      <w:r>
        <w:t>dengan</w:t>
      </w:r>
      <w:proofErr w:type="spellEnd"/>
      <w:r>
        <w:t xml:space="preserve"> </w:t>
      </w:r>
      <w:proofErr w:type="spellStart"/>
      <w:r>
        <w:t>membandingkan</w:t>
      </w:r>
      <w:proofErr w:type="spellEnd"/>
      <w:r>
        <w:t xml:space="preserve"> </w:t>
      </w:r>
      <w:proofErr w:type="spellStart"/>
      <w:r>
        <w:t>prediksi</w:t>
      </w:r>
      <w:proofErr w:type="spellEnd"/>
      <w:r>
        <w:t xml:space="preserve"> </w:t>
      </w:r>
      <w:proofErr w:type="spellStart"/>
      <w:r>
        <w:t>dengan</w:t>
      </w:r>
      <w:proofErr w:type="spellEnd"/>
      <w:r>
        <w:t xml:space="preserve"> </w:t>
      </w:r>
      <w:proofErr w:type="spellStart"/>
      <w:r>
        <w:t>kelas</w:t>
      </w:r>
      <w:proofErr w:type="spellEnd"/>
      <w:r>
        <w:t xml:space="preserve"> </w:t>
      </w:r>
      <w:proofErr w:type="spellStart"/>
      <w:r>
        <w:t>sebenarnya</w:t>
      </w:r>
      <w:proofErr w:type="spellEnd"/>
      <w:r>
        <w:t xml:space="preserve"> </w:t>
      </w:r>
      <w:proofErr w:type="spellStart"/>
      <w:r>
        <w:t>dari</w:t>
      </w:r>
      <w:proofErr w:type="spellEnd"/>
      <w:r>
        <w:t xml:space="preserve"> data uji, yang </w:t>
      </w:r>
      <w:proofErr w:type="spellStart"/>
      <w:r>
        <w:t>merupakan</w:t>
      </w:r>
      <w:proofErr w:type="spellEnd"/>
      <w:r>
        <w:t xml:space="preserve"> </w:t>
      </w:r>
      <w:proofErr w:type="spellStart"/>
      <w:r>
        <w:t>persentase</w:t>
      </w:r>
      <w:proofErr w:type="spellEnd"/>
      <w:r>
        <w:t xml:space="preserve"> </w:t>
      </w:r>
      <w:proofErr w:type="spellStart"/>
      <w:r>
        <w:t>dari</w:t>
      </w:r>
      <w:proofErr w:type="spellEnd"/>
      <w:r>
        <w:t xml:space="preserve"> </w:t>
      </w:r>
      <w:proofErr w:type="spellStart"/>
      <w:r>
        <w:t>prediksi</w:t>
      </w:r>
      <w:proofErr w:type="spellEnd"/>
      <w:r>
        <w:t xml:space="preserve"> yang </w:t>
      </w:r>
      <w:proofErr w:type="spellStart"/>
      <w:r>
        <w:t>benar</w:t>
      </w:r>
      <w:proofErr w:type="spellEnd"/>
      <w:r>
        <w:t xml:space="preserve"> dari total </w:t>
      </w:r>
      <w:proofErr w:type="spellStart"/>
      <w:r>
        <w:t>prediksi</w:t>
      </w:r>
      <w:proofErr w:type="spellEnd"/>
      <w:r>
        <w:t>.</w:t>
      </w:r>
    </w:p>
    <w:p w14:paraId="77E16B09" w14:textId="3D444F0B" w:rsidR="00036CA9" w:rsidRDefault="00535AD0" w:rsidP="00036CA9">
      <w:pPr>
        <w:ind w:left="0" w:firstLine="426"/>
        <w:jc w:val="both"/>
      </w:pPr>
      <w:r>
        <w:rPr>
          <w:noProof/>
        </w:rPr>
        <w:drawing>
          <wp:anchor distT="0" distB="0" distL="114300" distR="114300" simplePos="0" relativeHeight="251691008" behindDoc="0" locked="0" layoutInCell="1" allowOverlap="1" wp14:anchorId="17F34E04" wp14:editId="445925AC">
            <wp:simplePos x="0" y="0"/>
            <wp:positionH relativeFrom="margin">
              <wp:align>center</wp:align>
            </wp:positionH>
            <wp:positionV relativeFrom="paragraph">
              <wp:posOffset>8107</wp:posOffset>
            </wp:positionV>
            <wp:extent cx="3954859" cy="3700131"/>
            <wp:effectExtent l="0" t="0" r="7620" b="0"/>
            <wp:wrapNone/>
            <wp:docPr id="1977366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27313" name="Picture 6573273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4859" cy="3700131"/>
                    </a:xfrm>
                    <a:prstGeom prst="rect">
                      <a:avLst/>
                    </a:prstGeom>
                  </pic:spPr>
                </pic:pic>
              </a:graphicData>
            </a:graphic>
            <wp14:sizeRelH relativeFrom="margin">
              <wp14:pctWidth>0</wp14:pctWidth>
            </wp14:sizeRelH>
            <wp14:sizeRelV relativeFrom="margin">
              <wp14:pctHeight>0</wp14:pctHeight>
            </wp14:sizeRelV>
          </wp:anchor>
        </w:drawing>
      </w:r>
    </w:p>
    <w:p w14:paraId="70F7922B" w14:textId="0690DFA6" w:rsidR="00036CA9" w:rsidRDefault="00036CA9" w:rsidP="00036CA9">
      <w:pPr>
        <w:ind w:left="0" w:firstLine="426"/>
        <w:jc w:val="both"/>
      </w:pPr>
    </w:p>
    <w:p w14:paraId="388A9DB7" w14:textId="2C1759FD" w:rsidR="00036CA9" w:rsidRDefault="00036CA9" w:rsidP="00036CA9">
      <w:pPr>
        <w:ind w:left="0" w:firstLine="426"/>
        <w:jc w:val="both"/>
      </w:pPr>
    </w:p>
    <w:p w14:paraId="5232DF12" w14:textId="3C516AA4" w:rsidR="00036CA9" w:rsidRDefault="00036CA9" w:rsidP="00036CA9">
      <w:pPr>
        <w:ind w:left="0" w:firstLine="426"/>
        <w:jc w:val="both"/>
      </w:pPr>
    </w:p>
    <w:p w14:paraId="5EBAD931" w14:textId="6D44F1F3" w:rsidR="00036CA9" w:rsidRDefault="00036CA9" w:rsidP="00036CA9">
      <w:pPr>
        <w:ind w:left="0"/>
      </w:pPr>
    </w:p>
    <w:p w14:paraId="412B0E48" w14:textId="5A977CE6" w:rsidR="00036CA9" w:rsidRDefault="00036CA9" w:rsidP="00036CA9">
      <w:pPr>
        <w:ind w:left="0" w:firstLine="721"/>
        <w:jc w:val="both"/>
      </w:pPr>
    </w:p>
    <w:p w14:paraId="2BCFC60F" w14:textId="1B2B66DD" w:rsidR="00036CA9" w:rsidRDefault="00036CA9" w:rsidP="00036CA9">
      <w:pPr>
        <w:ind w:left="0" w:firstLine="721"/>
        <w:jc w:val="both"/>
      </w:pPr>
    </w:p>
    <w:p w14:paraId="5CEE087C" w14:textId="7203CE3F" w:rsidR="00036CA9" w:rsidRDefault="00036CA9" w:rsidP="00036CA9">
      <w:pPr>
        <w:ind w:left="0" w:firstLine="721"/>
        <w:jc w:val="both"/>
      </w:pPr>
    </w:p>
    <w:p w14:paraId="32C8717D" w14:textId="18B2789F" w:rsidR="00036CA9" w:rsidRDefault="00036CA9" w:rsidP="00036CA9">
      <w:pPr>
        <w:ind w:left="0" w:firstLine="721"/>
        <w:jc w:val="both"/>
      </w:pPr>
    </w:p>
    <w:p w14:paraId="4EB6863A" w14:textId="5C5F2B5C" w:rsidR="00036CA9" w:rsidRDefault="00036CA9" w:rsidP="00036CA9">
      <w:pPr>
        <w:ind w:left="0" w:firstLine="721"/>
        <w:jc w:val="both"/>
      </w:pPr>
    </w:p>
    <w:p w14:paraId="4B48334A" w14:textId="481BE860" w:rsidR="00036CA9" w:rsidRPr="008E3206" w:rsidRDefault="00036CA9" w:rsidP="00036CA9">
      <w:pPr>
        <w:ind w:left="0" w:firstLine="721"/>
        <w:jc w:val="both"/>
      </w:pPr>
    </w:p>
    <w:p w14:paraId="3C8F1FED" w14:textId="657F37DA" w:rsidR="00036CA9" w:rsidRPr="008E3206" w:rsidRDefault="008E3206" w:rsidP="008E3206">
      <w:pPr>
        <w:pStyle w:val="Caption"/>
        <w:spacing w:line="480" w:lineRule="auto"/>
        <w:rPr>
          <w:b w:val="0"/>
          <w:bCs w:val="0"/>
        </w:rPr>
      </w:pPr>
      <w:bookmarkStart w:id="142" w:name="_Toc171913515"/>
      <w:r w:rsidRPr="008E3206">
        <w:rPr>
          <w:b w:val="0"/>
          <w:bCs w:val="0"/>
        </w:rPr>
        <w:t xml:space="preserve">Gambar </w:t>
      </w:r>
      <w:r w:rsidRPr="008E3206">
        <w:rPr>
          <w:b w:val="0"/>
          <w:bCs w:val="0"/>
        </w:rPr>
        <w:fldChar w:fldCharType="begin"/>
      </w:r>
      <w:r w:rsidRPr="008E3206">
        <w:rPr>
          <w:b w:val="0"/>
          <w:bCs w:val="0"/>
        </w:rPr>
        <w:instrText xml:space="preserve"> SEQ Gambar \* ARABIC </w:instrText>
      </w:r>
      <w:r w:rsidRPr="008E3206">
        <w:rPr>
          <w:b w:val="0"/>
          <w:bCs w:val="0"/>
        </w:rPr>
        <w:fldChar w:fldCharType="separate"/>
      </w:r>
      <w:r>
        <w:rPr>
          <w:b w:val="0"/>
          <w:bCs w:val="0"/>
          <w:noProof/>
        </w:rPr>
        <w:t>3</w:t>
      </w:r>
      <w:r w:rsidRPr="008E3206">
        <w:rPr>
          <w:b w:val="0"/>
          <w:bCs w:val="0"/>
        </w:rPr>
        <w:fldChar w:fldCharType="end"/>
      </w:r>
      <w:r w:rsidRPr="008E3206">
        <w:rPr>
          <w:b w:val="0"/>
          <w:bCs w:val="0"/>
        </w:rPr>
        <w:t xml:space="preserve">. </w:t>
      </w:r>
      <w:proofErr w:type="spellStart"/>
      <w:r w:rsidRPr="008E3206">
        <w:rPr>
          <w:b w:val="0"/>
          <w:bCs w:val="0"/>
        </w:rPr>
        <w:t>Grafik</w:t>
      </w:r>
      <w:proofErr w:type="spellEnd"/>
      <w:r w:rsidRPr="008E3206">
        <w:rPr>
          <w:b w:val="0"/>
          <w:bCs w:val="0"/>
        </w:rPr>
        <w:t xml:space="preserve"> Hasil </w:t>
      </w:r>
      <w:proofErr w:type="spellStart"/>
      <w:r w:rsidRPr="008E3206">
        <w:rPr>
          <w:b w:val="0"/>
          <w:bCs w:val="0"/>
        </w:rPr>
        <w:t>Akurasi</w:t>
      </w:r>
      <w:bookmarkEnd w:id="142"/>
      <w:proofErr w:type="spellEnd"/>
    </w:p>
    <w:p w14:paraId="1AF0D1B3" w14:textId="56E16E94" w:rsidR="00036CA9" w:rsidRDefault="00036CA9" w:rsidP="008E3206">
      <w:pPr>
        <w:ind w:left="142" w:firstLine="579"/>
        <w:jc w:val="both"/>
      </w:pPr>
      <w:r>
        <w:t xml:space="preserve">Gambar </w:t>
      </w:r>
      <w:proofErr w:type="spellStart"/>
      <w:r>
        <w:t>tersebut</w:t>
      </w:r>
      <w:proofErr w:type="spellEnd"/>
      <w:r>
        <w:t xml:space="preserve"> </w:t>
      </w:r>
      <w:proofErr w:type="spellStart"/>
      <w:r>
        <w:t>adalah</w:t>
      </w:r>
      <w:proofErr w:type="spellEnd"/>
      <w:r>
        <w:t xml:space="preserve"> </w:t>
      </w:r>
      <w:proofErr w:type="spellStart"/>
      <w:r>
        <w:t>visualisasi</w:t>
      </w:r>
      <w:proofErr w:type="spellEnd"/>
      <w:r>
        <w:t xml:space="preserve"> pair plot </w:t>
      </w:r>
      <w:proofErr w:type="spellStart"/>
      <w:r>
        <w:t>dari</w:t>
      </w:r>
      <w:proofErr w:type="spellEnd"/>
      <w:r>
        <w:t xml:space="preserve"> dataset Iris yang </w:t>
      </w:r>
      <w:proofErr w:type="spellStart"/>
      <w:r>
        <w:t>menunjukkan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empat</w:t>
      </w:r>
      <w:proofErr w:type="spellEnd"/>
      <w:r>
        <w:t xml:space="preserve"> </w:t>
      </w:r>
      <w:proofErr w:type="spellStart"/>
      <w:r>
        <w:t>fitur</w:t>
      </w:r>
      <w:proofErr w:type="spellEnd"/>
      <w:r>
        <w:t xml:space="preserve"> </w:t>
      </w:r>
      <w:proofErr w:type="spellStart"/>
      <w:r>
        <w:t>utama</w:t>
      </w:r>
      <w:proofErr w:type="spellEnd"/>
      <w:r>
        <w:t xml:space="preserve"> (sepal length, sepal width, petal length, dan petal width) dan target </w:t>
      </w:r>
      <w:proofErr w:type="spellStart"/>
      <w:r>
        <w:t>atau</w:t>
      </w:r>
      <w:proofErr w:type="spellEnd"/>
      <w:r>
        <w:t xml:space="preserve"> </w:t>
      </w:r>
      <w:proofErr w:type="spellStart"/>
      <w:r>
        <w:t>spesies</w:t>
      </w:r>
      <w:proofErr w:type="spellEnd"/>
      <w:r>
        <w:t xml:space="preserve"> Iris yang </w:t>
      </w:r>
      <w:proofErr w:type="spellStart"/>
      <w:r>
        <w:t>berbeda</w:t>
      </w:r>
      <w:proofErr w:type="spellEnd"/>
      <w:r>
        <w:t xml:space="preserve"> (</w:t>
      </w:r>
      <w:proofErr w:type="spellStart"/>
      <w:r>
        <w:t>ditandai</w:t>
      </w:r>
      <w:proofErr w:type="spellEnd"/>
      <w:r>
        <w:t xml:space="preserve"> </w:t>
      </w:r>
      <w:proofErr w:type="spellStart"/>
      <w:r>
        <w:t>sebagai</w:t>
      </w:r>
      <w:proofErr w:type="spellEnd"/>
      <w:r>
        <w:t xml:space="preserve"> 0, 1, dan 2). Di </w:t>
      </w:r>
      <w:proofErr w:type="spellStart"/>
      <w:r>
        <w:t>sepanjang</w:t>
      </w:r>
      <w:proofErr w:type="spellEnd"/>
      <w:r>
        <w:t xml:space="preserve"> diagonal </w:t>
      </w:r>
      <w:proofErr w:type="spellStart"/>
      <w:r>
        <w:t>utama</w:t>
      </w:r>
      <w:proofErr w:type="spellEnd"/>
      <w:r>
        <w:t xml:space="preserve">, </w:t>
      </w:r>
      <w:proofErr w:type="spellStart"/>
      <w:r>
        <w:t>terdapat</w:t>
      </w:r>
      <w:proofErr w:type="spellEnd"/>
      <w:r>
        <w:t xml:space="preserve"> density plots yang </w:t>
      </w:r>
      <w:proofErr w:type="spellStart"/>
      <w:r>
        <w:t>menggambarkan</w:t>
      </w:r>
      <w:proofErr w:type="spellEnd"/>
      <w:r>
        <w:t xml:space="preserve"> </w:t>
      </w:r>
      <w:proofErr w:type="spellStart"/>
      <w:r>
        <w:t>distribusi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kelas</w:t>
      </w:r>
      <w:proofErr w:type="spellEnd"/>
      <w:r>
        <w:t xml:space="preserve"> target, </w:t>
      </w:r>
      <w:proofErr w:type="spellStart"/>
      <w:r>
        <w:t>menunjukkan</w:t>
      </w:r>
      <w:proofErr w:type="spellEnd"/>
      <w:r>
        <w:t xml:space="preserve"> </w:t>
      </w:r>
      <w:proofErr w:type="spellStart"/>
      <w:r>
        <w:t>bagaimana</w:t>
      </w:r>
      <w:proofErr w:type="spellEnd"/>
      <w:r>
        <w:t xml:space="preserve"> data </w:t>
      </w:r>
      <w:proofErr w:type="spellStart"/>
      <w:r>
        <w:t>tersebar</w:t>
      </w:r>
      <w:proofErr w:type="spellEnd"/>
      <w:r>
        <w:t xml:space="preserve"> dan </w:t>
      </w:r>
      <w:proofErr w:type="spellStart"/>
      <w:r>
        <w:t>distribusi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setiap</w:t>
      </w:r>
      <w:proofErr w:type="spellEnd"/>
      <w:r>
        <w:t xml:space="preserve"> </w:t>
      </w:r>
      <w:proofErr w:type="spellStart"/>
      <w:r>
        <w:t>spesies</w:t>
      </w:r>
      <w:proofErr w:type="spellEnd"/>
      <w:r>
        <w:t xml:space="preserve">. Di </w:t>
      </w:r>
      <w:proofErr w:type="spellStart"/>
      <w:r>
        <w:t>luar</w:t>
      </w:r>
      <w:proofErr w:type="spellEnd"/>
      <w:r>
        <w:t xml:space="preserve"> diagonal </w:t>
      </w:r>
      <w:proofErr w:type="spellStart"/>
      <w:r>
        <w:t>utama</w:t>
      </w:r>
      <w:proofErr w:type="spellEnd"/>
      <w:r>
        <w:t xml:space="preserve">, scatter plots </w:t>
      </w:r>
      <w:proofErr w:type="spellStart"/>
      <w:r>
        <w:t>menunjukkan</w:t>
      </w:r>
      <w:proofErr w:type="spellEnd"/>
      <w:r>
        <w:t xml:space="preserve"> </w:t>
      </w:r>
      <w:proofErr w:type="spellStart"/>
      <w:r>
        <w:t>korelasi</w:t>
      </w:r>
      <w:proofErr w:type="spellEnd"/>
      <w:r>
        <w:t xml:space="preserve"> </w:t>
      </w:r>
      <w:proofErr w:type="spellStart"/>
      <w:r>
        <w:t>antara</w:t>
      </w:r>
      <w:proofErr w:type="spellEnd"/>
      <w:r>
        <w:t xml:space="preserve"> dua </w:t>
      </w:r>
      <w:proofErr w:type="spellStart"/>
      <w:r>
        <w:t>fitur</w:t>
      </w:r>
      <w:proofErr w:type="spellEnd"/>
      <w:r>
        <w:t xml:space="preserve"> yang </w:t>
      </w:r>
      <w:proofErr w:type="spellStart"/>
      <w:r>
        <w:t>berbeda</w:t>
      </w:r>
      <w:proofErr w:type="spellEnd"/>
      <w:r>
        <w:t xml:space="preserve">, </w:t>
      </w:r>
      <w:proofErr w:type="spellStart"/>
      <w:r>
        <w:t>dengan</w:t>
      </w:r>
      <w:proofErr w:type="spellEnd"/>
      <w:r>
        <w:t xml:space="preserve"> </w:t>
      </w:r>
      <w:proofErr w:type="spellStart"/>
      <w:r>
        <w:t>titik-titik</w:t>
      </w:r>
      <w:proofErr w:type="spellEnd"/>
      <w:r>
        <w:t xml:space="preserve"> yang </w:t>
      </w:r>
      <w:proofErr w:type="spellStart"/>
      <w:r>
        <w:t>diwarnai</w:t>
      </w:r>
      <w:proofErr w:type="spellEnd"/>
      <w:r>
        <w:t xml:space="preserve"> </w:t>
      </w:r>
      <w:proofErr w:type="spellStart"/>
      <w:r>
        <w:t>berdasarkan</w:t>
      </w:r>
      <w:proofErr w:type="spellEnd"/>
      <w:r>
        <w:t xml:space="preserve"> </w:t>
      </w:r>
      <w:proofErr w:type="spellStart"/>
      <w:r>
        <w:t>kelas</w:t>
      </w:r>
      <w:proofErr w:type="spellEnd"/>
      <w:r>
        <w:t xml:space="preserve"> target, </w:t>
      </w:r>
      <w:proofErr w:type="spellStart"/>
      <w:r>
        <w:t>membantu</w:t>
      </w:r>
      <w:proofErr w:type="spellEnd"/>
      <w:r>
        <w:t xml:space="preserve"> </w:t>
      </w:r>
      <w:proofErr w:type="spellStart"/>
      <w:r>
        <w:t>dalam</w:t>
      </w:r>
      <w:proofErr w:type="spellEnd"/>
      <w:r>
        <w:t xml:space="preserve"> </w:t>
      </w:r>
      <w:proofErr w:type="spellStart"/>
      <w:r>
        <w:t>mengidentifikasi</w:t>
      </w:r>
      <w:proofErr w:type="spellEnd"/>
      <w:r>
        <w:t xml:space="preserve"> </w:t>
      </w:r>
      <w:proofErr w:type="spellStart"/>
      <w:r>
        <w:t>pola</w:t>
      </w:r>
      <w:proofErr w:type="spellEnd"/>
      <w:r>
        <w:t xml:space="preserve"> dan </w:t>
      </w:r>
      <w:proofErr w:type="spellStart"/>
      <w:r>
        <w:t>pemisahan</w:t>
      </w:r>
      <w:proofErr w:type="spellEnd"/>
      <w:r>
        <w:t xml:space="preserve"> </w:t>
      </w:r>
      <w:proofErr w:type="spellStart"/>
      <w:r>
        <w:t>antar</w:t>
      </w:r>
      <w:proofErr w:type="spellEnd"/>
      <w:r>
        <w:t xml:space="preserve"> </w:t>
      </w:r>
      <w:proofErr w:type="spellStart"/>
      <w:r>
        <w:t>spesies</w:t>
      </w:r>
      <w:proofErr w:type="spellEnd"/>
      <w:r>
        <w:t xml:space="preserve">. Dari </w:t>
      </w:r>
      <w:proofErr w:type="spellStart"/>
      <w:r>
        <w:t>visualisasi</w:t>
      </w:r>
      <w:proofErr w:type="spellEnd"/>
      <w:r>
        <w:t xml:space="preserve"> </w:t>
      </w:r>
      <w:proofErr w:type="spellStart"/>
      <w:r>
        <w:t>ini</w:t>
      </w:r>
      <w:proofErr w:type="spellEnd"/>
      <w:r>
        <w:t xml:space="preserve">, </w:t>
      </w:r>
      <w:proofErr w:type="spellStart"/>
      <w:r>
        <w:t>terlihat</w:t>
      </w:r>
      <w:proofErr w:type="spellEnd"/>
      <w:r>
        <w:t xml:space="preserve"> </w:t>
      </w:r>
      <w:proofErr w:type="spellStart"/>
      <w:r>
        <w:t>bahwa</w:t>
      </w:r>
      <w:proofErr w:type="spellEnd"/>
      <w:r>
        <w:t xml:space="preserve"> </w:t>
      </w:r>
      <w:proofErr w:type="spellStart"/>
      <w:r>
        <w:t>fitur</w:t>
      </w:r>
      <w:proofErr w:type="spellEnd"/>
      <w:r>
        <w:t xml:space="preserve"> petal length dan petal width </w:t>
      </w:r>
      <w:proofErr w:type="spellStart"/>
      <w:r>
        <w:t>memberikan</w:t>
      </w:r>
      <w:proofErr w:type="spellEnd"/>
      <w:r>
        <w:t xml:space="preserve"> </w:t>
      </w:r>
      <w:proofErr w:type="spellStart"/>
      <w:r>
        <w:t>pemisahan</w:t>
      </w:r>
      <w:proofErr w:type="spellEnd"/>
      <w:r>
        <w:t xml:space="preserve"> yang </w:t>
      </w:r>
      <w:proofErr w:type="spellStart"/>
      <w:r>
        <w:t>lebih</w:t>
      </w:r>
      <w:proofErr w:type="spellEnd"/>
      <w:r>
        <w:t xml:space="preserve"> </w:t>
      </w:r>
      <w:proofErr w:type="spellStart"/>
      <w:r>
        <w:t>jelas</w:t>
      </w:r>
      <w:proofErr w:type="spellEnd"/>
      <w:r>
        <w:t xml:space="preserve"> </w:t>
      </w:r>
      <w:proofErr w:type="spellStart"/>
      <w:r>
        <w:t>antara</w:t>
      </w:r>
      <w:proofErr w:type="spellEnd"/>
      <w:r>
        <w:t xml:space="preserve"> </w:t>
      </w:r>
      <w:proofErr w:type="spellStart"/>
      <w:r>
        <w:t>spesies</w:t>
      </w:r>
      <w:proofErr w:type="spellEnd"/>
      <w:r>
        <w:t xml:space="preserve"> </w:t>
      </w:r>
      <w:proofErr w:type="spellStart"/>
      <w:r>
        <w:t>dibandingkan</w:t>
      </w:r>
      <w:proofErr w:type="spellEnd"/>
      <w:r>
        <w:t xml:space="preserve"> </w:t>
      </w:r>
      <w:proofErr w:type="spellStart"/>
      <w:r>
        <w:t>dengan</w:t>
      </w:r>
      <w:proofErr w:type="spellEnd"/>
      <w:r>
        <w:t xml:space="preserve"> sepal </w:t>
      </w:r>
      <w:r>
        <w:lastRenderedPageBreak/>
        <w:t xml:space="preserve">length dan sepal width, yang </w:t>
      </w:r>
      <w:proofErr w:type="spellStart"/>
      <w:r>
        <w:t>masih</w:t>
      </w:r>
      <w:proofErr w:type="spellEnd"/>
      <w:r>
        <w:t xml:space="preserve"> </w:t>
      </w:r>
      <w:proofErr w:type="spellStart"/>
      <w:r>
        <w:t>menunjukkan</w:t>
      </w:r>
      <w:proofErr w:type="spellEnd"/>
      <w:r>
        <w:t xml:space="preserve"> </w:t>
      </w:r>
      <w:proofErr w:type="spellStart"/>
      <w:r>
        <w:t>beberapa</w:t>
      </w:r>
      <w:proofErr w:type="spellEnd"/>
      <w:r>
        <w:t xml:space="preserve"> </w:t>
      </w:r>
      <w:proofErr w:type="spellStart"/>
      <w:r>
        <w:t>tumpang</w:t>
      </w:r>
      <w:proofErr w:type="spellEnd"/>
      <w:r>
        <w:t xml:space="preserve"> </w:t>
      </w:r>
      <w:proofErr w:type="spellStart"/>
      <w:r>
        <w:t>tindih</w:t>
      </w:r>
      <w:proofErr w:type="spellEnd"/>
      <w:r>
        <w:t xml:space="preserve"> </w:t>
      </w:r>
      <w:proofErr w:type="spellStart"/>
      <w:r>
        <w:t>antar</w:t>
      </w:r>
      <w:proofErr w:type="spellEnd"/>
      <w:r>
        <w:t xml:space="preserve"> </w:t>
      </w:r>
      <w:proofErr w:type="spellStart"/>
      <w:r>
        <w:t>kelas</w:t>
      </w:r>
      <w:proofErr w:type="spellEnd"/>
      <w:r>
        <w:t xml:space="preserve">. Plot </w:t>
      </w:r>
      <w:proofErr w:type="spellStart"/>
      <w:r>
        <w:t>ini</w:t>
      </w:r>
      <w:proofErr w:type="spellEnd"/>
      <w:r>
        <w:t xml:space="preserve"> sangat </w:t>
      </w:r>
      <w:proofErr w:type="spellStart"/>
      <w:r>
        <w:t>berguna</w:t>
      </w:r>
      <w:proofErr w:type="spellEnd"/>
      <w:r>
        <w:t xml:space="preserve"> </w:t>
      </w:r>
      <w:proofErr w:type="spellStart"/>
      <w:r>
        <w:t>untuk</w:t>
      </w:r>
      <w:proofErr w:type="spellEnd"/>
      <w:r>
        <w:t xml:space="preserve"> </w:t>
      </w:r>
      <w:proofErr w:type="spellStart"/>
      <w:r>
        <w:t>analisis</w:t>
      </w:r>
      <w:proofErr w:type="spellEnd"/>
      <w:r>
        <w:t xml:space="preserve"> data </w:t>
      </w:r>
      <w:proofErr w:type="spellStart"/>
      <w:r>
        <w:t>awal</w:t>
      </w:r>
      <w:proofErr w:type="spellEnd"/>
      <w:r>
        <w:t xml:space="preserve">, </w:t>
      </w:r>
      <w:proofErr w:type="spellStart"/>
      <w:r>
        <w:t>karena</w:t>
      </w:r>
      <w:proofErr w:type="spellEnd"/>
      <w:r>
        <w:t xml:space="preserve"> </w:t>
      </w:r>
      <w:proofErr w:type="spellStart"/>
      <w:r>
        <w:t>membantu</w:t>
      </w:r>
      <w:proofErr w:type="spellEnd"/>
      <w:r>
        <w:t xml:space="preserve"> </w:t>
      </w:r>
      <w:proofErr w:type="spellStart"/>
      <w:r>
        <w:t>mengidentifikasi</w:t>
      </w:r>
      <w:proofErr w:type="spellEnd"/>
      <w:r>
        <w:t xml:space="preserve"> </w:t>
      </w:r>
      <w:proofErr w:type="spellStart"/>
      <w:r>
        <w:t>fitur-fitur</w:t>
      </w:r>
      <w:proofErr w:type="spellEnd"/>
      <w:r>
        <w:t xml:space="preserve"> </w:t>
      </w:r>
      <w:proofErr w:type="spellStart"/>
      <w:r>
        <w:t>penting</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pemodelan</w:t>
      </w:r>
      <w:proofErr w:type="spellEnd"/>
      <w:r>
        <w:t xml:space="preserve"> machine learning dan </w:t>
      </w:r>
      <w:proofErr w:type="spellStart"/>
      <w:r>
        <w:t>klasifikasi</w:t>
      </w:r>
      <w:proofErr w:type="spellEnd"/>
      <w:r>
        <w:t xml:space="preserve"> spesies Iris.</w:t>
      </w:r>
    </w:p>
    <w:p w14:paraId="7B290BAF" w14:textId="40DC870C" w:rsidR="00036CA9" w:rsidRDefault="00535AD0" w:rsidP="00036CA9">
      <w:pPr>
        <w:ind w:left="142" w:firstLine="579"/>
        <w:jc w:val="both"/>
      </w:pPr>
      <w:r>
        <w:rPr>
          <w:noProof/>
        </w:rPr>
        <w:drawing>
          <wp:anchor distT="0" distB="0" distL="114300" distR="114300" simplePos="0" relativeHeight="251689984" behindDoc="0" locked="0" layoutInCell="1" allowOverlap="1" wp14:anchorId="0B7AB8A6" wp14:editId="6735A309">
            <wp:simplePos x="0" y="0"/>
            <wp:positionH relativeFrom="margin">
              <wp:align>center</wp:align>
            </wp:positionH>
            <wp:positionV relativeFrom="paragraph">
              <wp:posOffset>10795</wp:posOffset>
            </wp:positionV>
            <wp:extent cx="3982085" cy="3332480"/>
            <wp:effectExtent l="0" t="0" r="0" b="1270"/>
            <wp:wrapNone/>
            <wp:docPr id="92171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16101" name="Picture 1525816101"/>
                    <pic:cNvPicPr/>
                  </pic:nvPicPr>
                  <pic:blipFill>
                    <a:blip r:embed="rId22">
                      <a:extLst>
                        <a:ext uri="{28A0092B-C50C-407E-A947-70E740481C1C}">
                          <a14:useLocalDpi xmlns:a14="http://schemas.microsoft.com/office/drawing/2010/main" val="0"/>
                        </a:ext>
                      </a:extLst>
                    </a:blip>
                    <a:stretch>
                      <a:fillRect/>
                    </a:stretch>
                  </pic:blipFill>
                  <pic:spPr>
                    <a:xfrm>
                      <a:off x="0" y="0"/>
                      <a:ext cx="3982085" cy="3332480"/>
                    </a:xfrm>
                    <a:prstGeom prst="rect">
                      <a:avLst/>
                    </a:prstGeom>
                  </pic:spPr>
                </pic:pic>
              </a:graphicData>
            </a:graphic>
            <wp14:sizeRelH relativeFrom="margin">
              <wp14:pctWidth>0</wp14:pctWidth>
            </wp14:sizeRelH>
            <wp14:sizeRelV relativeFrom="margin">
              <wp14:pctHeight>0</wp14:pctHeight>
            </wp14:sizeRelV>
          </wp:anchor>
        </w:drawing>
      </w:r>
    </w:p>
    <w:p w14:paraId="009D9798" w14:textId="6BCF2B1C" w:rsidR="00036CA9" w:rsidRDefault="00036CA9" w:rsidP="00036CA9">
      <w:pPr>
        <w:ind w:left="142" w:firstLine="579"/>
        <w:jc w:val="both"/>
      </w:pPr>
    </w:p>
    <w:p w14:paraId="36077A3D" w14:textId="65C13A0A" w:rsidR="00036CA9" w:rsidRDefault="00036CA9" w:rsidP="00036CA9">
      <w:pPr>
        <w:ind w:left="142" w:firstLine="579"/>
        <w:jc w:val="both"/>
      </w:pPr>
    </w:p>
    <w:p w14:paraId="23A97A19" w14:textId="77777777" w:rsidR="00036CA9" w:rsidRDefault="00036CA9" w:rsidP="00036CA9">
      <w:pPr>
        <w:pStyle w:val="Caption"/>
      </w:pPr>
      <w:r>
        <w:t xml:space="preserve">                                    </w:t>
      </w:r>
    </w:p>
    <w:p w14:paraId="37BDE228" w14:textId="77777777" w:rsidR="00036CA9" w:rsidRDefault="00036CA9" w:rsidP="00036CA9">
      <w:pPr>
        <w:pStyle w:val="Caption"/>
      </w:pPr>
    </w:p>
    <w:p w14:paraId="0A99E08A" w14:textId="24632817" w:rsidR="00036CA9" w:rsidRDefault="00036CA9" w:rsidP="00036CA9">
      <w:pPr>
        <w:pStyle w:val="Caption"/>
      </w:pPr>
    </w:p>
    <w:p w14:paraId="4C47D6F6" w14:textId="77777777" w:rsidR="00036CA9" w:rsidRDefault="00036CA9" w:rsidP="00036CA9">
      <w:pPr>
        <w:pStyle w:val="Caption"/>
      </w:pPr>
    </w:p>
    <w:p w14:paraId="7B0E8A7C" w14:textId="577156D4" w:rsidR="00036CA9" w:rsidRDefault="00036CA9" w:rsidP="00036CA9">
      <w:pPr>
        <w:pStyle w:val="Caption"/>
      </w:pPr>
    </w:p>
    <w:p w14:paraId="77E39F32" w14:textId="77777777" w:rsidR="00036CA9" w:rsidRDefault="00036CA9" w:rsidP="00036CA9">
      <w:pPr>
        <w:pStyle w:val="Caption"/>
      </w:pPr>
    </w:p>
    <w:p w14:paraId="725F2D95" w14:textId="77777777" w:rsidR="00036CA9" w:rsidRDefault="00036CA9" w:rsidP="00036CA9">
      <w:pPr>
        <w:pStyle w:val="Caption"/>
      </w:pPr>
    </w:p>
    <w:p w14:paraId="4864A709" w14:textId="222B08FA" w:rsidR="00036CA9" w:rsidRDefault="00036CA9" w:rsidP="00036CA9">
      <w:pPr>
        <w:pStyle w:val="Caption"/>
      </w:pPr>
    </w:p>
    <w:p w14:paraId="5868F27D" w14:textId="77777777" w:rsidR="00036CA9" w:rsidRDefault="00036CA9" w:rsidP="00036CA9">
      <w:pPr>
        <w:pStyle w:val="Caption"/>
      </w:pPr>
    </w:p>
    <w:p w14:paraId="4D2B86AB" w14:textId="3E3A71E1" w:rsidR="00036CA9" w:rsidRDefault="00036CA9" w:rsidP="00036CA9">
      <w:pPr>
        <w:pStyle w:val="Caption"/>
      </w:pPr>
    </w:p>
    <w:p w14:paraId="19DA1F1F" w14:textId="77777777" w:rsidR="00036CA9" w:rsidRDefault="00036CA9" w:rsidP="00036CA9">
      <w:pPr>
        <w:pStyle w:val="Caption"/>
      </w:pPr>
    </w:p>
    <w:p w14:paraId="5FE8A94C" w14:textId="77777777" w:rsidR="00036CA9" w:rsidRDefault="00036CA9" w:rsidP="00036CA9">
      <w:pPr>
        <w:pStyle w:val="Caption"/>
      </w:pPr>
    </w:p>
    <w:p w14:paraId="7BB3BBEC" w14:textId="77777777" w:rsidR="00036CA9" w:rsidRDefault="00036CA9" w:rsidP="00036CA9">
      <w:pPr>
        <w:pStyle w:val="Caption"/>
      </w:pPr>
    </w:p>
    <w:p w14:paraId="393D3B7B" w14:textId="77777777" w:rsidR="00036CA9" w:rsidRDefault="00036CA9" w:rsidP="00036CA9">
      <w:pPr>
        <w:pStyle w:val="Caption"/>
      </w:pPr>
    </w:p>
    <w:p w14:paraId="7D1FA324" w14:textId="77777777" w:rsidR="00036CA9" w:rsidRDefault="00036CA9" w:rsidP="00036CA9">
      <w:pPr>
        <w:pStyle w:val="Caption"/>
      </w:pPr>
    </w:p>
    <w:p w14:paraId="41C28487" w14:textId="77777777" w:rsidR="00036CA9" w:rsidRDefault="00036CA9" w:rsidP="00036CA9">
      <w:pPr>
        <w:pStyle w:val="Caption"/>
      </w:pPr>
    </w:p>
    <w:p w14:paraId="756A99B6" w14:textId="35E0A6BA" w:rsidR="00036CA9" w:rsidRPr="00FB38FA" w:rsidRDefault="00036CA9" w:rsidP="00535AD0">
      <w:pPr>
        <w:pStyle w:val="Caption"/>
        <w:ind w:left="0"/>
        <w:rPr>
          <w:b w:val="0"/>
          <w:bCs w:val="0"/>
        </w:rPr>
      </w:pPr>
      <w:bookmarkStart w:id="143" w:name="_Toc171913516"/>
      <w:r w:rsidRPr="00FB38FA">
        <w:rPr>
          <w:b w:val="0"/>
          <w:bCs w:val="0"/>
        </w:rPr>
        <w:t xml:space="preserve">Gambar </w:t>
      </w:r>
      <w:r w:rsidRPr="00FB38FA">
        <w:rPr>
          <w:b w:val="0"/>
          <w:bCs w:val="0"/>
        </w:rPr>
        <w:fldChar w:fldCharType="begin"/>
      </w:r>
      <w:r w:rsidRPr="00FB38FA">
        <w:rPr>
          <w:b w:val="0"/>
          <w:bCs w:val="0"/>
        </w:rPr>
        <w:instrText xml:space="preserve"> SEQ Gambar \* ARABIC </w:instrText>
      </w:r>
      <w:r w:rsidRPr="00FB38FA">
        <w:rPr>
          <w:b w:val="0"/>
          <w:bCs w:val="0"/>
        </w:rPr>
        <w:fldChar w:fldCharType="separate"/>
      </w:r>
      <w:r w:rsidR="008E3206">
        <w:rPr>
          <w:b w:val="0"/>
          <w:bCs w:val="0"/>
          <w:noProof/>
        </w:rPr>
        <w:t>4</w:t>
      </w:r>
      <w:r w:rsidRPr="00FB38FA">
        <w:rPr>
          <w:b w:val="0"/>
          <w:bCs w:val="0"/>
        </w:rPr>
        <w:fldChar w:fldCharType="end"/>
      </w:r>
      <w:r w:rsidRPr="00FB38FA">
        <w:rPr>
          <w:b w:val="0"/>
          <w:bCs w:val="0"/>
        </w:rPr>
        <w:t xml:space="preserve">. Heatmap Hasil </w:t>
      </w:r>
      <w:proofErr w:type="spellStart"/>
      <w:r w:rsidRPr="00FB38FA">
        <w:rPr>
          <w:b w:val="0"/>
          <w:bCs w:val="0"/>
        </w:rPr>
        <w:t>Akurasi</w:t>
      </w:r>
      <w:bookmarkEnd w:id="143"/>
      <w:proofErr w:type="spellEnd"/>
    </w:p>
    <w:p w14:paraId="1597DCAC" w14:textId="77777777" w:rsidR="00036CA9" w:rsidRDefault="00036CA9" w:rsidP="00036CA9">
      <w:pPr>
        <w:spacing w:before="100" w:beforeAutospacing="1" w:after="100" w:afterAutospacing="1"/>
        <w:ind w:left="0" w:right="0" w:firstLine="720"/>
        <w:jc w:val="both"/>
        <w:rPr>
          <w:rFonts w:eastAsia="Times New Roman"/>
          <w:lang w:val="en-ID" w:eastAsia="en-ID"/>
        </w:rPr>
      </w:pPr>
      <w:r>
        <w:rPr>
          <w:rFonts w:eastAsia="Times New Roman"/>
          <w:lang w:val="en-ID" w:eastAsia="en-ID"/>
        </w:rPr>
        <w:t>G</w:t>
      </w:r>
      <w:r w:rsidRPr="00AB47FA">
        <w:rPr>
          <w:rFonts w:eastAsia="Times New Roman"/>
          <w:lang w:val="en-ID" w:eastAsia="en-ID"/>
        </w:rPr>
        <w:t xml:space="preserve">ambar </w:t>
      </w:r>
      <w:proofErr w:type="spellStart"/>
      <w:r w:rsidRPr="00AB47FA">
        <w:rPr>
          <w:rFonts w:eastAsia="Times New Roman"/>
          <w:lang w:val="en-ID" w:eastAsia="en-ID"/>
        </w:rPr>
        <w:t>tersebut</w:t>
      </w:r>
      <w:proofErr w:type="spellEnd"/>
      <w:r w:rsidRPr="00AB47FA">
        <w:rPr>
          <w:rFonts w:eastAsia="Times New Roman"/>
          <w:lang w:val="en-ID" w:eastAsia="en-ID"/>
        </w:rPr>
        <w:t xml:space="preserve"> </w:t>
      </w:r>
      <w:proofErr w:type="spellStart"/>
      <w:r w:rsidRPr="00AB47FA">
        <w:rPr>
          <w:rFonts w:eastAsia="Times New Roman"/>
          <w:lang w:val="en-ID" w:eastAsia="en-ID"/>
        </w:rPr>
        <w:t>adalah</w:t>
      </w:r>
      <w:proofErr w:type="spellEnd"/>
      <w:r w:rsidRPr="00AB47FA">
        <w:rPr>
          <w:rFonts w:eastAsia="Times New Roman"/>
          <w:lang w:val="en-ID" w:eastAsia="en-ID"/>
        </w:rPr>
        <w:t xml:space="preserve"> heatmap yang </w:t>
      </w:r>
      <w:proofErr w:type="spellStart"/>
      <w:r w:rsidRPr="00AB47FA">
        <w:rPr>
          <w:rFonts w:eastAsia="Times New Roman"/>
          <w:lang w:val="en-ID" w:eastAsia="en-ID"/>
        </w:rPr>
        <w:t>menunjukkan</w:t>
      </w:r>
      <w:proofErr w:type="spellEnd"/>
      <w:r w:rsidRPr="00AB47FA">
        <w:rPr>
          <w:rFonts w:eastAsia="Times New Roman"/>
          <w:lang w:val="en-ID" w:eastAsia="en-ID"/>
        </w:rPr>
        <w:t xml:space="preserve"> </w:t>
      </w:r>
      <w:proofErr w:type="spellStart"/>
      <w:r w:rsidRPr="00AB47FA">
        <w:rPr>
          <w:rFonts w:eastAsia="Times New Roman"/>
          <w:lang w:val="en-ID" w:eastAsia="en-ID"/>
        </w:rPr>
        <w:t>matriks</w:t>
      </w:r>
      <w:proofErr w:type="spellEnd"/>
      <w:r w:rsidRPr="00AB47FA">
        <w:rPr>
          <w:rFonts w:eastAsia="Times New Roman"/>
          <w:lang w:val="en-ID" w:eastAsia="en-ID"/>
        </w:rPr>
        <w:t xml:space="preserve"> </w:t>
      </w: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antara</w:t>
      </w:r>
      <w:proofErr w:type="spellEnd"/>
      <w:r w:rsidRPr="00AB47FA">
        <w:rPr>
          <w:rFonts w:eastAsia="Times New Roman"/>
          <w:lang w:val="en-ID" w:eastAsia="en-ID"/>
        </w:rPr>
        <w:t xml:space="preserve"> </w:t>
      </w:r>
      <w:proofErr w:type="spellStart"/>
      <w:r w:rsidRPr="00AB47FA">
        <w:rPr>
          <w:rFonts w:eastAsia="Times New Roman"/>
          <w:lang w:val="en-ID" w:eastAsia="en-ID"/>
        </w:rPr>
        <w:t>fitur-fitur</w:t>
      </w:r>
      <w:proofErr w:type="spellEnd"/>
      <w:r w:rsidRPr="00AB47FA">
        <w:rPr>
          <w:rFonts w:eastAsia="Times New Roman"/>
          <w:lang w:val="en-ID" w:eastAsia="en-ID"/>
        </w:rPr>
        <w:t xml:space="preserve"> </w:t>
      </w:r>
      <w:proofErr w:type="spellStart"/>
      <w:r w:rsidRPr="00AB47FA">
        <w:rPr>
          <w:rFonts w:eastAsia="Times New Roman"/>
          <w:lang w:val="en-ID" w:eastAsia="en-ID"/>
        </w:rPr>
        <w:t>dalam</w:t>
      </w:r>
      <w:proofErr w:type="spellEnd"/>
      <w:r w:rsidRPr="00AB47FA">
        <w:rPr>
          <w:rFonts w:eastAsia="Times New Roman"/>
          <w:lang w:val="en-ID" w:eastAsia="en-ID"/>
        </w:rPr>
        <w:t xml:space="preserve"> dataset Iris dan target </w:t>
      </w:r>
      <w:proofErr w:type="spellStart"/>
      <w:r w:rsidRPr="00AB47FA">
        <w:rPr>
          <w:rFonts w:eastAsia="Times New Roman"/>
          <w:lang w:val="en-ID" w:eastAsia="en-ID"/>
        </w:rPr>
        <w:t>klasifikasi</w:t>
      </w:r>
      <w:proofErr w:type="spellEnd"/>
      <w:r w:rsidRPr="00AB47FA">
        <w:rPr>
          <w:rFonts w:eastAsia="Times New Roman"/>
          <w:lang w:val="en-ID" w:eastAsia="en-ID"/>
        </w:rPr>
        <w:t xml:space="preserve">. </w:t>
      </w: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diukur</w:t>
      </w:r>
      <w:proofErr w:type="spellEnd"/>
      <w:r w:rsidRPr="00AB47FA">
        <w:rPr>
          <w:rFonts w:eastAsia="Times New Roman"/>
          <w:lang w:val="en-ID" w:eastAsia="en-ID"/>
        </w:rPr>
        <w:t xml:space="preserve"> </w:t>
      </w:r>
      <w:proofErr w:type="spellStart"/>
      <w:r w:rsidRPr="00AB47FA">
        <w:rPr>
          <w:rFonts w:eastAsia="Times New Roman"/>
          <w:lang w:val="en-ID" w:eastAsia="en-ID"/>
        </w:rPr>
        <w:t>menggunakan</w:t>
      </w:r>
      <w:proofErr w:type="spellEnd"/>
      <w:r w:rsidRPr="00AB47FA">
        <w:rPr>
          <w:rFonts w:eastAsia="Times New Roman"/>
          <w:lang w:val="en-ID" w:eastAsia="en-ID"/>
        </w:rPr>
        <w:t xml:space="preserve"> </w:t>
      </w:r>
      <w:proofErr w:type="spellStart"/>
      <w:r w:rsidRPr="00AB47FA">
        <w:rPr>
          <w:rFonts w:eastAsia="Times New Roman"/>
          <w:lang w:val="en-ID" w:eastAsia="en-ID"/>
        </w:rPr>
        <w:t>koefisien</w:t>
      </w:r>
      <w:proofErr w:type="spellEnd"/>
      <w:r w:rsidRPr="00AB47FA">
        <w:rPr>
          <w:rFonts w:eastAsia="Times New Roman"/>
          <w:lang w:val="en-ID" w:eastAsia="en-ID"/>
        </w:rPr>
        <w:t xml:space="preserve"> </w:t>
      </w:r>
      <w:proofErr w:type="spellStart"/>
      <w:r w:rsidRPr="00AB47FA">
        <w:rPr>
          <w:rFonts w:eastAsia="Times New Roman"/>
          <w:lang w:val="en-ID" w:eastAsia="en-ID"/>
        </w:rPr>
        <w:t>korelasi</w:t>
      </w:r>
      <w:proofErr w:type="spellEnd"/>
      <w:r w:rsidRPr="00AB47FA">
        <w:rPr>
          <w:rFonts w:eastAsia="Times New Roman"/>
          <w:lang w:val="en-ID" w:eastAsia="en-ID"/>
        </w:rPr>
        <w:t xml:space="preserve"> Pearson, yang </w:t>
      </w:r>
      <w:proofErr w:type="spellStart"/>
      <w:r w:rsidRPr="00AB47FA">
        <w:rPr>
          <w:rFonts w:eastAsia="Times New Roman"/>
          <w:lang w:val="en-ID" w:eastAsia="en-ID"/>
        </w:rPr>
        <w:t>bernilai</w:t>
      </w:r>
      <w:proofErr w:type="spellEnd"/>
      <w:r w:rsidRPr="00AB47FA">
        <w:rPr>
          <w:rFonts w:eastAsia="Times New Roman"/>
          <w:lang w:val="en-ID" w:eastAsia="en-ID"/>
        </w:rPr>
        <w:t xml:space="preserve"> </w:t>
      </w:r>
      <w:proofErr w:type="spellStart"/>
      <w:r w:rsidRPr="00AB47FA">
        <w:rPr>
          <w:rFonts w:eastAsia="Times New Roman"/>
          <w:lang w:val="en-ID" w:eastAsia="en-ID"/>
        </w:rPr>
        <w:t>antara</w:t>
      </w:r>
      <w:proofErr w:type="spellEnd"/>
      <w:r w:rsidRPr="00AB47FA">
        <w:rPr>
          <w:rFonts w:eastAsia="Times New Roman"/>
          <w:lang w:val="en-ID" w:eastAsia="en-ID"/>
        </w:rPr>
        <w:t xml:space="preserve"> -1 dan 1. Nilai 1 </w:t>
      </w:r>
      <w:proofErr w:type="spellStart"/>
      <w:r w:rsidRPr="00AB47FA">
        <w:rPr>
          <w:rFonts w:eastAsia="Times New Roman"/>
          <w:lang w:val="en-ID" w:eastAsia="en-ID"/>
        </w:rPr>
        <w:t>menunjukkan</w:t>
      </w:r>
      <w:proofErr w:type="spellEnd"/>
      <w:r w:rsidRPr="00AB47FA">
        <w:rPr>
          <w:rFonts w:eastAsia="Times New Roman"/>
          <w:lang w:val="en-ID" w:eastAsia="en-ID"/>
        </w:rPr>
        <w:t xml:space="preserve"> </w:t>
      </w: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positif</w:t>
      </w:r>
      <w:proofErr w:type="spellEnd"/>
      <w:r w:rsidRPr="00AB47FA">
        <w:rPr>
          <w:rFonts w:eastAsia="Times New Roman"/>
          <w:lang w:val="en-ID" w:eastAsia="en-ID"/>
        </w:rPr>
        <w:t xml:space="preserve"> </w:t>
      </w:r>
      <w:proofErr w:type="spellStart"/>
      <w:r w:rsidRPr="00AB47FA">
        <w:rPr>
          <w:rFonts w:eastAsia="Times New Roman"/>
          <w:lang w:val="en-ID" w:eastAsia="en-ID"/>
        </w:rPr>
        <w:t>sempurna</w:t>
      </w:r>
      <w:proofErr w:type="spellEnd"/>
      <w:r w:rsidRPr="00AB47FA">
        <w:rPr>
          <w:rFonts w:eastAsia="Times New Roman"/>
          <w:lang w:val="en-ID" w:eastAsia="en-ID"/>
        </w:rPr>
        <w:t xml:space="preserve">, </w:t>
      </w:r>
      <w:proofErr w:type="spellStart"/>
      <w:r w:rsidRPr="00AB47FA">
        <w:rPr>
          <w:rFonts w:eastAsia="Times New Roman"/>
          <w:lang w:val="en-ID" w:eastAsia="en-ID"/>
        </w:rPr>
        <w:t>nilai</w:t>
      </w:r>
      <w:proofErr w:type="spellEnd"/>
      <w:r w:rsidRPr="00AB47FA">
        <w:rPr>
          <w:rFonts w:eastAsia="Times New Roman"/>
          <w:lang w:val="en-ID" w:eastAsia="en-ID"/>
        </w:rPr>
        <w:t xml:space="preserve"> -1 </w:t>
      </w:r>
      <w:proofErr w:type="spellStart"/>
      <w:r w:rsidRPr="00AB47FA">
        <w:rPr>
          <w:rFonts w:eastAsia="Times New Roman"/>
          <w:lang w:val="en-ID" w:eastAsia="en-ID"/>
        </w:rPr>
        <w:t>menunjukkan</w:t>
      </w:r>
      <w:proofErr w:type="spellEnd"/>
      <w:r w:rsidRPr="00AB47FA">
        <w:rPr>
          <w:rFonts w:eastAsia="Times New Roman"/>
          <w:lang w:val="en-ID" w:eastAsia="en-ID"/>
        </w:rPr>
        <w:t xml:space="preserve"> </w:t>
      </w: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negatif</w:t>
      </w:r>
      <w:proofErr w:type="spellEnd"/>
      <w:r w:rsidRPr="00AB47FA">
        <w:rPr>
          <w:rFonts w:eastAsia="Times New Roman"/>
          <w:lang w:val="en-ID" w:eastAsia="en-ID"/>
        </w:rPr>
        <w:t xml:space="preserve"> </w:t>
      </w:r>
      <w:proofErr w:type="spellStart"/>
      <w:r w:rsidRPr="00AB47FA">
        <w:rPr>
          <w:rFonts w:eastAsia="Times New Roman"/>
          <w:lang w:val="en-ID" w:eastAsia="en-ID"/>
        </w:rPr>
        <w:t>sempurna</w:t>
      </w:r>
      <w:proofErr w:type="spellEnd"/>
      <w:r w:rsidRPr="00AB47FA">
        <w:rPr>
          <w:rFonts w:eastAsia="Times New Roman"/>
          <w:lang w:val="en-ID" w:eastAsia="en-ID"/>
        </w:rPr>
        <w:t xml:space="preserve">, dan </w:t>
      </w:r>
      <w:proofErr w:type="spellStart"/>
      <w:r w:rsidRPr="00AB47FA">
        <w:rPr>
          <w:rFonts w:eastAsia="Times New Roman"/>
          <w:lang w:val="en-ID" w:eastAsia="en-ID"/>
        </w:rPr>
        <w:t>nilai</w:t>
      </w:r>
      <w:proofErr w:type="spellEnd"/>
      <w:r w:rsidRPr="00AB47FA">
        <w:rPr>
          <w:rFonts w:eastAsia="Times New Roman"/>
          <w:lang w:val="en-ID" w:eastAsia="en-ID"/>
        </w:rPr>
        <w:t xml:space="preserve"> 0 </w:t>
      </w:r>
      <w:proofErr w:type="spellStart"/>
      <w:r w:rsidRPr="00AB47FA">
        <w:rPr>
          <w:rFonts w:eastAsia="Times New Roman"/>
          <w:lang w:val="en-ID" w:eastAsia="en-ID"/>
        </w:rPr>
        <w:t>menunjukkan</w:t>
      </w:r>
      <w:proofErr w:type="spellEnd"/>
      <w:r w:rsidRPr="00AB47FA">
        <w:rPr>
          <w:rFonts w:eastAsia="Times New Roman"/>
          <w:lang w:val="en-ID" w:eastAsia="en-ID"/>
        </w:rPr>
        <w:t xml:space="preserve"> </w:t>
      </w:r>
      <w:proofErr w:type="spellStart"/>
      <w:r w:rsidRPr="00AB47FA">
        <w:rPr>
          <w:rFonts w:eastAsia="Times New Roman"/>
          <w:lang w:val="en-ID" w:eastAsia="en-ID"/>
        </w:rPr>
        <w:t>tidak</w:t>
      </w:r>
      <w:proofErr w:type="spellEnd"/>
      <w:r w:rsidRPr="00AB47FA">
        <w:rPr>
          <w:rFonts w:eastAsia="Times New Roman"/>
          <w:lang w:val="en-ID" w:eastAsia="en-ID"/>
        </w:rPr>
        <w:t xml:space="preserve"> </w:t>
      </w:r>
      <w:proofErr w:type="spellStart"/>
      <w:r w:rsidRPr="00AB47FA">
        <w:rPr>
          <w:rFonts w:eastAsia="Times New Roman"/>
          <w:lang w:val="en-ID" w:eastAsia="en-ID"/>
        </w:rPr>
        <w:t>ada</w:t>
      </w:r>
      <w:proofErr w:type="spellEnd"/>
      <w:r w:rsidRPr="00AB47FA">
        <w:rPr>
          <w:rFonts w:eastAsia="Times New Roman"/>
          <w:lang w:val="en-ID" w:eastAsia="en-ID"/>
        </w:rPr>
        <w:t xml:space="preserve"> </w:t>
      </w:r>
      <w:proofErr w:type="spellStart"/>
      <w:r w:rsidRPr="00AB47FA">
        <w:rPr>
          <w:rFonts w:eastAsia="Times New Roman"/>
          <w:lang w:val="en-ID" w:eastAsia="en-ID"/>
        </w:rPr>
        <w:t>korelasi</w:t>
      </w:r>
      <w:proofErr w:type="spellEnd"/>
      <w:r w:rsidRPr="00AB47FA">
        <w:rPr>
          <w:rFonts w:eastAsia="Times New Roman"/>
          <w:lang w:val="en-ID" w:eastAsia="en-ID"/>
        </w:rPr>
        <w:t>.</w:t>
      </w:r>
    </w:p>
    <w:p w14:paraId="7DF96834" w14:textId="77777777" w:rsidR="00036CA9" w:rsidRPr="00AB47FA" w:rsidRDefault="00036CA9" w:rsidP="00036CA9">
      <w:pPr>
        <w:spacing w:before="100" w:beforeAutospacing="1" w:after="100" w:afterAutospacing="1"/>
        <w:ind w:left="0" w:right="0"/>
        <w:jc w:val="both"/>
        <w:rPr>
          <w:rFonts w:eastAsia="Times New Roman"/>
          <w:lang w:val="en-ID" w:eastAsia="en-ID"/>
        </w:rPr>
      </w:pPr>
      <w:proofErr w:type="spellStart"/>
      <w:r w:rsidRPr="00AB47FA">
        <w:rPr>
          <w:rFonts w:eastAsia="Times New Roman"/>
          <w:lang w:val="en-ID" w:eastAsia="en-ID"/>
        </w:rPr>
        <w:t>Berikut</w:t>
      </w:r>
      <w:proofErr w:type="spellEnd"/>
      <w:r w:rsidRPr="00AB47FA">
        <w:rPr>
          <w:rFonts w:eastAsia="Times New Roman"/>
          <w:lang w:val="en-ID" w:eastAsia="en-ID"/>
        </w:rPr>
        <w:t xml:space="preserve"> </w:t>
      </w:r>
      <w:proofErr w:type="spellStart"/>
      <w:r w:rsidRPr="00AB47FA">
        <w:rPr>
          <w:rFonts w:eastAsia="Times New Roman"/>
          <w:lang w:val="en-ID" w:eastAsia="en-ID"/>
        </w:rPr>
        <w:t>adalah</w:t>
      </w:r>
      <w:proofErr w:type="spellEnd"/>
      <w:r w:rsidRPr="00AB47FA">
        <w:rPr>
          <w:rFonts w:eastAsia="Times New Roman"/>
          <w:lang w:val="en-ID" w:eastAsia="en-ID"/>
        </w:rPr>
        <w:t xml:space="preserve"> </w:t>
      </w:r>
      <w:proofErr w:type="spellStart"/>
      <w:r w:rsidRPr="00AB47FA">
        <w:rPr>
          <w:rFonts w:eastAsia="Times New Roman"/>
          <w:lang w:val="en-ID" w:eastAsia="en-ID"/>
        </w:rPr>
        <w:t>beberapa</w:t>
      </w:r>
      <w:proofErr w:type="spellEnd"/>
      <w:r w:rsidRPr="00AB47FA">
        <w:rPr>
          <w:rFonts w:eastAsia="Times New Roman"/>
          <w:lang w:val="en-ID" w:eastAsia="en-ID"/>
        </w:rPr>
        <w:t xml:space="preserve"> </w:t>
      </w:r>
      <w:proofErr w:type="spellStart"/>
      <w:r w:rsidRPr="00AB47FA">
        <w:rPr>
          <w:rFonts w:eastAsia="Times New Roman"/>
          <w:lang w:val="en-ID" w:eastAsia="en-ID"/>
        </w:rPr>
        <w:t>poin</w:t>
      </w:r>
      <w:proofErr w:type="spellEnd"/>
      <w:r w:rsidRPr="00AB47FA">
        <w:rPr>
          <w:rFonts w:eastAsia="Times New Roman"/>
          <w:lang w:val="en-ID" w:eastAsia="en-ID"/>
        </w:rPr>
        <w:t xml:space="preserve"> </w:t>
      </w:r>
      <w:proofErr w:type="spellStart"/>
      <w:r w:rsidRPr="00AB47FA">
        <w:rPr>
          <w:rFonts w:eastAsia="Times New Roman"/>
          <w:lang w:val="en-ID" w:eastAsia="en-ID"/>
        </w:rPr>
        <w:t>penting</w:t>
      </w:r>
      <w:proofErr w:type="spellEnd"/>
      <w:r w:rsidRPr="00AB47FA">
        <w:rPr>
          <w:rFonts w:eastAsia="Times New Roman"/>
          <w:lang w:val="en-ID" w:eastAsia="en-ID"/>
        </w:rPr>
        <w:t xml:space="preserve"> </w:t>
      </w:r>
      <w:proofErr w:type="spellStart"/>
      <w:r w:rsidRPr="00AB47FA">
        <w:rPr>
          <w:rFonts w:eastAsia="Times New Roman"/>
          <w:lang w:val="en-ID" w:eastAsia="en-ID"/>
        </w:rPr>
        <w:t>dari</w:t>
      </w:r>
      <w:proofErr w:type="spellEnd"/>
      <w:r w:rsidRPr="00AB47FA">
        <w:rPr>
          <w:rFonts w:eastAsia="Times New Roman"/>
          <w:lang w:val="en-ID" w:eastAsia="en-ID"/>
        </w:rPr>
        <w:t xml:space="preserve"> heatmap </w:t>
      </w:r>
      <w:proofErr w:type="spellStart"/>
      <w:r w:rsidRPr="00AB47FA">
        <w:rPr>
          <w:rFonts w:eastAsia="Times New Roman"/>
          <w:lang w:val="en-ID" w:eastAsia="en-ID"/>
        </w:rPr>
        <w:t>ini</w:t>
      </w:r>
      <w:proofErr w:type="spellEnd"/>
      <w:r w:rsidRPr="00AB47FA">
        <w:rPr>
          <w:rFonts w:eastAsia="Times New Roman"/>
          <w:lang w:val="en-ID" w:eastAsia="en-ID"/>
        </w:rPr>
        <w:t>:</w:t>
      </w:r>
    </w:p>
    <w:p w14:paraId="641F9C28" w14:textId="77777777" w:rsidR="00036CA9" w:rsidRPr="000602E9" w:rsidRDefault="00036CA9" w:rsidP="00036CA9">
      <w:pPr>
        <w:numPr>
          <w:ilvl w:val="0"/>
          <w:numId w:val="17"/>
        </w:numPr>
        <w:spacing w:before="100" w:beforeAutospacing="1" w:after="100" w:afterAutospacing="1"/>
        <w:ind w:right="0"/>
        <w:jc w:val="both"/>
        <w:rPr>
          <w:rFonts w:eastAsia="Times New Roman"/>
          <w:lang w:val="en-ID" w:eastAsia="en-ID"/>
        </w:rPr>
      </w:pPr>
      <w:r w:rsidRPr="000602E9">
        <w:rPr>
          <w:rFonts w:eastAsia="Times New Roman"/>
          <w:lang w:val="en-ID" w:eastAsia="en-ID"/>
        </w:rPr>
        <w:t>Sepal Length (cm):</w:t>
      </w:r>
    </w:p>
    <w:p w14:paraId="2BB6A1BE"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Berkolerasi</w:t>
      </w:r>
      <w:proofErr w:type="spellEnd"/>
      <w:r w:rsidRPr="00AB47FA">
        <w:rPr>
          <w:rFonts w:eastAsia="Times New Roman"/>
          <w:lang w:val="en-ID" w:eastAsia="en-ID"/>
        </w:rPr>
        <w:t xml:space="preserve"> </w:t>
      </w:r>
      <w:proofErr w:type="spellStart"/>
      <w:r w:rsidRPr="00AB47FA">
        <w:rPr>
          <w:rFonts w:eastAsia="Times New Roman"/>
          <w:lang w:val="en-ID" w:eastAsia="en-ID"/>
        </w:rPr>
        <w:t>positif</w:t>
      </w:r>
      <w:proofErr w:type="spellEnd"/>
      <w:r w:rsidRPr="00AB47FA">
        <w:rPr>
          <w:rFonts w:eastAsia="Times New Roman"/>
          <w:lang w:val="en-ID" w:eastAsia="en-ID"/>
        </w:rPr>
        <w:t xml:space="preserve"> </w:t>
      </w:r>
      <w:proofErr w:type="spellStart"/>
      <w:r w:rsidRPr="00AB47FA">
        <w:rPr>
          <w:rFonts w:eastAsia="Times New Roman"/>
          <w:lang w:val="en-ID" w:eastAsia="en-ID"/>
        </w:rPr>
        <w:t>tinggi</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petal length (0.87) dan petal width (0.82).</w:t>
      </w:r>
    </w:p>
    <w:p w14:paraId="1867CF7E"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lastRenderedPageBreak/>
        <w:t>Berkolerasi</w:t>
      </w:r>
      <w:proofErr w:type="spellEnd"/>
      <w:r w:rsidRPr="00AB47FA">
        <w:rPr>
          <w:rFonts w:eastAsia="Times New Roman"/>
          <w:lang w:val="en-ID" w:eastAsia="en-ID"/>
        </w:rPr>
        <w:t xml:space="preserve"> </w:t>
      </w:r>
      <w:proofErr w:type="spellStart"/>
      <w:r w:rsidRPr="00AB47FA">
        <w:rPr>
          <w:rFonts w:eastAsia="Times New Roman"/>
          <w:lang w:val="en-ID" w:eastAsia="en-ID"/>
        </w:rPr>
        <w:t>positif</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target (0.78).</w:t>
      </w:r>
    </w:p>
    <w:p w14:paraId="618FC39A"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rendah</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sepal width (-0.12).</w:t>
      </w:r>
    </w:p>
    <w:p w14:paraId="634FD8F0" w14:textId="77777777" w:rsidR="00036CA9" w:rsidRPr="000602E9" w:rsidRDefault="00036CA9" w:rsidP="00036CA9">
      <w:pPr>
        <w:numPr>
          <w:ilvl w:val="0"/>
          <w:numId w:val="17"/>
        </w:numPr>
        <w:spacing w:before="100" w:beforeAutospacing="1" w:after="100" w:afterAutospacing="1"/>
        <w:ind w:right="0"/>
        <w:jc w:val="both"/>
        <w:rPr>
          <w:rFonts w:eastAsia="Times New Roman"/>
          <w:lang w:val="en-ID" w:eastAsia="en-ID"/>
        </w:rPr>
      </w:pPr>
      <w:r w:rsidRPr="000602E9">
        <w:rPr>
          <w:rFonts w:eastAsia="Times New Roman"/>
          <w:lang w:val="en-ID" w:eastAsia="en-ID"/>
        </w:rPr>
        <w:t>Sepal Width (cm):</w:t>
      </w:r>
    </w:p>
    <w:p w14:paraId="094261E8"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rendah</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w:t>
      </w:r>
      <w:proofErr w:type="spellStart"/>
      <w:r w:rsidRPr="00AB47FA">
        <w:rPr>
          <w:rFonts w:eastAsia="Times New Roman"/>
          <w:lang w:val="en-ID" w:eastAsia="en-ID"/>
        </w:rPr>
        <w:t>semua</w:t>
      </w:r>
      <w:proofErr w:type="spellEnd"/>
      <w:r w:rsidRPr="00AB47FA">
        <w:rPr>
          <w:rFonts w:eastAsia="Times New Roman"/>
          <w:lang w:val="en-ID" w:eastAsia="en-ID"/>
        </w:rPr>
        <w:t xml:space="preserve"> </w:t>
      </w:r>
      <w:proofErr w:type="spellStart"/>
      <w:r w:rsidRPr="00AB47FA">
        <w:rPr>
          <w:rFonts w:eastAsia="Times New Roman"/>
          <w:lang w:val="en-ID" w:eastAsia="en-ID"/>
        </w:rPr>
        <w:t>fitur</w:t>
      </w:r>
      <w:proofErr w:type="spellEnd"/>
      <w:r w:rsidRPr="00AB47FA">
        <w:rPr>
          <w:rFonts w:eastAsia="Times New Roman"/>
          <w:lang w:val="en-ID" w:eastAsia="en-ID"/>
        </w:rPr>
        <w:t xml:space="preserve"> lain, </w:t>
      </w:r>
      <w:proofErr w:type="spellStart"/>
      <w:r w:rsidRPr="00AB47FA">
        <w:rPr>
          <w:rFonts w:eastAsia="Times New Roman"/>
          <w:lang w:val="en-ID" w:eastAsia="en-ID"/>
        </w:rPr>
        <w:t>kecuali</w:t>
      </w:r>
      <w:proofErr w:type="spellEnd"/>
      <w:r w:rsidRPr="00AB47FA">
        <w:rPr>
          <w:rFonts w:eastAsia="Times New Roman"/>
          <w:lang w:val="en-ID" w:eastAsia="en-ID"/>
        </w:rPr>
        <w:t xml:space="preserve"> petal length (-0.43) dan petal width (-0.37), </w:t>
      </w:r>
      <w:proofErr w:type="spellStart"/>
      <w:r w:rsidRPr="00AB47FA">
        <w:rPr>
          <w:rFonts w:eastAsia="Times New Roman"/>
          <w:lang w:val="en-ID" w:eastAsia="en-ID"/>
        </w:rPr>
        <w:t>keduanya</w:t>
      </w:r>
      <w:proofErr w:type="spellEnd"/>
      <w:r w:rsidRPr="00AB47FA">
        <w:rPr>
          <w:rFonts w:eastAsia="Times New Roman"/>
          <w:lang w:val="en-ID" w:eastAsia="en-ID"/>
        </w:rPr>
        <w:t xml:space="preserve"> </w:t>
      </w:r>
      <w:proofErr w:type="spellStart"/>
      <w:r w:rsidRPr="00AB47FA">
        <w:rPr>
          <w:rFonts w:eastAsia="Times New Roman"/>
          <w:lang w:val="en-ID" w:eastAsia="en-ID"/>
        </w:rPr>
        <w:t>negatif</w:t>
      </w:r>
      <w:proofErr w:type="spellEnd"/>
      <w:r w:rsidRPr="00AB47FA">
        <w:rPr>
          <w:rFonts w:eastAsia="Times New Roman"/>
          <w:lang w:val="en-ID" w:eastAsia="en-ID"/>
        </w:rPr>
        <w:t>.</w:t>
      </w:r>
    </w:p>
    <w:p w14:paraId="52B2B847"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negatif</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target (-0.43).</w:t>
      </w:r>
    </w:p>
    <w:p w14:paraId="2D546212" w14:textId="77777777" w:rsidR="00036CA9" w:rsidRPr="000602E9" w:rsidRDefault="00036CA9" w:rsidP="00036CA9">
      <w:pPr>
        <w:numPr>
          <w:ilvl w:val="0"/>
          <w:numId w:val="17"/>
        </w:numPr>
        <w:spacing w:before="100" w:beforeAutospacing="1" w:after="100" w:afterAutospacing="1"/>
        <w:ind w:right="0"/>
        <w:jc w:val="both"/>
        <w:rPr>
          <w:rFonts w:eastAsia="Times New Roman"/>
          <w:lang w:val="en-ID" w:eastAsia="en-ID"/>
        </w:rPr>
      </w:pPr>
      <w:r w:rsidRPr="000602E9">
        <w:rPr>
          <w:rFonts w:eastAsia="Times New Roman"/>
          <w:lang w:val="en-ID" w:eastAsia="en-ID"/>
        </w:rPr>
        <w:t>Petal Length (cm):</w:t>
      </w:r>
    </w:p>
    <w:p w14:paraId="1943240F"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Korelasi</w:t>
      </w:r>
      <w:proofErr w:type="spellEnd"/>
      <w:r w:rsidRPr="00AB47FA">
        <w:rPr>
          <w:rFonts w:eastAsia="Times New Roman"/>
          <w:lang w:val="en-ID" w:eastAsia="en-ID"/>
        </w:rPr>
        <w:t xml:space="preserve"> sangat </w:t>
      </w:r>
      <w:proofErr w:type="spellStart"/>
      <w:r w:rsidRPr="00AB47FA">
        <w:rPr>
          <w:rFonts w:eastAsia="Times New Roman"/>
          <w:lang w:val="en-ID" w:eastAsia="en-ID"/>
        </w:rPr>
        <w:t>tinggi</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petal width (0.96) dan target (0.95).</w:t>
      </w:r>
    </w:p>
    <w:p w14:paraId="3FCB0CEB"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positif</w:t>
      </w:r>
      <w:proofErr w:type="spellEnd"/>
      <w:r w:rsidRPr="00AB47FA">
        <w:rPr>
          <w:rFonts w:eastAsia="Times New Roman"/>
          <w:lang w:val="en-ID" w:eastAsia="en-ID"/>
        </w:rPr>
        <w:t xml:space="preserve"> </w:t>
      </w:r>
      <w:proofErr w:type="spellStart"/>
      <w:r w:rsidRPr="00AB47FA">
        <w:rPr>
          <w:rFonts w:eastAsia="Times New Roman"/>
          <w:lang w:val="en-ID" w:eastAsia="en-ID"/>
        </w:rPr>
        <w:t>tinggi</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sepal length (0.87).</w:t>
      </w:r>
    </w:p>
    <w:p w14:paraId="6BBB796C"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negatif</w:t>
      </w:r>
      <w:proofErr w:type="spellEnd"/>
      <w:r w:rsidRPr="00AB47FA">
        <w:rPr>
          <w:rFonts w:eastAsia="Times New Roman"/>
          <w:lang w:val="en-ID" w:eastAsia="en-ID"/>
        </w:rPr>
        <w:t xml:space="preserve"> </w:t>
      </w:r>
      <w:proofErr w:type="spellStart"/>
      <w:r w:rsidRPr="00AB47FA">
        <w:rPr>
          <w:rFonts w:eastAsia="Times New Roman"/>
          <w:lang w:val="en-ID" w:eastAsia="en-ID"/>
        </w:rPr>
        <w:t>sedang</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sepal width (-0.43).</w:t>
      </w:r>
    </w:p>
    <w:p w14:paraId="122E0D36" w14:textId="77777777" w:rsidR="00036CA9" w:rsidRPr="000602E9" w:rsidRDefault="00036CA9" w:rsidP="00036CA9">
      <w:pPr>
        <w:numPr>
          <w:ilvl w:val="0"/>
          <w:numId w:val="17"/>
        </w:numPr>
        <w:spacing w:before="100" w:beforeAutospacing="1" w:after="100" w:afterAutospacing="1"/>
        <w:ind w:right="0"/>
        <w:jc w:val="both"/>
        <w:rPr>
          <w:rFonts w:eastAsia="Times New Roman"/>
          <w:lang w:val="en-ID" w:eastAsia="en-ID"/>
        </w:rPr>
      </w:pPr>
      <w:r w:rsidRPr="000602E9">
        <w:rPr>
          <w:rFonts w:eastAsia="Times New Roman"/>
          <w:lang w:val="en-ID" w:eastAsia="en-ID"/>
        </w:rPr>
        <w:t>Petal Width (cm):</w:t>
      </w:r>
    </w:p>
    <w:p w14:paraId="0BBD9687"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Korelasi</w:t>
      </w:r>
      <w:proofErr w:type="spellEnd"/>
      <w:r w:rsidRPr="00AB47FA">
        <w:rPr>
          <w:rFonts w:eastAsia="Times New Roman"/>
          <w:lang w:val="en-ID" w:eastAsia="en-ID"/>
        </w:rPr>
        <w:t xml:space="preserve"> sangat </w:t>
      </w:r>
      <w:proofErr w:type="spellStart"/>
      <w:r w:rsidRPr="00AB47FA">
        <w:rPr>
          <w:rFonts w:eastAsia="Times New Roman"/>
          <w:lang w:val="en-ID" w:eastAsia="en-ID"/>
        </w:rPr>
        <w:t>tinggi</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petal length (0.96) dan target (0.96).</w:t>
      </w:r>
    </w:p>
    <w:p w14:paraId="03447E95"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positif</w:t>
      </w:r>
      <w:proofErr w:type="spellEnd"/>
      <w:r w:rsidRPr="00AB47FA">
        <w:rPr>
          <w:rFonts w:eastAsia="Times New Roman"/>
          <w:lang w:val="en-ID" w:eastAsia="en-ID"/>
        </w:rPr>
        <w:t xml:space="preserve"> </w:t>
      </w:r>
      <w:proofErr w:type="spellStart"/>
      <w:r w:rsidRPr="00AB47FA">
        <w:rPr>
          <w:rFonts w:eastAsia="Times New Roman"/>
          <w:lang w:val="en-ID" w:eastAsia="en-ID"/>
        </w:rPr>
        <w:t>tinggi</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sepal length (0.82).</w:t>
      </w:r>
    </w:p>
    <w:p w14:paraId="75B8BCD1"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negatif</w:t>
      </w:r>
      <w:proofErr w:type="spellEnd"/>
      <w:r w:rsidRPr="00AB47FA">
        <w:rPr>
          <w:rFonts w:eastAsia="Times New Roman"/>
          <w:lang w:val="en-ID" w:eastAsia="en-ID"/>
        </w:rPr>
        <w:t xml:space="preserve"> </w:t>
      </w:r>
      <w:proofErr w:type="spellStart"/>
      <w:r w:rsidRPr="00AB47FA">
        <w:rPr>
          <w:rFonts w:eastAsia="Times New Roman"/>
          <w:lang w:val="en-ID" w:eastAsia="en-ID"/>
        </w:rPr>
        <w:t>sedang</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sepal width (-0.37).</w:t>
      </w:r>
    </w:p>
    <w:p w14:paraId="4B30A1F4" w14:textId="77777777" w:rsidR="00036CA9" w:rsidRPr="000602E9" w:rsidRDefault="00036CA9" w:rsidP="00036CA9">
      <w:pPr>
        <w:numPr>
          <w:ilvl w:val="0"/>
          <w:numId w:val="17"/>
        </w:numPr>
        <w:spacing w:before="100" w:beforeAutospacing="1" w:after="100" w:afterAutospacing="1"/>
        <w:ind w:right="0"/>
        <w:jc w:val="both"/>
        <w:rPr>
          <w:rFonts w:eastAsia="Times New Roman"/>
          <w:lang w:val="en-ID" w:eastAsia="en-ID"/>
        </w:rPr>
      </w:pPr>
      <w:r w:rsidRPr="000602E9">
        <w:rPr>
          <w:rFonts w:eastAsia="Times New Roman"/>
          <w:lang w:val="en-ID" w:eastAsia="en-ID"/>
        </w:rPr>
        <w:t>Target:</w:t>
      </w:r>
    </w:p>
    <w:p w14:paraId="23C1DA25"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tinggi</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petal length (0.95) dan petal width (0.96).</w:t>
      </w:r>
    </w:p>
    <w:p w14:paraId="5EDA8260"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positif</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sepal length (0.78).</w:t>
      </w:r>
    </w:p>
    <w:p w14:paraId="7FC87AE8" w14:textId="77777777" w:rsidR="00036CA9" w:rsidRPr="00AB47FA" w:rsidRDefault="00036CA9" w:rsidP="00036CA9">
      <w:pPr>
        <w:numPr>
          <w:ilvl w:val="1"/>
          <w:numId w:val="17"/>
        </w:numPr>
        <w:spacing w:before="100" w:beforeAutospacing="1" w:after="100" w:afterAutospacing="1"/>
        <w:ind w:right="0"/>
        <w:jc w:val="both"/>
        <w:rPr>
          <w:rFonts w:eastAsia="Times New Roman"/>
          <w:lang w:val="en-ID" w:eastAsia="en-ID"/>
        </w:rPr>
      </w:pPr>
      <w:proofErr w:type="spellStart"/>
      <w:r w:rsidRPr="00AB47FA">
        <w:rPr>
          <w:rFonts w:eastAsia="Times New Roman"/>
          <w:lang w:val="en-ID" w:eastAsia="en-ID"/>
        </w:rPr>
        <w:t>Korelasi</w:t>
      </w:r>
      <w:proofErr w:type="spellEnd"/>
      <w:r w:rsidRPr="00AB47FA">
        <w:rPr>
          <w:rFonts w:eastAsia="Times New Roman"/>
          <w:lang w:val="en-ID" w:eastAsia="en-ID"/>
        </w:rPr>
        <w:t xml:space="preserve"> </w:t>
      </w:r>
      <w:proofErr w:type="spellStart"/>
      <w:r w:rsidRPr="00AB47FA">
        <w:rPr>
          <w:rFonts w:eastAsia="Times New Roman"/>
          <w:lang w:val="en-ID" w:eastAsia="en-ID"/>
        </w:rPr>
        <w:t>negatif</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sepal width (-0.43).</w:t>
      </w:r>
    </w:p>
    <w:p w14:paraId="492014E9" w14:textId="45B8B5B6" w:rsidR="00036CA9" w:rsidRDefault="00036CA9" w:rsidP="00036CA9">
      <w:pPr>
        <w:spacing w:before="100" w:beforeAutospacing="1" w:after="100" w:afterAutospacing="1"/>
        <w:ind w:left="142" w:right="0"/>
        <w:jc w:val="both"/>
        <w:rPr>
          <w:rFonts w:eastAsia="Times New Roman"/>
          <w:lang w:val="en-ID" w:eastAsia="en-ID"/>
        </w:rPr>
      </w:pPr>
      <w:r w:rsidRPr="00AB47FA">
        <w:rPr>
          <w:rFonts w:eastAsia="Times New Roman"/>
          <w:lang w:val="en-ID" w:eastAsia="en-ID"/>
        </w:rPr>
        <w:t xml:space="preserve">Dari heatmap </w:t>
      </w:r>
      <w:proofErr w:type="spellStart"/>
      <w:r w:rsidRPr="00AB47FA">
        <w:rPr>
          <w:rFonts w:eastAsia="Times New Roman"/>
          <w:lang w:val="en-ID" w:eastAsia="en-ID"/>
        </w:rPr>
        <w:t>ini</w:t>
      </w:r>
      <w:proofErr w:type="spellEnd"/>
      <w:r w:rsidRPr="00AB47FA">
        <w:rPr>
          <w:rFonts w:eastAsia="Times New Roman"/>
          <w:lang w:val="en-ID" w:eastAsia="en-ID"/>
        </w:rPr>
        <w:t xml:space="preserve">, </w:t>
      </w:r>
      <w:proofErr w:type="spellStart"/>
      <w:r w:rsidRPr="00AB47FA">
        <w:rPr>
          <w:rFonts w:eastAsia="Times New Roman"/>
          <w:lang w:val="en-ID" w:eastAsia="en-ID"/>
        </w:rPr>
        <w:t>kita</w:t>
      </w:r>
      <w:proofErr w:type="spellEnd"/>
      <w:r w:rsidRPr="00AB47FA">
        <w:rPr>
          <w:rFonts w:eastAsia="Times New Roman"/>
          <w:lang w:val="en-ID" w:eastAsia="en-ID"/>
        </w:rPr>
        <w:t xml:space="preserve"> </w:t>
      </w:r>
      <w:proofErr w:type="spellStart"/>
      <w:r w:rsidRPr="00AB47FA">
        <w:rPr>
          <w:rFonts w:eastAsia="Times New Roman"/>
          <w:lang w:val="en-ID" w:eastAsia="en-ID"/>
        </w:rPr>
        <w:t>dapat</w:t>
      </w:r>
      <w:proofErr w:type="spellEnd"/>
      <w:r w:rsidRPr="00AB47FA">
        <w:rPr>
          <w:rFonts w:eastAsia="Times New Roman"/>
          <w:lang w:val="en-ID" w:eastAsia="en-ID"/>
        </w:rPr>
        <w:t xml:space="preserve"> </w:t>
      </w:r>
      <w:proofErr w:type="spellStart"/>
      <w:r w:rsidRPr="00AB47FA">
        <w:rPr>
          <w:rFonts w:eastAsia="Times New Roman"/>
          <w:lang w:val="en-ID" w:eastAsia="en-ID"/>
        </w:rPr>
        <w:t>menyimpulkan</w:t>
      </w:r>
      <w:proofErr w:type="spellEnd"/>
      <w:r w:rsidRPr="00AB47FA">
        <w:rPr>
          <w:rFonts w:eastAsia="Times New Roman"/>
          <w:lang w:val="en-ID" w:eastAsia="en-ID"/>
        </w:rPr>
        <w:t xml:space="preserve"> </w:t>
      </w:r>
      <w:proofErr w:type="spellStart"/>
      <w:r w:rsidRPr="00AB47FA">
        <w:rPr>
          <w:rFonts w:eastAsia="Times New Roman"/>
          <w:lang w:val="en-ID" w:eastAsia="en-ID"/>
        </w:rPr>
        <w:t>bahwa</w:t>
      </w:r>
      <w:proofErr w:type="spellEnd"/>
      <w:r w:rsidRPr="00AB47FA">
        <w:rPr>
          <w:rFonts w:eastAsia="Times New Roman"/>
          <w:lang w:val="en-ID" w:eastAsia="en-ID"/>
        </w:rPr>
        <w:t xml:space="preserve"> petal length dan petal width </w:t>
      </w:r>
      <w:proofErr w:type="spellStart"/>
      <w:r w:rsidRPr="00AB47FA">
        <w:rPr>
          <w:rFonts w:eastAsia="Times New Roman"/>
          <w:lang w:val="en-ID" w:eastAsia="en-ID"/>
        </w:rPr>
        <w:t>adalah</w:t>
      </w:r>
      <w:proofErr w:type="spellEnd"/>
      <w:r w:rsidRPr="00AB47FA">
        <w:rPr>
          <w:rFonts w:eastAsia="Times New Roman"/>
          <w:lang w:val="en-ID" w:eastAsia="en-ID"/>
        </w:rPr>
        <w:t xml:space="preserve"> </w:t>
      </w:r>
      <w:proofErr w:type="spellStart"/>
      <w:r w:rsidRPr="00AB47FA">
        <w:rPr>
          <w:rFonts w:eastAsia="Times New Roman"/>
          <w:lang w:val="en-ID" w:eastAsia="en-ID"/>
        </w:rPr>
        <w:t>fitur-fitur</w:t>
      </w:r>
      <w:proofErr w:type="spellEnd"/>
      <w:r w:rsidRPr="00AB47FA">
        <w:rPr>
          <w:rFonts w:eastAsia="Times New Roman"/>
          <w:lang w:val="en-ID" w:eastAsia="en-ID"/>
        </w:rPr>
        <w:t xml:space="preserve"> yang sangat </w:t>
      </w:r>
      <w:proofErr w:type="spellStart"/>
      <w:r w:rsidRPr="00AB47FA">
        <w:rPr>
          <w:rFonts w:eastAsia="Times New Roman"/>
          <w:lang w:val="en-ID" w:eastAsia="en-ID"/>
        </w:rPr>
        <w:t>berkorelasi</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target, </w:t>
      </w:r>
      <w:proofErr w:type="spellStart"/>
      <w:r w:rsidRPr="00AB47FA">
        <w:rPr>
          <w:rFonts w:eastAsia="Times New Roman"/>
          <w:lang w:val="en-ID" w:eastAsia="en-ID"/>
        </w:rPr>
        <w:t>membuat</w:t>
      </w:r>
      <w:proofErr w:type="spellEnd"/>
      <w:r w:rsidRPr="00AB47FA">
        <w:rPr>
          <w:rFonts w:eastAsia="Times New Roman"/>
          <w:lang w:val="en-ID" w:eastAsia="en-ID"/>
        </w:rPr>
        <w:t xml:space="preserve"> </w:t>
      </w:r>
      <w:proofErr w:type="spellStart"/>
      <w:r w:rsidRPr="00AB47FA">
        <w:rPr>
          <w:rFonts w:eastAsia="Times New Roman"/>
          <w:lang w:val="en-ID" w:eastAsia="en-ID"/>
        </w:rPr>
        <w:t>mereka</w:t>
      </w:r>
      <w:proofErr w:type="spellEnd"/>
      <w:r w:rsidRPr="00AB47FA">
        <w:rPr>
          <w:rFonts w:eastAsia="Times New Roman"/>
          <w:lang w:val="en-ID" w:eastAsia="en-ID"/>
        </w:rPr>
        <w:t xml:space="preserve"> </w:t>
      </w:r>
      <w:proofErr w:type="spellStart"/>
      <w:r w:rsidRPr="00AB47FA">
        <w:rPr>
          <w:rFonts w:eastAsia="Times New Roman"/>
          <w:lang w:val="en-ID" w:eastAsia="en-ID"/>
        </w:rPr>
        <w:t>kemungkinan</w:t>
      </w:r>
      <w:proofErr w:type="spellEnd"/>
      <w:r w:rsidRPr="00AB47FA">
        <w:rPr>
          <w:rFonts w:eastAsia="Times New Roman"/>
          <w:lang w:val="en-ID" w:eastAsia="en-ID"/>
        </w:rPr>
        <w:t xml:space="preserve"> </w:t>
      </w:r>
      <w:proofErr w:type="spellStart"/>
      <w:r w:rsidRPr="00AB47FA">
        <w:rPr>
          <w:rFonts w:eastAsia="Times New Roman"/>
          <w:lang w:val="en-ID" w:eastAsia="en-ID"/>
        </w:rPr>
        <w:t>besar</w:t>
      </w:r>
      <w:proofErr w:type="spellEnd"/>
      <w:r w:rsidRPr="00AB47FA">
        <w:rPr>
          <w:rFonts w:eastAsia="Times New Roman"/>
          <w:lang w:val="en-ID" w:eastAsia="en-ID"/>
        </w:rPr>
        <w:t xml:space="preserve"> </w:t>
      </w:r>
      <w:proofErr w:type="spellStart"/>
      <w:r w:rsidRPr="00AB47FA">
        <w:rPr>
          <w:rFonts w:eastAsia="Times New Roman"/>
          <w:lang w:val="en-ID" w:eastAsia="en-ID"/>
        </w:rPr>
        <w:t>menjadi</w:t>
      </w:r>
      <w:proofErr w:type="spellEnd"/>
      <w:r w:rsidRPr="00AB47FA">
        <w:rPr>
          <w:rFonts w:eastAsia="Times New Roman"/>
          <w:lang w:val="en-ID" w:eastAsia="en-ID"/>
        </w:rPr>
        <w:t xml:space="preserve"> </w:t>
      </w:r>
      <w:proofErr w:type="spellStart"/>
      <w:r w:rsidRPr="00AB47FA">
        <w:rPr>
          <w:rFonts w:eastAsia="Times New Roman"/>
          <w:lang w:val="en-ID" w:eastAsia="en-ID"/>
        </w:rPr>
        <w:t>fitur</w:t>
      </w:r>
      <w:proofErr w:type="spellEnd"/>
      <w:r w:rsidRPr="00AB47FA">
        <w:rPr>
          <w:rFonts w:eastAsia="Times New Roman"/>
          <w:lang w:val="en-ID" w:eastAsia="en-ID"/>
        </w:rPr>
        <w:t xml:space="preserve"> yang sangat </w:t>
      </w:r>
      <w:proofErr w:type="spellStart"/>
      <w:r w:rsidRPr="00AB47FA">
        <w:rPr>
          <w:rFonts w:eastAsia="Times New Roman"/>
          <w:lang w:val="en-ID" w:eastAsia="en-ID"/>
        </w:rPr>
        <w:t>informatif</w:t>
      </w:r>
      <w:proofErr w:type="spellEnd"/>
      <w:r w:rsidRPr="00AB47FA">
        <w:rPr>
          <w:rFonts w:eastAsia="Times New Roman"/>
          <w:lang w:val="en-ID" w:eastAsia="en-ID"/>
        </w:rPr>
        <w:t xml:space="preserve"> </w:t>
      </w:r>
      <w:proofErr w:type="spellStart"/>
      <w:r w:rsidRPr="00AB47FA">
        <w:rPr>
          <w:rFonts w:eastAsia="Times New Roman"/>
          <w:lang w:val="en-ID" w:eastAsia="en-ID"/>
        </w:rPr>
        <w:t>untuk</w:t>
      </w:r>
      <w:proofErr w:type="spellEnd"/>
      <w:r w:rsidRPr="00AB47FA">
        <w:rPr>
          <w:rFonts w:eastAsia="Times New Roman"/>
          <w:lang w:val="en-ID" w:eastAsia="en-ID"/>
        </w:rPr>
        <w:t xml:space="preserve"> </w:t>
      </w:r>
      <w:proofErr w:type="spellStart"/>
      <w:r w:rsidRPr="00AB47FA">
        <w:rPr>
          <w:rFonts w:eastAsia="Times New Roman"/>
          <w:lang w:val="en-ID" w:eastAsia="en-ID"/>
        </w:rPr>
        <w:t>klasifikasi</w:t>
      </w:r>
      <w:proofErr w:type="spellEnd"/>
      <w:r w:rsidRPr="00AB47FA">
        <w:rPr>
          <w:rFonts w:eastAsia="Times New Roman"/>
          <w:lang w:val="en-ID" w:eastAsia="en-ID"/>
        </w:rPr>
        <w:t xml:space="preserve">. </w:t>
      </w:r>
      <w:proofErr w:type="spellStart"/>
      <w:r w:rsidRPr="00AB47FA">
        <w:rPr>
          <w:rFonts w:eastAsia="Times New Roman"/>
          <w:lang w:val="en-ID" w:eastAsia="en-ID"/>
        </w:rPr>
        <w:t>Sebaliknya</w:t>
      </w:r>
      <w:proofErr w:type="spellEnd"/>
      <w:r w:rsidRPr="00AB47FA">
        <w:rPr>
          <w:rFonts w:eastAsia="Times New Roman"/>
          <w:lang w:val="en-ID" w:eastAsia="en-ID"/>
        </w:rPr>
        <w:t xml:space="preserve">, sepal width </w:t>
      </w:r>
      <w:proofErr w:type="spellStart"/>
      <w:r w:rsidRPr="00AB47FA">
        <w:rPr>
          <w:rFonts w:eastAsia="Times New Roman"/>
          <w:lang w:val="en-ID" w:eastAsia="en-ID"/>
        </w:rPr>
        <w:t>menunjukkan</w:t>
      </w:r>
      <w:proofErr w:type="spellEnd"/>
      <w:r w:rsidRPr="00AB47FA">
        <w:rPr>
          <w:rFonts w:eastAsia="Times New Roman"/>
          <w:lang w:val="en-ID" w:eastAsia="en-ID"/>
        </w:rPr>
        <w:t xml:space="preserve"> </w:t>
      </w:r>
      <w:proofErr w:type="spellStart"/>
      <w:r w:rsidRPr="00AB47FA">
        <w:rPr>
          <w:rFonts w:eastAsia="Times New Roman"/>
          <w:lang w:val="en-ID" w:eastAsia="en-ID"/>
        </w:rPr>
        <w:t>korelasi</w:t>
      </w:r>
      <w:proofErr w:type="spellEnd"/>
      <w:r w:rsidRPr="00AB47FA">
        <w:rPr>
          <w:rFonts w:eastAsia="Times New Roman"/>
          <w:lang w:val="en-ID" w:eastAsia="en-ID"/>
        </w:rPr>
        <w:t xml:space="preserve"> yang </w:t>
      </w:r>
      <w:proofErr w:type="spellStart"/>
      <w:r w:rsidRPr="00AB47FA">
        <w:rPr>
          <w:rFonts w:eastAsia="Times New Roman"/>
          <w:lang w:val="en-ID" w:eastAsia="en-ID"/>
        </w:rPr>
        <w:t>rendah</w:t>
      </w:r>
      <w:proofErr w:type="spellEnd"/>
      <w:r w:rsidRPr="00AB47FA">
        <w:rPr>
          <w:rFonts w:eastAsia="Times New Roman"/>
          <w:lang w:val="en-ID" w:eastAsia="en-ID"/>
        </w:rPr>
        <w:t xml:space="preserve"> </w:t>
      </w:r>
      <w:proofErr w:type="spellStart"/>
      <w:r w:rsidRPr="00AB47FA">
        <w:rPr>
          <w:rFonts w:eastAsia="Times New Roman"/>
          <w:lang w:val="en-ID" w:eastAsia="en-ID"/>
        </w:rPr>
        <w:t>atau</w:t>
      </w:r>
      <w:proofErr w:type="spellEnd"/>
      <w:r w:rsidRPr="00AB47FA">
        <w:rPr>
          <w:rFonts w:eastAsia="Times New Roman"/>
          <w:lang w:val="en-ID" w:eastAsia="en-ID"/>
        </w:rPr>
        <w:t xml:space="preserve"> </w:t>
      </w:r>
      <w:proofErr w:type="spellStart"/>
      <w:r w:rsidRPr="00AB47FA">
        <w:rPr>
          <w:rFonts w:eastAsia="Times New Roman"/>
          <w:lang w:val="en-ID" w:eastAsia="en-ID"/>
        </w:rPr>
        <w:t>negatif</w:t>
      </w:r>
      <w:proofErr w:type="spellEnd"/>
      <w:r w:rsidRPr="00AB47FA">
        <w:rPr>
          <w:rFonts w:eastAsia="Times New Roman"/>
          <w:lang w:val="en-ID" w:eastAsia="en-ID"/>
        </w:rPr>
        <w:t xml:space="preserve"> </w:t>
      </w:r>
      <w:proofErr w:type="spellStart"/>
      <w:r w:rsidRPr="00AB47FA">
        <w:rPr>
          <w:rFonts w:eastAsia="Times New Roman"/>
          <w:lang w:val="en-ID" w:eastAsia="en-ID"/>
        </w:rPr>
        <w:t>dengan</w:t>
      </w:r>
      <w:proofErr w:type="spellEnd"/>
      <w:r w:rsidRPr="00AB47FA">
        <w:rPr>
          <w:rFonts w:eastAsia="Times New Roman"/>
          <w:lang w:val="en-ID" w:eastAsia="en-ID"/>
        </w:rPr>
        <w:t xml:space="preserve"> </w:t>
      </w:r>
      <w:proofErr w:type="spellStart"/>
      <w:r w:rsidRPr="00AB47FA">
        <w:rPr>
          <w:rFonts w:eastAsia="Times New Roman"/>
          <w:lang w:val="en-ID" w:eastAsia="en-ID"/>
        </w:rPr>
        <w:t>fitur-fitur</w:t>
      </w:r>
      <w:proofErr w:type="spellEnd"/>
      <w:r w:rsidRPr="00AB47FA">
        <w:rPr>
          <w:rFonts w:eastAsia="Times New Roman"/>
          <w:lang w:val="en-ID" w:eastAsia="en-ID"/>
        </w:rPr>
        <w:t xml:space="preserve"> lain dan target, </w:t>
      </w:r>
      <w:proofErr w:type="spellStart"/>
      <w:r w:rsidRPr="00AB47FA">
        <w:rPr>
          <w:rFonts w:eastAsia="Times New Roman"/>
          <w:lang w:val="en-ID" w:eastAsia="en-ID"/>
        </w:rPr>
        <w:t>menunjukkan</w:t>
      </w:r>
      <w:proofErr w:type="spellEnd"/>
      <w:r w:rsidRPr="00AB47FA">
        <w:rPr>
          <w:rFonts w:eastAsia="Times New Roman"/>
          <w:lang w:val="en-ID" w:eastAsia="en-ID"/>
        </w:rPr>
        <w:t xml:space="preserve"> </w:t>
      </w:r>
      <w:proofErr w:type="spellStart"/>
      <w:r w:rsidRPr="00AB47FA">
        <w:rPr>
          <w:rFonts w:eastAsia="Times New Roman"/>
          <w:lang w:val="en-ID" w:eastAsia="en-ID"/>
        </w:rPr>
        <w:t>bahwa</w:t>
      </w:r>
      <w:proofErr w:type="spellEnd"/>
      <w:r w:rsidRPr="00AB47FA">
        <w:rPr>
          <w:rFonts w:eastAsia="Times New Roman"/>
          <w:lang w:val="en-ID" w:eastAsia="en-ID"/>
        </w:rPr>
        <w:t xml:space="preserve"> </w:t>
      </w:r>
      <w:proofErr w:type="spellStart"/>
      <w:r w:rsidRPr="00AB47FA">
        <w:rPr>
          <w:rFonts w:eastAsia="Times New Roman"/>
          <w:lang w:val="en-ID" w:eastAsia="en-ID"/>
        </w:rPr>
        <w:t>itu</w:t>
      </w:r>
      <w:proofErr w:type="spellEnd"/>
      <w:r w:rsidRPr="00AB47FA">
        <w:rPr>
          <w:rFonts w:eastAsia="Times New Roman"/>
          <w:lang w:val="en-ID" w:eastAsia="en-ID"/>
        </w:rPr>
        <w:t xml:space="preserve"> </w:t>
      </w:r>
      <w:proofErr w:type="spellStart"/>
      <w:r w:rsidRPr="00AB47FA">
        <w:rPr>
          <w:rFonts w:eastAsia="Times New Roman"/>
          <w:lang w:val="en-ID" w:eastAsia="en-ID"/>
        </w:rPr>
        <w:t>mungkin</w:t>
      </w:r>
      <w:proofErr w:type="spellEnd"/>
      <w:r w:rsidRPr="00AB47FA">
        <w:rPr>
          <w:rFonts w:eastAsia="Times New Roman"/>
          <w:lang w:val="en-ID" w:eastAsia="en-ID"/>
        </w:rPr>
        <w:t xml:space="preserve"> </w:t>
      </w:r>
      <w:proofErr w:type="spellStart"/>
      <w:r w:rsidRPr="00AB47FA">
        <w:rPr>
          <w:rFonts w:eastAsia="Times New Roman"/>
          <w:lang w:val="en-ID" w:eastAsia="en-ID"/>
        </w:rPr>
        <w:t>kurang</w:t>
      </w:r>
      <w:proofErr w:type="spellEnd"/>
      <w:r w:rsidRPr="00AB47FA">
        <w:rPr>
          <w:rFonts w:eastAsia="Times New Roman"/>
          <w:lang w:val="en-ID" w:eastAsia="en-ID"/>
        </w:rPr>
        <w:t xml:space="preserve"> </w:t>
      </w:r>
      <w:proofErr w:type="spellStart"/>
      <w:r w:rsidRPr="00AB47FA">
        <w:rPr>
          <w:rFonts w:eastAsia="Times New Roman"/>
          <w:lang w:val="en-ID" w:eastAsia="en-ID"/>
        </w:rPr>
        <w:t>informatif</w:t>
      </w:r>
      <w:proofErr w:type="spellEnd"/>
      <w:r w:rsidRPr="00AB47FA">
        <w:rPr>
          <w:rFonts w:eastAsia="Times New Roman"/>
          <w:lang w:val="en-ID" w:eastAsia="en-ID"/>
        </w:rPr>
        <w:t xml:space="preserve"> </w:t>
      </w:r>
      <w:proofErr w:type="spellStart"/>
      <w:r w:rsidRPr="00AB47FA">
        <w:rPr>
          <w:rFonts w:eastAsia="Times New Roman"/>
          <w:lang w:val="en-ID" w:eastAsia="en-ID"/>
        </w:rPr>
        <w:t>untuk</w:t>
      </w:r>
      <w:proofErr w:type="spellEnd"/>
      <w:r w:rsidRPr="00AB47FA">
        <w:rPr>
          <w:rFonts w:eastAsia="Times New Roman"/>
          <w:lang w:val="en-ID" w:eastAsia="en-ID"/>
        </w:rPr>
        <w:t xml:space="preserve"> </w:t>
      </w:r>
      <w:proofErr w:type="spellStart"/>
      <w:r w:rsidRPr="00AB47FA">
        <w:rPr>
          <w:rFonts w:eastAsia="Times New Roman"/>
          <w:lang w:val="en-ID" w:eastAsia="en-ID"/>
        </w:rPr>
        <w:t>tujuan</w:t>
      </w:r>
      <w:proofErr w:type="spellEnd"/>
      <w:r w:rsidRPr="00AB47FA">
        <w:rPr>
          <w:rFonts w:eastAsia="Times New Roman"/>
          <w:lang w:val="en-ID" w:eastAsia="en-ID"/>
        </w:rPr>
        <w:t xml:space="preserve"> </w:t>
      </w:r>
      <w:proofErr w:type="spellStart"/>
      <w:r w:rsidRPr="00AB47FA">
        <w:rPr>
          <w:rFonts w:eastAsia="Times New Roman"/>
          <w:lang w:val="en-ID" w:eastAsia="en-ID"/>
        </w:rPr>
        <w:t>klasifikasi</w:t>
      </w:r>
      <w:proofErr w:type="spellEnd"/>
      <w:r w:rsidRPr="00AB47FA">
        <w:rPr>
          <w:rFonts w:eastAsia="Times New Roman"/>
          <w:lang w:val="en-ID" w:eastAsia="en-ID"/>
        </w:rPr>
        <w:t>.</w:t>
      </w:r>
    </w:p>
    <w:p w14:paraId="254133EE" w14:textId="78871B86" w:rsidR="00036CA9" w:rsidRDefault="00535AD0" w:rsidP="00036CA9">
      <w:pPr>
        <w:spacing w:before="100" w:beforeAutospacing="1" w:after="100" w:afterAutospacing="1"/>
        <w:ind w:left="142" w:right="0"/>
        <w:jc w:val="both"/>
        <w:rPr>
          <w:rFonts w:eastAsia="Times New Roman"/>
          <w:lang w:val="en-ID" w:eastAsia="en-ID"/>
        </w:rPr>
      </w:pPr>
      <w:r>
        <w:rPr>
          <w:rFonts w:eastAsia="Times New Roman"/>
          <w:noProof/>
          <w:lang w:val="en-ID" w:eastAsia="en-ID"/>
        </w:rPr>
        <w:lastRenderedPageBreak/>
        <w:drawing>
          <wp:anchor distT="0" distB="0" distL="114300" distR="114300" simplePos="0" relativeHeight="251692032" behindDoc="0" locked="0" layoutInCell="1" allowOverlap="1" wp14:anchorId="73B58838" wp14:editId="7237C994">
            <wp:simplePos x="0" y="0"/>
            <wp:positionH relativeFrom="margin">
              <wp:align>right</wp:align>
            </wp:positionH>
            <wp:positionV relativeFrom="paragraph">
              <wp:posOffset>-79611</wp:posOffset>
            </wp:positionV>
            <wp:extent cx="5040630" cy="1979930"/>
            <wp:effectExtent l="0" t="0" r="7620" b="1270"/>
            <wp:wrapNone/>
            <wp:docPr id="8711527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31108" name="Picture 228031108"/>
                    <pic:cNvPicPr/>
                  </pic:nvPicPr>
                  <pic:blipFill>
                    <a:blip r:embed="rId23">
                      <a:extLst>
                        <a:ext uri="{28A0092B-C50C-407E-A947-70E740481C1C}">
                          <a14:useLocalDpi xmlns:a14="http://schemas.microsoft.com/office/drawing/2010/main" val="0"/>
                        </a:ext>
                      </a:extLst>
                    </a:blip>
                    <a:stretch>
                      <a:fillRect/>
                    </a:stretch>
                  </pic:blipFill>
                  <pic:spPr>
                    <a:xfrm>
                      <a:off x="0" y="0"/>
                      <a:ext cx="5040630" cy="1979930"/>
                    </a:xfrm>
                    <a:prstGeom prst="rect">
                      <a:avLst/>
                    </a:prstGeom>
                  </pic:spPr>
                </pic:pic>
              </a:graphicData>
            </a:graphic>
          </wp:anchor>
        </w:drawing>
      </w:r>
    </w:p>
    <w:p w14:paraId="1CAFF719" w14:textId="3CCC3A7B" w:rsidR="00036CA9" w:rsidRDefault="00036CA9" w:rsidP="00036CA9">
      <w:pPr>
        <w:spacing w:before="100" w:beforeAutospacing="1" w:after="100" w:afterAutospacing="1"/>
        <w:ind w:left="142" w:right="0"/>
        <w:jc w:val="both"/>
        <w:rPr>
          <w:rFonts w:eastAsia="Times New Roman"/>
          <w:lang w:val="en-ID" w:eastAsia="en-ID"/>
        </w:rPr>
      </w:pPr>
    </w:p>
    <w:p w14:paraId="5E46DB49" w14:textId="3F71128E" w:rsidR="00036CA9" w:rsidRDefault="00036CA9" w:rsidP="00535AD0">
      <w:pPr>
        <w:spacing w:before="100" w:beforeAutospacing="1" w:after="100" w:afterAutospacing="1"/>
        <w:ind w:left="0" w:right="0"/>
        <w:jc w:val="both"/>
        <w:rPr>
          <w:rFonts w:eastAsia="Times New Roman"/>
          <w:lang w:val="en-ID" w:eastAsia="en-ID"/>
        </w:rPr>
      </w:pPr>
    </w:p>
    <w:p w14:paraId="25DED38B" w14:textId="77777777" w:rsidR="00535AD0" w:rsidRPr="00535AD0" w:rsidRDefault="00535AD0" w:rsidP="00535AD0">
      <w:pPr>
        <w:spacing w:before="100" w:beforeAutospacing="1" w:after="100" w:afterAutospacing="1"/>
        <w:ind w:left="0" w:right="0"/>
        <w:jc w:val="both"/>
        <w:rPr>
          <w:rFonts w:eastAsia="Times New Roman"/>
          <w:lang w:val="en-ID" w:eastAsia="en-ID"/>
        </w:rPr>
      </w:pPr>
    </w:p>
    <w:p w14:paraId="35A4493E" w14:textId="7685179E" w:rsidR="00036CA9" w:rsidRPr="00535AD0" w:rsidRDefault="00036CA9" w:rsidP="00535AD0">
      <w:pPr>
        <w:pStyle w:val="Caption"/>
        <w:spacing w:line="480" w:lineRule="auto"/>
        <w:rPr>
          <w:b w:val="0"/>
          <w:bCs w:val="0"/>
        </w:rPr>
      </w:pPr>
      <w:r>
        <w:t xml:space="preserve"> </w:t>
      </w:r>
      <w:bookmarkStart w:id="144" w:name="_Toc171913517"/>
      <w:r w:rsidRPr="00FB38FA">
        <w:rPr>
          <w:b w:val="0"/>
          <w:bCs w:val="0"/>
        </w:rPr>
        <w:t xml:space="preserve">Gambar </w:t>
      </w:r>
      <w:r w:rsidRPr="00FB38FA">
        <w:rPr>
          <w:b w:val="0"/>
          <w:bCs w:val="0"/>
        </w:rPr>
        <w:fldChar w:fldCharType="begin"/>
      </w:r>
      <w:r w:rsidRPr="00FB38FA">
        <w:rPr>
          <w:b w:val="0"/>
          <w:bCs w:val="0"/>
        </w:rPr>
        <w:instrText xml:space="preserve"> SEQ Gambar \* ARABIC </w:instrText>
      </w:r>
      <w:r w:rsidRPr="00FB38FA">
        <w:rPr>
          <w:b w:val="0"/>
          <w:bCs w:val="0"/>
        </w:rPr>
        <w:fldChar w:fldCharType="separate"/>
      </w:r>
      <w:r w:rsidR="008E3206">
        <w:rPr>
          <w:b w:val="0"/>
          <w:bCs w:val="0"/>
          <w:noProof/>
        </w:rPr>
        <w:t>5</w:t>
      </w:r>
      <w:r w:rsidRPr="00FB38FA">
        <w:rPr>
          <w:b w:val="0"/>
          <w:bCs w:val="0"/>
        </w:rPr>
        <w:fldChar w:fldCharType="end"/>
      </w:r>
      <w:r w:rsidRPr="00FB38FA">
        <w:rPr>
          <w:b w:val="0"/>
          <w:bCs w:val="0"/>
        </w:rPr>
        <w:t xml:space="preserve">. Boxplot Hasil </w:t>
      </w:r>
      <w:proofErr w:type="spellStart"/>
      <w:r w:rsidRPr="00FB38FA">
        <w:rPr>
          <w:b w:val="0"/>
          <w:bCs w:val="0"/>
        </w:rPr>
        <w:t>Akurasi</w:t>
      </w:r>
      <w:bookmarkEnd w:id="144"/>
      <w:proofErr w:type="spellEnd"/>
    </w:p>
    <w:p w14:paraId="16527526" w14:textId="4D6A2227" w:rsidR="00036CA9" w:rsidRDefault="00036CA9" w:rsidP="003F188E">
      <w:pPr>
        <w:ind w:left="142" w:firstLine="579"/>
        <w:jc w:val="both"/>
      </w:pPr>
      <w:r>
        <w:t xml:space="preserve">Gambar </w:t>
      </w:r>
      <w:proofErr w:type="spellStart"/>
      <w:r>
        <w:t>tersebut</w:t>
      </w:r>
      <w:proofErr w:type="spellEnd"/>
      <w:r>
        <w:t xml:space="preserve"> </w:t>
      </w:r>
      <w:proofErr w:type="spellStart"/>
      <w:r>
        <w:t>adalah</w:t>
      </w:r>
      <w:proofErr w:type="spellEnd"/>
      <w:r>
        <w:t xml:space="preserve"> </w:t>
      </w:r>
      <w:proofErr w:type="spellStart"/>
      <w:r>
        <w:t>kumpulan</w:t>
      </w:r>
      <w:proofErr w:type="spellEnd"/>
      <w:r>
        <w:t xml:space="preserve"> boxplot yang </w:t>
      </w:r>
      <w:proofErr w:type="spellStart"/>
      <w:r>
        <w:t>menggambarkan</w:t>
      </w:r>
      <w:proofErr w:type="spellEnd"/>
      <w:r>
        <w:t xml:space="preserve"> </w:t>
      </w:r>
      <w:proofErr w:type="spellStart"/>
      <w:r>
        <w:t>distribusi</w:t>
      </w:r>
      <w:proofErr w:type="spellEnd"/>
      <w:r>
        <w:t xml:space="preserve"> lima </w:t>
      </w:r>
      <w:proofErr w:type="spellStart"/>
      <w:r>
        <w:t>fitur</w:t>
      </w:r>
      <w:proofErr w:type="spellEnd"/>
      <w:r>
        <w:t xml:space="preserve"> </w:t>
      </w:r>
      <w:proofErr w:type="spellStart"/>
      <w:r>
        <w:t>dalam</w:t>
      </w:r>
      <w:proofErr w:type="spellEnd"/>
      <w:r>
        <w:t xml:space="preserve"> dataset Iris: sepal length, sepal width, petal length, petal width, dan target </w:t>
      </w:r>
      <w:proofErr w:type="spellStart"/>
      <w:r>
        <w:t>klasifikasi</w:t>
      </w:r>
      <w:proofErr w:type="spellEnd"/>
      <w:r>
        <w:t xml:space="preserve">. </w:t>
      </w:r>
      <w:proofErr w:type="spellStart"/>
      <w:r>
        <w:t>Setiap</w:t>
      </w:r>
      <w:proofErr w:type="spellEnd"/>
      <w:r>
        <w:t xml:space="preserve"> boxplot </w:t>
      </w:r>
      <w:proofErr w:type="spellStart"/>
      <w:r>
        <w:t>memberikan</w:t>
      </w:r>
      <w:proofErr w:type="spellEnd"/>
      <w:r>
        <w:t xml:space="preserve"> lima </w:t>
      </w:r>
      <w:proofErr w:type="spellStart"/>
      <w:r>
        <w:t>angka</w:t>
      </w:r>
      <w:proofErr w:type="spellEnd"/>
      <w:r>
        <w:t xml:space="preserve"> </w:t>
      </w:r>
      <w:proofErr w:type="spellStart"/>
      <w:r>
        <w:t>ringkasan</w:t>
      </w:r>
      <w:proofErr w:type="spellEnd"/>
      <w:r>
        <w:t xml:space="preserve">: </w:t>
      </w:r>
      <w:proofErr w:type="spellStart"/>
      <w:r>
        <w:t>nilai</w:t>
      </w:r>
      <w:proofErr w:type="spellEnd"/>
      <w:r>
        <w:t xml:space="preserve"> minimum, </w:t>
      </w:r>
      <w:proofErr w:type="spellStart"/>
      <w:r>
        <w:t>kuartil</w:t>
      </w:r>
      <w:proofErr w:type="spellEnd"/>
      <w:r>
        <w:t xml:space="preserve"> </w:t>
      </w:r>
      <w:proofErr w:type="spellStart"/>
      <w:r>
        <w:t>pertama</w:t>
      </w:r>
      <w:proofErr w:type="spellEnd"/>
      <w:r>
        <w:t xml:space="preserve"> (Q1), median (</w:t>
      </w:r>
      <w:proofErr w:type="spellStart"/>
      <w:r>
        <w:t>kuartil</w:t>
      </w:r>
      <w:proofErr w:type="spellEnd"/>
      <w:r>
        <w:t xml:space="preserve"> </w:t>
      </w:r>
      <w:proofErr w:type="spellStart"/>
      <w:r>
        <w:t>kedua</w:t>
      </w:r>
      <w:proofErr w:type="spellEnd"/>
      <w:r>
        <w:t xml:space="preserve">, Q2), </w:t>
      </w:r>
      <w:proofErr w:type="spellStart"/>
      <w:r>
        <w:t>kuartil</w:t>
      </w:r>
      <w:proofErr w:type="spellEnd"/>
      <w:r>
        <w:t xml:space="preserve"> </w:t>
      </w:r>
      <w:proofErr w:type="spellStart"/>
      <w:r>
        <w:t>ketiga</w:t>
      </w:r>
      <w:proofErr w:type="spellEnd"/>
      <w:r>
        <w:t xml:space="preserve"> (Q3), dan </w:t>
      </w:r>
      <w:proofErr w:type="spellStart"/>
      <w:r>
        <w:t>nilai</w:t>
      </w:r>
      <w:proofErr w:type="spellEnd"/>
      <w:r>
        <w:t xml:space="preserve"> </w:t>
      </w:r>
      <w:proofErr w:type="spellStart"/>
      <w:r>
        <w:t>maksimum</w:t>
      </w:r>
      <w:proofErr w:type="spellEnd"/>
      <w:r>
        <w:t xml:space="preserve">. </w:t>
      </w:r>
      <w:proofErr w:type="spellStart"/>
      <w:r>
        <w:t>Untuk</w:t>
      </w:r>
      <w:proofErr w:type="spellEnd"/>
      <w:r>
        <w:t xml:space="preserve"> sepal length, </w:t>
      </w:r>
      <w:proofErr w:type="spellStart"/>
      <w:r>
        <w:t>distribusinya</w:t>
      </w:r>
      <w:proofErr w:type="spellEnd"/>
      <w:r>
        <w:t xml:space="preserve"> </w:t>
      </w:r>
      <w:proofErr w:type="spellStart"/>
      <w:r>
        <w:t>cukup</w:t>
      </w:r>
      <w:proofErr w:type="spellEnd"/>
      <w:r>
        <w:t xml:space="preserve"> </w:t>
      </w:r>
      <w:proofErr w:type="spellStart"/>
      <w:r>
        <w:t>simetris</w:t>
      </w:r>
      <w:proofErr w:type="spellEnd"/>
      <w:r>
        <w:t xml:space="preserve"> </w:t>
      </w:r>
      <w:proofErr w:type="spellStart"/>
      <w:r>
        <w:t>dengan</w:t>
      </w:r>
      <w:proofErr w:type="spellEnd"/>
      <w:r>
        <w:t xml:space="preserve"> median </w:t>
      </w:r>
      <w:proofErr w:type="spellStart"/>
      <w:r>
        <w:t>sekitar</w:t>
      </w:r>
      <w:proofErr w:type="spellEnd"/>
      <w:r>
        <w:t xml:space="preserve"> 5.8 cm dan </w:t>
      </w:r>
      <w:proofErr w:type="spellStart"/>
      <w:r>
        <w:t>tidak</w:t>
      </w:r>
      <w:proofErr w:type="spellEnd"/>
      <w:r>
        <w:t xml:space="preserve"> </w:t>
      </w:r>
      <w:proofErr w:type="spellStart"/>
      <w:r>
        <w:t>ada</w:t>
      </w:r>
      <w:proofErr w:type="spellEnd"/>
      <w:r>
        <w:t xml:space="preserve"> outlier yang </w:t>
      </w:r>
      <w:proofErr w:type="spellStart"/>
      <w:r>
        <w:t>terlihat</w:t>
      </w:r>
      <w:proofErr w:type="spellEnd"/>
      <w:r>
        <w:t xml:space="preserve">. Sepal width </w:t>
      </w:r>
      <w:proofErr w:type="spellStart"/>
      <w:r>
        <w:t>memiliki</w:t>
      </w:r>
      <w:proofErr w:type="spellEnd"/>
      <w:r>
        <w:t xml:space="preserve"> median </w:t>
      </w:r>
      <w:proofErr w:type="spellStart"/>
      <w:r>
        <w:t>sekitar</w:t>
      </w:r>
      <w:proofErr w:type="spellEnd"/>
      <w:r>
        <w:t xml:space="preserve"> 3.0 cm, </w:t>
      </w:r>
      <w:proofErr w:type="spellStart"/>
      <w:r>
        <w:t>dengan</w:t>
      </w:r>
      <w:proofErr w:type="spellEnd"/>
      <w:r>
        <w:t xml:space="preserve"> </w:t>
      </w:r>
      <w:proofErr w:type="spellStart"/>
      <w:r>
        <w:t>beberapa</w:t>
      </w:r>
      <w:proofErr w:type="spellEnd"/>
      <w:r>
        <w:t xml:space="preserve"> outlier di </w:t>
      </w:r>
      <w:proofErr w:type="spellStart"/>
      <w:r>
        <w:t>atas</w:t>
      </w:r>
      <w:proofErr w:type="spellEnd"/>
      <w:r>
        <w:t xml:space="preserve"> 4.0 cm dan di </w:t>
      </w:r>
      <w:proofErr w:type="spellStart"/>
      <w:r>
        <w:t>bawah</w:t>
      </w:r>
      <w:proofErr w:type="spellEnd"/>
      <w:r>
        <w:t xml:space="preserve"> 2.0 cm, </w:t>
      </w:r>
      <w:proofErr w:type="spellStart"/>
      <w:r>
        <w:t>menunjukkan</w:t>
      </w:r>
      <w:proofErr w:type="spellEnd"/>
      <w:r>
        <w:t xml:space="preserve"> </w:t>
      </w:r>
      <w:proofErr w:type="spellStart"/>
      <w:r>
        <w:t>variasi</w:t>
      </w:r>
      <w:proofErr w:type="spellEnd"/>
      <w:r>
        <w:t xml:space="preserve"> yang </w:t>
      </w:r>
      <w:proofErr w:type="spellStart"/>
      <w:r>
        <w:t>lebih</w:t>
      </w:r>
      <w:proofErr w:type="spellEnd"/>
      <w:r>
        <w:t xml:space="preserve"> </w:t>
      </w:r>
      <w:proofErr w:type="spellStart"/>
      <w:r>
        <w:t>besar</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fitur</w:t>
      </w:r>
      <w:proofErr w:type="spellEnd"/>
      <w:r>
        <w:t xml:space="preserve"> </w:t>
      </w:r>
      <w:proofErr w:type="spellStart"/>
      <w:r>
        <w:t>lainnya</w:t>
      </w:r>
      <w:proofErr w:type="spellEnd"/>
      <w:r>
        <w:t xml:space="preserve">. Petal length </w:t>
      </w:r>
      <w:proofErr w:type="spellStart"/>
      <w:r>
        <w:t>memiliki</w:t>
      </w:r>
      <w:proofErr w:type="spellEnd"/>
      <w:r>
        <w:t xml:space="preserve"> median </w:t>
      </w:r>
      <w:proofErr w:type="spellStart"/>
      <w:r>
        <w:t>sekitar</w:t>
      </w:r>
      <w:proofErr w:type="spellEnd"/>
      <w:r>
        <w:t xml:space="preserve"> 4.4 cm, </w:t>
      </w:r>
      <w:proofErr w:type="spellStart"/>
      <w:r>
        <w:t>dengan</w:t>
      </w:r>
      <w:proofErr w:type="spellEnd"/>
      <w:r>
        <w:t xml:space="preserve"> </w:t>
      </w:r>
      <w:proofErr w:type="spellStart"/>
      <w:r>
        <w:t>distribusi</w:t>
      </w:r>
      <w:proofErr w:type="spellEnd"/>
      <w:r>
        <w:t xml:space="preserve"> yang </w:t>
      </w:r>
      <w:proofErr w:type="spellStart"/>
      <w:r>
        <w:t>mencakup</w:t>
      </w:r>
      <w:proofErr w:type="spellEnd"/>
      <w:r>
        <w:t xml:space="preserve"> </w:t>
      </w:r>
      <w:proofErr w:type="spellStart"/>
      <w:r>
        <w:t>rentang</w:t>
      </w:r>
      <w:proofErr w:type="spellEnd"/>
      <w:r>
        <w:t xml:space="preserve"> yang </w:t>
      </w:r>
      <w:proofErr w:type="spellStart"/>
      <w:r>
        <w:t>lebih</w:t>
      </w:r>
      <w:proofErr w:type="spellEnd"/>
      <w:r>
        <w:t xml:space="preserve"> </w:t>
      </w:r>
      <w:proofErr w:type="spellStart"/>
      <w:r>
        <w:t>luas</w:t>
      </w:r>
      <w:proofErr w:type="spellEnd"/>
      <w:r>
        <w:t xml:space="preserve"> </w:t>
      </w:r>
      <w:proofErr w:type="spellStart"/>
      <w:r>
        <w:t>namun</w:t>
      </w:r>
      <w:proofErr w:type="spellEnd"/>
      <w:r>
        <w:t xml:space="preserve"> </w:t>
      </w:r>
      <w:proofErr w:type="spellStart"/>
      <w:r>
        <w:t>tanpa</w:t>
      </w:r>
      <w:proofErr w:type="spellEnd"/>
      <w:r>
        <w:t xml:space="preserve"> outlier. Petal width, </w:t>
      </w:r>
      <w:proofErr w:type="spellStart"/>
      <w:r>
        <w:t>dengan</w:t>
      </w:r>
      <w:proofErr w:type="spellEnd"/>
      <w:r>
        <w:t xml:space="preserve"> median </w:t>
      </w:r>
      <w:proofErr w:type="spellStart"/>
      <w:r>
        <w:t>sekitar</w:t>
      </w:r>
      <w:proofErr w:type="spellEnd"/>
      <w:r>
        <w:t xml:space="preserve"> 1.3 cm, juga </w:t>
      </w:r>
      <w:proofErr w:type="spellStart"/>
      <w:r>
        <w:t>menunjukkan</w:t>
      </w:r>
      <w:proofErr w:type="spellEnd"/>
      <w:r>
        <w:t xml:space="preserve"> </w:t>
      </w:r>
      <w:proofErr w:type="spellStart"/>
      <w:r>
        <w:t>rentang</w:t>
      </w:r>
      <w:proofErr w:type="spellEnd"/>
      <w:r>
        <w:t xml:space="preserve"> yang </w:t>
      </w:r>
      <w:proofErr w:type="spellStart"/>
      <w:r>
        <w:t>luas</w:t>
      </w:r>
      <w:proofErr w:type="spellEnd"/>
      <w:r>
        <w:t xml:space="preserve"> </w:t>
      </w:r>
      <w:proofErr w:type="spellStart"/>
      <w:r>
        <w:t>namun</w:t>
      </w:r>
      <w:proofErr w:type="spellEnd"/>
      <w:r>
        <w:t xml:space="preserve"> </w:t>
      </w:r>
      <w:proofErr w:type="spellStart"/>
      <w:r>
        <w:t>tidak</w:t>
      </w:r>
      <w:proofErr w:type="spellEnd"/>
      <w:r>
        <w:t xml:space="preserve"> </w:t>
      </w:r>
      <w:proofErr w:type="spellStart"/>
      <w:r>
        <w:t>ada</w:t>
      </w:r>
      <w:proofErr w:type="spellEnd"/>
      <w:r>
        <w:t xml:space="preserve"> outlier. Target </w:t>
      </w:r>
      <w:proofErr w:type="spellStart"/>
      <w:r>
        <w:t>klasifikasi</w:t>
      </w:r>
      <w:proofErr w:type="spellEnd"/>
      <w:r>
        <w:t xml:space="preserve">, yang </w:t>
      </w:r>
      <w:proofErr w:type="spellStart"/>
      <w:r>
        <w:t>bervariasi</w:t>
      </w:r>
      <w:proofErr w:type="spellEnd"/>
      <w:r>
        <w:t xml:space="preserve"> </w:t>
      </w:r>
      <w:proofErr w:type="spellStart"/>
      <w:r>
        <w:t>dari</w:t>
      </w:r>
      <w:proofErr w:type="spellEnd"/>
      <w:r>
        <w:t xml:space="preserve"> 0 </w:t>
      </w:r>
      <w:proofErr w:type="spellStart"/>
      <w:r>
        <w:t>hingga</w:t>
      </w:r>
      <w:proofErr w:type="spellEnd"/>
      <w:r>
        <w:t xml:space="preserve"> 2, </w:t>
      </w:r>
      <w:proofErr w:type="spellStart"/>
      <w:r>
        <w:t>menunjukkan</w:t>
      </w:r>
      <w:proofErr w:type="spellEnd"/>
      <w:r>
        <w:t xml:space="preserve"> </w:t>
      </w:r>
      <w:proofErr w:type="spellStart"/>
      <w:r>
        <w:t>distribusi</w:t>
      </w:r>
      <w:proofErr w:type="spellEnd"/>
      <w:r>
        <w:t xml:space="preserve"> yang </w:t>
      </w:r>
      <w:proofErr w:type="spellStart"/>
      <w:r>
        <w:t>merata</w:t>
      </w:r>
      <w:proofErr w:type="spellEnd"/>
      <w:r>
        <w:t xml:space="preserve"> </w:t>
      </w:r>
      <w:proofErr w:type="spellStart"/>
      <w:r>
        <w:t>dengan</w:t>
      </w:r>
      <w:proofErr w:type="spellEnd"/>
      <w:r>
        <w:t xml:space="preserve"> median pada </w:t>
      </w:r>
      <w:proofErr w:type="spellStart"/>
      <w:r>
        <w:t>kelas</w:t>
      </w:r>
      <w:proofErr w:type="spellEnd"/>
      <w:r>
        <w:t xml:space="preserve"> 1. Boxplot </w:t>
      </w:r>
      <w:proofErr w:type="spellStart"/>
      <w:r>
        <w:t>ini</w:t>
      </w:r>
      <w:proofErr w:type="spellEnd"/>
      <w:r>
        <w:t xml:space="preserve"> </w:t>
      </w:r>
      <w:proofErr w:type="spellStart"/>
      <w:r>
        <w:t>memberikan</w:t>
      </w:r>
      <w:proofErr w:type="spellEnd"/>
      <w:r>
        <w:t xml:space="preserve"> </w:t>
      </w:r>
      <w:proofErr w:type="spellStart"/>
      <w:r>
        <w:t>gambaran</w:t>
      </w:r>
      <w:proofErr w:type="spellEnd"/>
      <w:r>
        <w:t xml:space="preserve"> visual yang </w:t>
      </w:r>
      <w:proofErr w:type="spellStart"/>
      <w:r>
        <w:t>jelas</w:t>
      </w:r>
      <w:proofErr w:type="spellEnd"/>
      <w:r>
        <w:t xml:space="preserve"> </w:t>
      </w:r>
      <w:proofErr w:type="spellStart"/>
      <w:r>
        <w:t>tentang</w:t>
      </w:r>
      <w:proofErr w:type="spellEnd"/>
      <w:r>
        <w:t xml:space="preserve"> </w:t>
      </w:r>
      <w:proofErr w:type="spellStart"/>
      <w:r>
        <w:t>variasi</w:t>
      </w:r>
      <w:proofErr w:type="spellEnd"/>
      <w:r>
        <w:t xml:space="preserve"> dan </w:t>
      </w:r>
      <w:proofErr w:type="spellStart"/>
      <w:r>
        <w:t>distribusi</w:t>
      </w:r>
      <w:proofErr w:type="spellEnd"/>
      <w:r>
        <w:t xml:space="preserve"> data </w:t>
      </w:r>
      <w:proofErr w:type="spellStart"/>
      <w:r>
        <w:t>dalam</w:t>
      </w:r>
      <w:proofErr w:type="spellEnd"/>
      <w:r>
        <w:t xml:space="preserve"> </w:t>
      </w:r>
      <w:proofErr w:type="spellStart"/>
      <w:r>
        <w:t>setiap</w:t>
      </w:r>
      <w:proofErr w:type="spellEnd"/>
      <w:r>
        <w:t xml:space="preserve"> </w:t>
      </w:r>
      <w:proofErr w:type="spellStart"/>
      <w:r>
        <w:t>fitur</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memahami</w:t>
      </w:r>
      <w:proofErr w:type="spellEnd"/>
      <w:r>
        <w:t xml:space="preserve"> </w:t>
      </w:r>
      <w:proofErr w:type="spellStart"/>
      <w:r>
        <w:t>karakteristik</w:t>
      </w:r>
      <w:proofErr w:type="spellEnd"/>
      <w:r>
        <w:t xml:space="preserve"> data dan </w:t>
      </w:r>
      <w:proofErr w:type="spellStart"/>
      <w:r>
        <w:t>mengidentifikasi</w:t>
      </w:r>
      <w:proofErr w:type="spellEnd"/>
      <w:r>
        <w:t xml:space="preserve"> </w:t>
      </w:r>
      <w:proofErr w:type="spellStart"/>
      <w:r>
        <w:t>fitur-fitur</w:t>
      </w:r>
      <w:proofErr w:type="spellEnd"/>
      <w:r>
        <w:t xml:space="preserve"> yang </w:t>
      </w:r>
      <w:proofErr w:type="spellStart"/>
      <w:r>
        <w:t>mungkin</w:t>
      </w:r>
      <w:proofErr w:type="spellEnd"/>
      <w:r>
        <w:t xml:space="preserve"> </w:t>
      </w:r>
      <w:proofErr w:type="spellStart"/>
      <w:r>
        <w:t>memerlukan</w:t>
      </w:r>
      <w:proofErr w:type="spellEnd"/>
      <w:r>
        <w:t xml:space="preserve"> </w:t>
      </w:r>
      <w:proofErr w:type="spellStart"/>
      <w:r>
        <w:t>penanganan</w:t>
      </w:r>
      <w:proofErr w:type="spellEnd"/>
      <w:r>
        <w:t xml:space="preserve"> </w:t>
      </w:r>
      <w:proofErr w:type="spellStart"/>
      <w:r>
        <w:t>khusus</w:t>
      </w:r>
      <w:proofErr w:type="spellEnd"/>
      <w:r>
        <w:t>.</w:t>
      </w:r>
      <w:r w:rsidR="003F188E">
        <w:t xml:space="preserve"> </w:t>
      </w:r>
      <w:proofErr w:type="spellStart"/>
      <w:r>
        <w:t>Disini</w:t>
      </w:r>
      <w:proofErr w:type="spellEnd"/>
      <w:r>
        <w:t xml:space="preserve"> </w:t>
      </w:r>
      <w:proofErr w:type="spellStart"/>
      <w:r>
        <w:t>saya</w:t>
      </w:r>
      <w:proofErr w:type="spellEnd"/>
      <w:r>
        <w:t xml:space="preserve"> </w:t>
      </w:r>
      <w:proofErr w:type="spellStart"/>
      <w:r>
        <w:t>menggunakan</w:t>
      </w:r>
      <w:proofErr w:type="spellEnd"/>
      <w:r>
        <w:t xml:space="preserve"> </w:t>
      </w:r>
      <w:proofErr w:type="spellStart"/>
      <w:r>
        <w:t>empat</w:t>
      </w:r>
      <w:proofErr w:type="spellEnd"/>
      <w:r>
        <w:t xml:space="preserve"> model </w:t>
      </w:r>
      <w:proofErr w:type="spellStart"/>
      <w:r>
        <w:t>untuk</w:t>
      </w:r>
      <w:proofErr w:type="spellEnd"/>
      <w:r>
        <w:t xml:space="preserve"> </w:t>
      </w:r>
      <w:proofErr w:type="spellStart"/>
      <w:r>
        <w:t>dijadikan</w:t>
      </w:r>
      <w:proofErr w:type="spellEnd"/>
      <w:r>
        <w:t xml:space="preserve"> </w:t>
      </w:r>
      <w:proofErr w:type="spellStart"/>
      <w:r>
        <w:t>hasil</w:t>
      </w:r>
      <w:proofErr w:type="spellEnd"/>
      <w:r>
        <w:t xml:space="preserve"> </w:t>
      </w:r>
      <w:proofErr w:type="spellStart"/>
      <w:r>
        <w:t>perbandingan</w:t>
      </w:r>
      <w:proofErr w:type="spellEnd"/>
      <w:r>
        <w:t xml:space="preserve"> model yang </w:t>
      </w:r>
      <w:proofErr w:type="spellStart"/>
      <w:r>
        <w:t>digunakan</w:t>
      </w:r>
      <w:proofErr w:type="spellEnd"/>
      <w:r>
        <w:t xml:space="preserve"> </w:t>
      </w:r>
      <w:proofErr w:type="spellStart"/>
      <w:r>
        <w:t>antara</w:t>
      </w:r>
      <w:proofErr w:type="spellEnd"/>
      <w:r>
        <w:t xml:space="preserve"> lain: KNN, SVM, Nive Bayes, dan, C4.5 </w:t>
      </w:r>
      <w:proofErr w:type="spellStart"/>
      <w:r>
        <w:t>berikut</w:t>
      </w:r>
      <w:proofErr w:type="spellEnd"/>
      <w:r>
        <w:t xml:space="preserve"> </w:t>
      </w:r>
      <w:proofErr w:type="spellStart"/>
      <w:r>
        <w:t>hasil</w:t>
      </w:r>
      <w:proofErr w:type="spellEnd"/>
      <w:r>
        <w:t xml:space="preserve"> </w:t>
      </w:r>
      <w:proofErr w:type="spellStart"/>
      <w:r>
        <w:t>akurasi</w:t>
      </w:r>
      <w:proofErr w:type="spellEnd"/>
      <w:r>
        <w:t xml:space="preserve"> yang </w:t>
      </w:r>
      <w:proofErr w:type="spellStart"/>
      <w:r>
        <w:t>diperoleh</w:t>
      </w:r>
      <w:proofErr w:type="spellEnd"/>
      <w:r>
        <w:t>:</w:t>
      </w:r>
    </w:p>
    <w:p w14:paraId="7464DD70" w14:textId="77777777" w:rsidR="00036CA9" w:rsidRDefault="00036CA9" w:rsidP="00036CA9">
      <w:pPr>
        <w:ind w:left="142" w:firstLine="579"/>
        <w:jc w:val="both"/>
      </w:pPr>
      <w:r>
        <w:rPr>
          <w:noProof/>
        </w:rPr>
        <w:lastRenderedPageBreak/>
        <w:drawing>
          <wp:anchor distT="0" distB="0" distL="114300" distR="114300" simplePos="0" relativeHeight="251694080" behindDoc="0" locked="0" layoutInCell="1" allowOverlap="1" wp14:anchorId="72C38A3A" wp14:editId="6CE0E74B">
            <wp:simplePos x="0" y="0"/>
            <wp:positionH relativeFrom="margin">
              <wp:align>right</wp:align>
            </wp:positionH>
            <wp:positionV relativeFrom="paragraph">
              <wp:posOffset>10500</wp:posOffset>
            </wp:positionV>
            <wp:extent cx="4886960" cy="1628775"/>
            <wp:effectExtent l="0" t="0" r="8890" b="9525"/>
            <wp:wrapNone/>
            <wp:docPr id="2070226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07228" name="Picture 1197707228"/>
                    <pic:cNvPicPr/>
                  </pic:nvPicPr>
                  <pic:blipFill>
                    <a:blip r:embed="rId24">
                      <a:extLst>
                        <a:ext uri="{28A0092B-C50C-407E-A947-70E740481C1C}">
                          <a14:useLocalDpi xmlns:a14="http://schemas.microsoft.com/office/drawing/2010/main" val="0"/>
                        </a:ext>
                      </a:extLst>
                    </a:blip>
                    <a:stretch>
                      <a:fillRect/>
                    </a:stretch>
                  </pic:blipFill>
                  <pic:spPr>
                    <a:xfrm>
                      <a:off x="0" y="0"/>
                      <a:ext cx="4886960" cy="1628775"/>
                    </a:xfrm>
                    <a:prstGeom prst="rect">
                      <a:avLst/>
                    </a:prstGeom>
                  </pic:spPr>
                </pic:pic>
              </a:graphicData>
            </a:graphic>
            <wp14:sizeRelH relativeFrom="margin">
              <wp14:pctWidth>0</wp14:pctWidth>
            </wp14:sizeRelH>
          </wp:anchor>
        </w:drawing>
      </w:r>
    </w:p>
    <w:p w14:paraId="5C8FF916" w14:textId="77777777" w:rsidR="00036CA9" w:rsidRDefault="00036CA9" w:rsidP="00036CA9">
      <w:pPr>
        <w:ind w:left="142" w:firstLine="579"/>
        <w:jc w:val="both"/>
      </w:pPr>
    </w:p>
    <w:p w14:paraId="1A53B44F" w14:textId="77777777" w:rsidR="00036CA9" w:rsidRDefault="00036CA9" w:rsidP="00036CA9"/>
    <w:p w14:paraId="18390315" w14:textId="77777777" w:rsidR="00036CA9" w:rsidRDefault="00036CA9" w:rsidP="00036CA9"/>
    <w:p w14:paraId="58CB6495" w14:textId="77777777" w:rsidR="003F188E" w:rsidRDefault="003F188E" w:rsidP="003F188E">
      <w:pPr>
        <w:pStyle w:val="Caption"/>
        <w:ind w:left="0"/>
        <w:jc w:val="both"/>
        <w:rPr>
          <w:b w:val="0"/>
          <w:bCs w:val="0"/>
        </w:rPr>
      </w:pPr>
    </w:p>
    <w:p w14:paraId="2CCAF1A7" w14:textId="77777777" w:rsidR="003F188E" w:rsidRDefault="003F188E" w:rsidP="003F188E">
      <w:pPr>
        <w:pStyle w:val="Caption"/>
        <w:ind w:left="0"/>
        <w:jc w:val="both"/>
        <w:rPr>
          <w:b w:val="0"/>
          <w:bCs w:val="0"/>
        </w:rPr>
      </w:pPr>
    </w:p>
    <w:p w14:paraId="0383614D" w14:textId="1C7BBC3E" w:rsidR="003F188E" w:rsidRPr="003F188E" w:rsidRDefault="00036CA9" w:rsidP="003F188E">
      <w:pPr>
        <w:pStyle w:val="Caption"/>
        <w:ind w:left="0"/>
        <w:rPr>
          <w:b w:val="0"/>
          <w:bCs w:val="0"/>
        </w:rPr>
      </w:pPr>
      <w:bookmarkStart w:id="145" w:name="_Toc171913518"/>
      <w:r w:rsidRPr="00FB38FA">
        <w:rPr>
          <w:b w:val="0"/>
          <w:bCs w:val="0"/>
        </w:rPr>
        <w:t xml:space="preserve">Gambar </w:t>
      </w:r>
      <w:r w:rsidRPr="00FB38FA">
        <w:rPr>
          <w:b w:val="0"/>
          <w:bCs w:val="0"/>
        </w:rPr>
        <w:fldChar w:fldCharType="begin"/>
      </w:r>
      <w:r w:rsidRPr="00FB38FA">
        <w:rPr>
          <w:b w:val="0"/>
          <w:bCs w:val="0"/>
        </w:rPr>
        <w:instrText xml:space="preserve"> SEQ Gambar \* ARABIC </w:instrText>
      </w:r>
      <w:r w:rsidRPr="00FB38FA">
        <w:rPr>
          <w:b w:val="0"/>
          <w:bCs w:val="0"/>
        </w:rPr>
        <w:fldChar w:fldCharType="separate"/>
      </w:r>
      <w:r w:rsidR="008E3206">
        <w:rPr>
          <w:b w:val="0"/>
          <w:bCs w:val="0"/>
          <w:noProof/>
        </w:rPr>
        <w:t>6</w:t>
      </w:r>
      <w:r w:rsidRPr="00FB38FA">
        <w:rPr>
          <w:b w:val="0"/>
          <w:bCs w:val="0"/>
        </w:rPr>
        <w:fldChar w:fldCharType="end"/>
      </w:r>
      <w:r w:rsidRPr="00FB38FA">
        <w:rPr>
          <w:b w:val="0"/>
          <w:bCs w:val="0"/>
        </w:rPr>
        <w:t xml:space="preserve">. Hasil </w:t>
      </w:r>
      <w:proofErr w:type="spellStart"/>
      <w:r w:rsidRPr="00FB38FA">
        <w:rPr>
          <w:b w:val="0"/>
          <w:bCs w:val="0"/>
        </w:rPr>
        <w:t>Akurasi</w:t>
      </w:r>
      <w:proofErr w:type="spellEnd"/>
      <w:r w:rsidRPr="00FB38FA">
        <w:rPr>
          <w:b w:val="0"/>
          <w:bCs w:val="0"/>
        </w:rPr>
        <w:t xml:space="preserve"> Model KNN</w:t>
      </w:r>
      <w:bookmarkEnd w:id="145"/>
    </w:p>
    <w:p w14:paraId="4C9F730D" w14:textId="77777777" w:rsidR="00036CA9" w:rsidRDefault="00036CA9" w:rsidP="00036CA9">
      <w:r>
        <w:rPr>
          <w:noProof/>
        </w:rPr>
        <w:drawing>
          <wp:anchor distT="0" distB="0" distL="114300" distR="114300" simplePos="0" relativeHeight="251693056" behindDoc="0" locked="0" layoutInCell="1" allowOverlap="1" wp14:anchorId="193A8FA9" wp14:editId="3C7BFCD1">
            <wp:simplePos x="0" y="0"/>
            <wp:positionH relativeFrom="margin">
              <wp:align>right</wp:align>
            </wp:positionH>
            <wp:positionV relativeFrom="paragraph">
              <wp:posOffset>229840</wp:posOffset>
            </wp:positionV>
            <wp:extent cx="5040630" cy="1612900"/>
            <wp:effectExtent l="0" t="0" r="7620" b="6350"/>
            <wp:wrapNone/>
            <wp:docPr id="10882663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61996" name="Picture 1304161996"/>
                    <pic:cNvPicPr/>
                  </pic:nvPicPr>
                  <pic:blipFill>
                    <a:blip r:embed="rId25">
                      <a:extLst>
                        <a:ext uri="{28A0092B-C50C-407E-A947-70E740481C1C}">
                          <a14:useLocalDpi xmlns:a14="http://schemas.microsoft.com/office/drawing/2010/main" val="0"/>
                        </a:ext>
                      </a:extLst>
                    </a:blip>
                    <a:stretch>
                      <a:fillRect/>
                    </a:stretch>
                  </pic:blipFill>
                  <pic:spPr>
                    <a:xfrm>
                      <a:off x="0" y="0"/>
                      <a:ext cx="5040630" cy="1612900"/>
                    </a:xfrm>
                    <a:prstGeom prst="rect">
                      <a:avLst/>
                    </a:prstGeom>
                  </pic:spPr>
                </pic:pic>
              </a:graphicData>
            </a:graphic>
          </wp:anchor>
        </w:drawing>
      </w:r>
    </w:p>
    <w:p w14:paraId="1C0D9463" w14:textId="77777777" w:rsidR="00036CA9" w:rsidRDefault="00036CA9" w:rsidP="00036CA9"/>
    <w:p w14:paraId="50026B90" w14:textId="77777777" w:rsidR="00036CA9" w:rsidRDefault="00036CA9" w:rsidP="00036CA9"/>
    <w:p w14:paraId="07E545BD" w14:textId="77777777" w:rsidR="00036CA9" w:rsidRDefault="00036CA9" w:rsidP="00036CA9"/>
    <w:p w14:paraId="01B10FA6" w14:textId="77777777" w:rsidR="00036CA9" w:rsidRDefault="00036CA9" w:rsidP="00036CA9"/>
    <w:p w14:paraId="00B1F853" w14:textId="77777777" w:rsidR="00036CA9" w:rsidRDefault="00036CA9" w:rsidP="00036CA9">
      <w:pPr>
        <w:pStyle w:val="Caption"/>
      </w:pPr>
    </w:p>
    <w:p w14:paraId="24BFCA02" w14:textId="6F8874EF" w:rsidR="00036CA9" w:rsidRDefault="00036CA9" w:rsidP="003F188E">
      <w:pPr>
        <w:pStyle w:val="Caption"/>
        <w:rPr>
          <w:b w:val="0"/>
          <w:bCs w:val="0"/>
        </w:rPr>
      </w:pPr>
      <w:bookmarkStart w:id="146" w:name="_Toc171913519"/>
      <w:r w:rsidRPr="00FB38FA">
        <w:rPr>
          <w:b w:val="0"/>
          <w:bCs w:val="0"/>
        </w:rPr>
        <w:t xml:space="preserve">Gambar </w:t>
      </w:r>
      <w:r w:rsidRPr="00FB38FA">
        <w:rPr>
          <w:b w:val="0"/>
          <w:bCs w:val="0"/>
        </w:rPr>
        <w:fldChar w:fldCharType="begin"/>
      </w:r>
      <w:r w:rsidRPr="00FB38FA">
        <w:rPr>
          <w:b w:val="0"/>
          <w:bCs w:val="0"/>
        </w:rPr>
        <w:instrText xml:space="preserve"> SEQ Gambar \* ARABIC </w:instrText>
      </w:r>
      <w:r w:rsidRPr="00FB38FA">
        <w:rPr>
          <w:b w:val="0"/>
          <w:bCs w:val="0"/>
        </w:rPr>
        <w:fldChar w:fldCharType="separate"/>
      </w:r>
      <w:r w:rsidR="008E3206">
        <w:rPr>
          <w:b w:val="0"/>
          <w:bCs w:val="0"/>
          <w:noProof/>
        </w:rPr>
        <w:t>7</w:t>
      </w:r>
      <w:r w:rsidRPr="00FB38FA">
        <w:rPr>
          <w:b w:val="0"/>
          <w:bCs w:val="0"/>
        </w:rPr>
        <w:fldChar w:fldCharType="end"/>
      </w:r>
      <w:r w:rsidRPr="00FB38FA">
        <w:rPr>
          <w:b w:val="0"/>
          <w:bCs w:val="0"/>
        </w:rPr>
        <w:t xml:space="preserve">. Hasil </w:t>
      </w:r>
      <w:proofErr w:type="spellStart"/>
      <w:r w:rsidRPr="00FB38FA">
        <w:rPr>
          <w:b w:val="0"/>
          <w:bCs w:val="0"/>
        </w:rPr>
        <w:t>Akurasi</w:t>
      </w:r>
      <w:proofErr w:type="spellEnd"/>
      <w:r w:rsidRPr="00FB38FA">
        <w:rPr>
          <w:b w:val="0"/>
          <w:bCs w:val="0"/>
        </w:rPr>
        <w:t xml:space="preserve"> Model SVM</w:t>
      </w:r>
      <w:bookmarkEnd w:id="146"/>
    </w:p>
    <w:p w14:paraId="4EBEBA88" w14:textId="06CD274F" w:rsidR="003F188E" w:rsidRPr="003F188E" w:rsidRDefault="003F188E" w:rsidP="003F188E">
      <w:r>
        <w:rPr>
          <w:noProof/>
        </w:rPr>
        <w:drawing>
          <wp:anchor distT="0" distB="0" distL="114300" distR="114300" simplePos="0" relativeHeight="251695104" behindDoc="0" locked="0" layoutInCell="1" allowOverlap="1" wp14:anchorId="57B4DA17" wp14:editId="4393ACE6">
            <wp:simplePos x="0" y="0"/>
            <wp:positionH relativeFrom="margin">
              <wp:align>right</wp:align>
            </wp:positionH>
            <wp:positionV relativeFrom="paragraph">
              <wp:posOffset>292277</wp:posOffset>
            </wp:positionV>
            <wp:extent cx="5040630" cy="1446530"/>
            <wp:effectExtent l="0" t="0" r="7620" b="1270"/>
            <wp:wrapNone/>
            <wp:docPr id="979624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4955" name="Picture 208574955"/>
                    <pic:cNvPicPr/>
                  </pic:nvPicPr>
                  <pic:blipFill>
                    <a:blip r:embed="rId26">
                      <a:extLst>
                        <a:ext uri="{28A0092B-C50C-407E-A947-70E740481C1C}">
                          <a14:useLocalDpi xmlns:a14="http://schemas.microsoft.com/office/drawing/2010/main" val="0"/>
                        </a:ext>
                      </a:extLst>
                    </a:blip>
                    <a:stretch>
                      <a:fillRect/>
                    </a:stretch>
                  </pic:blipFill>
                  <pic:spPr>
                    <a:xfrm>
                      <a:off x="0" y="0"/>
                      <a:ext cx="5040630" cy="1446530"/>
                    </a:xfrm>
                    <a:prstGeom prst="rect">
                      <a:avLst/>
                    </a:prstGeom>
                  </pic:spPr>
                </pic:pic>
              </a:graphicData>
            </a:graphic>
          </wp:anchor>
        </w:drawing>
      </w:r>
    </w:p>
    <w:p w14:paraId="6CB56532" w14:textId="4829CDE8" w:rsidR="00036CA9" w:rsidRDefault="00036CA9" w:rsidP="00036CA9"/>
    <w:p w14:paraId="05F83165" w14:textId="77777777" w:rsidR="00036CA9" w:rsidRDefault="00036CA9" w:rsidP="00036CA9"/>
    <w:p w14:paraId="1D8B977B" w14:textId="77777777" w:rsidR="00036CA9" w:rsidRDefault="00036CA9" w:rsidP="00036CA9"/>
    <w:p w14:paraId="0F3F0E79" w14:textId="77777777" w:rsidR="00036CA9" w:rsidRDefault="00036CA9" w:rsidP="00036CA9"/>
    <w:p w14:paraId="011AE1B2" w14:textId="77777777" w:rsidR="00036CA9" w:rsidRDefault="00036CA9" w:rsidP="00036CA9">
      <w:pPr>
        <w:pStyle w:val="Caption"/>
      </w:pPr>
    </w:p>
    <w:p w14:paraId="7F5123CE" w14:textId="58B8B461" w:rsidR="00036CA9" w:rsidRPr="00FB38FA" w:rsidRDefault="00036CA9" w:rsidP="00036CA9">
      <w:pPr>
        <w:pStyle w:val="Caption"/>
        <w:rPr>
          <w:b w:val="0"/>
          <w:bCs w:val="0"/>
        </w:rPr>
      </w:pPr>
      <w:bookmarkStart w:id="147" w:name="_Toc171913520"/>
      <w:r w:rsidRPr="00FB38FA">
        <w:rPr>
          <w:b w:val="0"/>
          <w:bCs w:val="0"/>
        </w:rPr>
        <w:t xml:space="preserve">Gambar </w:t>
      </w:r>
      <w:r w:rsidRPr="00FB38FA">
        <w:rPr>
          <w:b w:val="0"/>
          <w:bCs w:val="0"/>
        </w:rPr>
        <w:fldChar w:fldCharType="begin"/>
      </w:r>
      <w:r w:rsidRPr="00FB38FA">
        <w:rPr>
          <w:b w:val="0"/>
          <w:bCs w:val="0"/>
        </w:rPr>
        <w:instrText xml:space="preserve"> SEQ Gambar \* ARABIC </w:instrText>
      </w:r>
      <w:r w:rsidRPr="00FB38FA">
        <w:rPr>
          <w:b w:val="0"/>
          <w:bCs w:val="0"/>
        </w:rPr>
        <w:fldChar w:fldCharType="separate"/>
      </w:r>
      <w:r w:rsidR="008E3206">
        <w:rPr>
          <w:b w:val="0"/>
          <w:bCs w:val="0"/>
          <w:noProof/>
        </w:rPr>
        <w:t>8</w:t>
      </w:r>
      <w:r w:rsidRPr="00FB38FA">
        <w:rPr>
          <w:b w:val="0"/>
          <w:bCs w:val="0"/>
        </w:rPr>
        <w:fldChar w:fldCharType="end"/>
      </w:r>
      <w:r w:rsidRPr="00FB38FA">
        <w:rPr>
          <w:b w:val="0"/>
          <w:bCs w:val="0"/>
        </w:rPr>
        <w:t xml:space="preserve">. Hasil </w:t>
      </w:r>
      <w:proofErr w:type="spellStart"/>
      <w:r w:rsidRPr="00FB38FA">
        <w:rPr>
          <w:b w:val="0"/>
          <w:bCs w:val="0"/>
        </w:rPr>
        <w:t>Akurasi</w:t>
      </w:r>
      <w:proofErr w:type="spellEnd"/>
      <w:r w:rsidRPr="00FB38FA">
        <w:rPr>
          <w:b w:val="0"/>
          <w:bCs w:val="0"/>
        </w:rPr>
        <w:t xml:space="preserve"> Model Naive Bayes</w:t>
      </w:r>
      <w:bookmarkEnd w:id="147"/>
    </w:p>
    <w:p w14:paraId="66D7943D" w14:textId="77777777" w:rsidR="00036CA9" w:rsidRDefault="00036CA9" w:rsidP="00036CA9">
      <w:r>
        <w:rPr>
          <w:noProof/>
        </w:rPr>
        <w:drawing>
          <wp:anchor distT="0" distB="0" distL="114300" distR="114300" simplePos="0" relativeHeight="251696128" behindDoc="0" locked="0" layoutInCell="1" allowOverlap="1" wp14:anchorId="6310D7A5" wp14:editId="182DC1AA">
            <wp:simplePos x="0" y="0"/>
            <wp:positionH relativeFrom="margin">
              <wp:align>right</wp:align>
            </wp:positionH>
            <wp:positionV relativeFrom="paragraph">
              <wp:posOffset>284982</wp:posOffset>
            </wp:positionV>
            <wp:extent cx="5040630" cy="1398905"/>
            <wp:effectExtent l="0" t="0" r="7620" b="0"/>
            <wp:wrapNone/>
            <wp:docPr id="7088247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47546" name="Picture 1689147546"/>
                    <pic:cNvPicPr/>
                  </pic:nvPicPr>
                  <pic:blipFill>
                    <a:blip r:embed="rId27">
                      <a:extLst>
                        <a:ext uri="{28A0092B-C50C-407E-A947-70E740481C1C}">
                          <a14:useLocalDpi xmlns:a14="http://schemas.microsoft.com/office/drawing/2010/main" val="0"/>
                        </a:ext>
                      </a:extLst>
                    </a:blip>
                    <a:stretch>
                      <a:fillRect/>
                    </a:stretch>
                  </pic:blipFill>
                  <pic:spPr>
                    <a:xfrm>
                      <a:off x="0" y="0"/>
                      <a:ext cx="5040630" cy="1398905"/>
                    </a:xfrm>
                    <a:prstGeom prst="rect">
                      <a:avLst/>
                    </a:prstGeom>
                  </pic:spPr>
                </pic:pic>
              </a:graphicData>
            </a:graphic>
          </wp:anchor>
        </w:drawing>
      </w:r>
    </w:p>
    <w:p w14:paraId="775EDE05" w14:textId="77777777" w:rsidR="00036CA9" w:rsidRDefault="00036CA9" w:rsidP="00036CA9"/>
    <w:p w14:paraId="0D785B4F" w14:textId="77777777" w:rsidR="00036CA9" w:rsidRDefault="00036CA9" w:rsidP="00036CA9"/>
    <w:p w14:paraId="5D5391FB" w14:textId="77777777" w:rsidR="00036CA9" w:rsidRDefault="00036CA9" w:rsidP="00036CA9"/>
    <w:p w14:paraId="6A14316F" w14:textId="77777777" w:rsidR="00036CA9" w:rsidRDefault="00036CA9" w:rsidP="00036CA9"/>
    <w:p w14:paraId="23B954B4" w14:textId="7D81B541" w:rsidR="00036CA9" w:rsidRPr="00FB38FA" w:rsidRDefault="00036CA9" w:rsidP="00036CA9">
      <w:pPr>
        <w:pStyle w:val="Caption"/>
        <w:rPr>
          <w:b w:val="0"/>
          <w:bCs w:val="0"/>
        </w:rPr>
      </w:pPr>
      <w:bookmarkStart w:id="148" w:name="_Toc171913521"/>
      <w:r w:rsidRPr="00FB38FA">
        <w:rPr>
          <w:b w:val="0"/>
          <w:bCs w:val="0"/>
        </w:rPr>
        <w:t xml:space="preserve">Gambar </w:t>
      </w:r>
      <w:r w:rsidRPr="00FB38FA">
        <w:rPr>
          <w:b w:val="0"/>
          <w:bCs w:val="0"/>
        </w:rPr>
        <w:fldChar w:fldCharType="begin"/>
      </w:r>
      <w:r w:rsidRPr="00FB38FA">
        <w:rPr>
          <w:b w:val="0"/>
          <w:bCs w:val="0"/>
        </w:rPr>
        <w:instrText xml:space="preserve"> SEQ Gambar \* ARABIC </w:instrText>
      </w:r>
      <w:r w:rsidRPr="00FB38FA">
        <w:rPr>
          <w:b w:val="0"/>
          <w:bCs w:val="0"/>
        </w:rPr>
        <w:fldChar w:fldCharType="separate"/>
      </w:r>
      <w:r w:rsidR="008E3206">
        <w:rPr>
          <w:b w:val="0"/>
          <w:bCs w:val="0"/>
          <w:noProof/>
        </w:rPr>
        <w:t>9</w:t>
      </w:r>
      <w:r w:rsidRPr="00FB38FA">
        <w:rPr>
          <w:b w:val="0"/>
          <w:bCs w:val="0"/>
        </w:rPr>
        <w:fldChar w:fldCharType="end"/>
      </w:r>
      <w:r w:rsidRPr="00FB38FA">
        <w:rPr>
          <w:b w:val="0"/>
          <w:bCs w:val="0"/>
        </w:rPr>
        <w:t xml:space="preserve">. Hasil </w:t>
      </w:r>
      <w:proofErr w:type="spellStart"/>
      <w:r w:rsidRPr="00FB38FA">
        <w:rPr>
          <w:b w:val="0"/>
          <w:bCs w:val="0"/>
        </w:rPr>
        <w:t>Akurasi</w:t>
      </w:r>
      <w:proofErr w:type="spellEnd"/>
      <w:r w:rsidRPr="00FB38FA">
        <w:rPr>
          <w:b w:val="0"/>
          <w:bCs w:val="0"/>
        </w:rPr>
        <w:t xml:space="preserve"> C4.5</w:t>
      </w:r>
      <w:bookmarkEnd w:id="148"/>
    </w:p>
    <w:p w14:paraId="2A99A7A7" w14:textId="77777777" w:rsidR="005146A3" w:rsidRDefault="005146A3">
      <w:pPr>
        <w:jc w:val="both"/>
      </w:pPr>
    </w:p>
    <w:p w14:paraId="7B0253B7" w14:textId="1622BB53" w:rsidR="005146A3" w:rsidRDefault="005146A3" w:rsidP="0054247D">
      <w:pPr>
        <w:tabs>
          <w:tab w:val="left" w:pos="56"/>
          <w:tab w:val="center" w:pos="3969"/>
        </w:tabs>
        <w:ind w:left="0"/>
        <w:jc w:val="left"/>
      </w:pPr>
    </w:p>
    <w:p w14:paraId="1A40FFCE" w14:textId="72544B47" w:rsidR="003F188E" w:rsidRDefault="003F188E" w:rsidP="003F188E">
      <w:pPr>
        <w:pStyle w:val="Heading2"/>
        <w:numPr>
          <w:ilvl w:val="0"/>
          <w:numId w:val="13"/>
        </w:numPr>
        <w:ind w:left="426" w:hanging="426"/>
      </w:pPr>
      <w:bookmarkStart w:id="149" w:name="_Toc171913203"/>
      <w:proofErr w:type="spellStart"/>
      <w:r>
        <w:lastRenderedPageBreak/>
        <w:t>Implementasi</w:t>
      </w:r>
      <w:proofErr w:type="spellEnd"/>
      <w:r>
        <w:t xml:space="preserve"> Interface</w:t>
      </w:r>
      <w:bookmarkEnd w:id="149"/>
    </w:p>
    <w:p w14:paraId="6A131C2C" w14:textId="413167CF" w:rsidR="003F188E" w:rsidRPr="00BA15BD" w:rsidRDefault="00670EE3" w:rsidP="002B54E3">
      <w:pPr>
        <w:pStyle w:val="Heading3"/>
        <w:numPr>
          <w:ilvl w:val="0"/>
          <w:numId w:val="19"/>
        </w:numPr>
        <w:ind w:left="709" w:hanging="709"/>
      </w:pPr>
      <w:bookmarkStart w:id="150" w:name="_Toc171913204"/>
      <w:r w:rsidRPr="00BA15BD">
        <w:t>Home Page</w:t>
      </w:r>
      <w:bookmarkEnd w:id="150"/>
    </w:p>
    <w:p w14:paraId="5E1E4DFF" w14:textId="0EAE352D" w:rsidR="00670EE3" w:rsidRDefault="00670EE3" w:rsidP="00670EE3">
      <w:pPr>
        <w:pStyle w:val="whitespace-pre-wrap"/>
        <w:spacing w:line="480" w:lineRule="auto"/>
        <w:ind w:firstLine="720"/>
        <w:jc w:val="both"/>
        <w:rPr>
          <w:lang w:val="en-ID" w:eastAsia="en-ID"/>
        </w:rPr>
      </w:pPr>
      <w:r>
        <w:rPr>
          <w:noProof/>
        </w:rPr>
        <w:drawing>
          <wp:anchor distT="0" distB="0" distL="114300" distR="114300" simplePos="0" relativeHeight="251698176" behindDoc="0" locked="0" layoutInCell="1" allowOverlap="0" wp14:anchorId="18B7CC1E" wp14:editId="4C3AB0CD">
            <wp:simplePos x="0" y="0"/>
            <wp:positionH relativeFrom="margin">
              <wp:align>center</wp:align>
            </wp:positionH>
            <wp:positionV relativeFrom="paragraph">
              <wp:posOffset>1257832</wp:posOffset>
            </wp:positionV>
            <wp:extent cx="1847850" cy="3581400"/>
            <wp:effectExtent l="0" t="0" r="0" b="0"/>
            <wp:wrapNone/>
            <wp:docPr id="11999416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47850" cy="35814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Interface di Bawah </w:t>
      </w:r>
      <w:proofErr w:type="spellStart"/>
      <w:r>
        <w:t>adalah</w:t>
      </w:r>
      <w:proofErr w:type="spellEnd"/>
      <w:r>
        <w:t xml:space="preserve"> </w:t>
      </w:r>
      <w:proofErr w:type="spellStart"/>
      <w:r>
        <w:t>tampilan</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Pengklarifikasian</w:t>
      </w:r>
      <w:proofErr w:type="spellEnd"/>
      <w:r>
        <w:t xml:space="preserve"> Bunga Iris </w:t>
      </w:r>
      <w:proofErr w:type="spellStart"/>
      <w:r>
        <w:t>berbasis</w:t>
      </w:r>
      <w:proofErr w:type="spellEnd"/>
      <w:r>
        <w:t xml:space="preserve"> Android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K-Nearest Neighbors </w:t>
      </w:r>
      <w:proofErr w:type="spellStart"/>
      <w:r>
        <w:t>Berikut</w:t>
      </w:r>
      <w:proofErr w:type="spellEnd"/>
      <w:r>
        <w:t xml:space="preserve"> </w:t>
      </w:r>
      <w:proofErr w:type="spellStart"/>
      <w:r>
        <w:t>adalah</w:t>
      </w:r>
      <w:proofErr w:type="spellEnd"/>
      <w:r>
        <w:t xml:space="preserve"> </w:t>
      </w:r>
      <w:proofErr w:type="spellStart"/>
      <w:r>
        <w:t>penjelasan</w:t>
      </w:r>
      <w:proofErr w:type="spellEnd"/>
      <w:r>
        <w:t xml:space="preserve"> </w:t>
      </w:r>
      <w:proofErr w:type="spellStart"/>
      <w:r>
        <w:t>dari</w:t>
      </w:r>
      <w:proofErr w:type="spellEnd"/>
      <w:r>
        <w:t xml:space="preserve"> masing-masing </w:t>
      </w:r>
      <w:proofErr w:type="spellStart"/>
      <w:r>
        <w:t>tampilan</w:t>
      </w:r>
      <w:proofErr w:type="spellEnd"/>
      <w:r>
        <w:t xml:space="preserve"> </w:t>
      </w:r>
    </w:p>
    <w:p w14:paraId="4BA32B31" w14:textId="0D68F5E6" w:rsidR="00670EE3" w:rsidRDefault="00670EE3" w:rsidP="00670EE3">
      <w:pPr>
        <w:pStyle w:val="whitespace-pre-wrap"/>
        <w:spacing w:line="480" w:lineRule="auto"/>
        <w:jc w:val="both"/>
      </w:pPr>
      <w:r>
        <w:t xml:space="preserve"> </w:t>
      </w:r>
    </w:p>
    <w:p w14:paraId="4DBCE4CC" w14:textId="77777777" w:rsidR="00670EE3" w:rsidRDefault="00670EE3" w:rsidP="00670EE3">
      <w:r>
        <w:t xml:space="preserve"> </w:t>
      </w:r>
    </w:p>
    <w:p w14:paraId="62A23276" w14:textId="77777777" w:rsidR="00670EE3" w:rsidRDefault="00670EE3" w:rsidP="00670EE3">
      <w:pPr>
        <w:jc w:val="both"/>
      </w:pPr>
      <w:r>
        <w:t xml:space="preserve"> </w:t>
      </w:r>
    </w:p>
    <w:p w14:paraId="0376B63B" w14:textId="77777777" w:rsidR="00670EE3" w:rsidRDefault="00670EE3" w:rsidP="00670EE3">
      <w:pPr>
        <w:jc w:val="both"/>
      </w:pPr>
      <w:r>
        <w:t xml:space="preserve"> </w:t>
      </w:r>
    </w:p>
    <w:p w14:paraId="7C39B558" w14:textId="77777777" w:rsidR="00670EE3" w:rsidRDefault="00670EE3" w:rsidP="00670EE3">
      <w:pPr>
        <w:jc w:val="both"/>
      </w:pPr>
      <w:r>
        <w:t xml:space="preserve"> </w:t>
      </w:r>
    </w:p>
    <w:p w14:paraId="4CEEEED9" w14:textId="77777777" w:rsidR="00670EE3" w:rsidRDefault="00670EE3" w:rsidP="00670EE3">
      <w:pPr>
        <w:pStyle w:val="Caption"/>
      </w:pPr>
      <w:r>
        <w:t xml:space="preserve"> </w:t>
      </w:r>
    </w:p>
    <w:p w14:paraId="054DDAAB" w14:textId="77777777" w:rsidR="00670EE3" w:rsidRDefault="00670EE3" w:rsidP="00670EE3">
      <w:pPr>
        <w:pStyle w:val="Caption"/>
      </w:pPr>
      <w:r>
        <w:t xml:space="preserve"> </w:t>
      </w:r>
    </w:p>
    <w:p w14:paraId="16CA91D0" w14:textId="77777777" w:rsidR="00670EE3" w:rsidRDefault="00670EE3" w:rsidP="00670EE3">
      <w:pPr>
        <w:pStyle w:val="Caption"/>
      </w:pPr>
      <w:r>
        <w:t xml:space="preserve"> </w:t>
      </w:r>
    </w:p>
    <w:p w14:paraId="74489B2C" w14:textId="77777777" w:rsidR="00670EE3" w:rsidRDefault="00670EE3" w:rsidP="00670EE3">
      <w:pPr>
        <w:pStyle w:val="Caption"/>
      </w:pPr>
      <w:r>
        <w:t xml:space="preserve"> </w:t>
      </w:r>
    </w:p>
    <w:p w14:paraId="2075D32F" w14:textId="77777777" w:rsidR="00670EE3" w:rsidRDefault="00670EE3" w:rsidP="00670EE3">
      <w:pPr>
        <w:pStyle w:val="Caption"/>
      </w:pPr>
      <w:r>
        <w:t xml:space="preserve"> </w:t>
      </w:r>
    </w:p>
    <w:p w14:paraId="633370A3" w14:textId="77777777" w:rsidR="00670EE3" w:rsidRDefault="00670EE3" w:rsidP="00670EE3">
      <w:pPr>
        <w:pStyle w:val="Caption"/>
      </w:pPr>
      <w:r>
        <w:t xml:space="preserve"> </w:t>
      </w:r>
    </w:p>
    <w:p w14:paraId="477510C1" w14:textId="77777777" w:rsidR="00670EE3" w:rsidRDefault="00670EE3" w:rsidP="00670EE3">
      <w:pPr>
        <w:pStyle w:val="Caption"/>
      </w:pPr>
      <w:r>
        <w:t xml:space="preserve"> </w:t>
      </w:r>
    </w:p>
    <w:p w14:paraId="71109965" w14:textId="77777777" w:rsidR="00670EE3" w:rsidRDefault="00670EE3" w:rsidP="00670EE3">
      <w:pPr>
        <w:pStyle w:val="Caption"/>
      </w:pPr>
      <w:r>
        <w:t xml:space="preserve"> </w:t>
      </w:r>
    </w:p>
    <w:p w14:paraId="24D9BD5E" w14:textId="77777777" w:rsidR="00670EE3" w:rsidRDefault="00670EE3" w:rsidP="00670EE3">
      <w:pPr>
        <w:pStyle w:val="Caption"/>
      </w:pPr>
      <w:r>
        <w:t xml:space="preserve"> </w:t>
      </w:r>
    </w:p>
    <w:p w14:paraId="5042746C" w14:textId="77777777" w:rsidR="00670EE3" w:rsidRDefault="00670EE3" w:rsidP="00670EE3">
      <w:pPr>
        <w:pStyle w:val="Caption"/>
      </w:pPr>
      <w:r>
        <w:t xml:space="preserve"> </w:t>
      </w:r>
    </w:p>
    <w:p w14:paraId="207932B2" w14:textId="77777777" w:rsidR="00670EE3" w:rsidRDefault="00670EE3" w:rsidP="00670EE3">
      <w:pPr>
        <w:pStyle w:val="Caption"/>
      </w:pPr>
      <w:r>
        <w:t xml:space="preserve"> </w:t>
      </w:r>
    </w:p>
    <w:p w14:paraId="25C6742E" w14:textId="58248B7F" w:rsidR="00670EE3" w:rsidRPr="008E3206" w:rsidRDefault="00670EE3" w:rsidP="008E3206">
      <w:pPr>
        <w:pStyle w:val="Caption"/>
        <w:spacing w:line="480" w:lineRule="auto"/>
        <w:rPr>
          <w:b w:val="0"/>
          <w:bCs w:val="0"/>
        </w:rPr>
      </w:pPr>
      <w:r w:rsidRPr="00670EE3">
        <w:t xml:space="preserve"> </w:t>
      </w:r>
      <w:bookmarkStart w:id="151" w:name="_Toc170814670"/>
      <w:bookmarkStart w:id="152" w:name="_Toc171185765"/>
      <w:bookmarkStart w:id="153" w:name="_Toc171353243"/>
      <w:bookmarkStart w:id="154" w:name="_Toc171913522"/>
      <w:bookmarkEnd w:id="151"/>
      <w:bookmarkEnd w:id="152"/>
      <w:bookmarkEnd w:id="153"/>
      <w:r w:rsidR="008E3206" w:rsidRPr="008E3206">
        <w:rPr>
          <w:b w:val="0"/>
          <w:bCs w:val="0"/>
        </w:rPr>
        <w:t xml:space="preserve">Gambar </w:t>
      </w:r>
      <w:r w:rsidR="008E3206" w:rsidRPr="008E3206">
        <w:rPr>
          <w:b w:val="0"/>
          <w:bCs w:val="0"/>
        </w:rPr>
        <w:fldChar w:fldCharType="begin"/>
      </w:r>
      <w:r w:rsidR="008E3206" w:rsidRPr="008E3206">
        <w:rPr>
          <w:b w:val="0"/>
          <w:bCs w:val="0"/>
        </w:rPr>
        <w:instrText xml:space="preserve"> SEQ Gambar \* ARABIC </w:instrText>
      </w:r>
      <w:r w:rsidR="008E3206" w:rsidRPr="008E3206">
        <w:rPr>
          <w:b w:val="0"/>
          <w:bCs w:val="0"/>
        </w:rPr>
        <w:fldChar w:fldCharType="separate"/>
      </w:r>
      <w:r w:rsidR="008E3206">
        <w:rPr>
          <w:b w:val="0"/>
          <w:bCs w:val="0"/>
          <w:noProof/>
        </w:rPr>
        <w:t>10</w:t>
      </w:r>
      <w:r w:rsidR="008E3206" w:rsidRPr="008E3206">
        <w:rPr>
          <w:b w:val="0"/>
          <w:bCs w:val="0"/>
        </w:rPr>
        <w:fldChar w:fldCharType="end"/>
      </w:r>
      <w:r w:rsidR="008E3206" w:rsidRPr="008E3206">
        <w:rPr>
          <w:b w:val="0"/>
          <w:bCs w:val="0"/>
        </w:rPr>
        <w:t>. Home Page</w:t>
      </w:r>
      <w:bookmarkEnd w:id="154"/>
    </w:p>
    <w:p w14:paraId="16843D95" w14:textId="258F8E3F" w:rsidR="00670EE3" w:rsidRDefault="00670EE3" w:rsidP="008E3206">
      <w:pPr>
        <w:ind w:left="0" w:hanging="284"/>
        <w:jc w:val="both"/>
      </w:pPr>
      <w:r>
        <w:t xml:space="preserve"> </w:t>
      </w:r>
      <w:r>
        <w:tab/>
      </w:r>
      <w:r>
        <w:tab/>
        <w:t xml:space="preserve">Logo Universitas Muhammadiyah Sorong </w:t>
      </w:r>
      <w:proofErr w:type="spellStart"/>
      <w:r>
        <w:t>Terletak</w:t>
      </w:r>
      <w:proofErr w:type="spellEnd"/>
      <w:r>
        <w:t xml:space="preserve"> di </w:t>
      </w:r>
      <w:proofErr w:type="spellStart"/>
      <w:r>
        <w:t>bagian</w:t>
      </w:r>
      <w:proofErr w:type="spellEnd"/>
      <w:r>
        <w:t xml:space="preserve"> </w:t>
      </w:r>
      <w:proofErr w:type="spellStart"/>
      <w:r>
        <w:t>atas</w:t>
      </w:r>
      <w:proofErr w:type="spellEnd"/>
      <w:r>
        <w:t xml:space="preserve">, </w:t>
      </w:r>
      <w:proofErr w:type="spellStart"/>
      <w:r>
        <w:t>menunjukkan</w:t>
      </w:r>
      <w:proofErr w:type="spellEnd"/>
      <w:r>
        <w:t xml:space="preserve"> </w:t>
      </w:r>
      <w:proofErr w:type="spellStart"/>
      <w:r>
        <w:t>institusi</w:t>
      </w:r>
      <w:proofErr w:type="spellEnd"/>
      <w:r>
        <w:t xml:space="preserve"> yang </w:t>
      </w:r>
      <w:proofErr w:type="spellStart"/>
      <w:r>
        <w:t>mengembangkan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Deskripsi</w:t>
      </w:r>
      <w:proofErr w:type="spellEnd"/>
      <w:r>
        <w:t xml:space="preserve"> </w:t>
      </w:r>
      <w:proofErr w:type="spellStart"/>
      <w:r>
        <w:t>Aplikasi</w:t>
      </w:r>
      <w:proofErr w:type="spellEnd"/>
      <w:r>
        <w:t xml:space="preserve"> Teks di </w:t>
      </w:r>
      <w:proofErr w:type="spellStart"/>
      <w:r>
        <w:t>bawah</w:t>
      </w:r>
      <w:proofErr w:type="spellEnd"/>
      <w:r>
        <w:t xml:space="preserve"> logo yang </w:t>
      </w:r>
      <w:proofErr w:type="spellStart"/>
      <w:r>
        <w:t>menjelaskan</w:t>
      </w:r>
      <w:proofErr w:type="spellEnd"/>
      <w:r>
        <w:t xml:space="preserve"> </w:t>
      </w:r>
      <w:proofErr w:type="spellStart"/>
      <w:r>
        <w:t>bahwa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Klarifikasi</w:t>
      </w:r>
      <w:proofErr w:type="spellEnd"/>
      <w:r>
        <w:t xml:space="preserve"> Bunga Iris </w:t>
      </w:r>
      <w:proofErr w:type="spellStart"/>
      <w:r>
        <w:t>berbasis</w:t>
      </w:r>
      <w:proofErr w:type="spellEnd"/>
      <w:r>
        <w:t xml:space="preserve"> Android </w:t>
      </w:r>
      <w:proofErr w:type="spellStart"/>
      <w:r>
        <w:t>dengan</w:t>
      </w:r>
      <w:proofErr w:type="spellEnd"/>
      <w:r>
        <w:t xml:space="preserve"> </w:t>
      </w:r>
      <w:proofErr w:type="spellStart"/>
      <w:r>
        <w:t>menggunakan</w:t>
      </w:r>
      <w:proofErr w:type="spellEnd"/>
      <w:r>
        <w:t xml:space="preserve"> </w:t>
      </w:r>
      <w:proofErr w:type="spellStart"/>
      <w:r>
        <w:t>metode</w:t>
      </w:r>
      <w:proofErr w:type="spellEnd"/>
      <w:r>
        <w:t xml:space="preserve"> KNN. </w:t>
      </w:r>
      <w:proofErr w:type="spellStart"/>
      <w:r>
        <w:t>Dibagian</w:t>
      </w:r>
      <w:proofErr w:type="spellEnd"/>
      <w:r>
        <w:t xml:space="preserve"> </w:t>
      </w:r>
      <w:proofErr w:type="spellStart"/>
      <w:r>
        <w:t>bawah</w:t>
      </w:r>
      <w:proofErr w:type="spellEnd"/>
      <w:r>
        <w:t xml:space="preserve"> </w:t>
      </w:r>
      <w:proofErr w:type="spellStart"/>
      <w:r>
        <w:t>layar</w:t>
      </w:r>
      <w:proofErr w:type="spellEnd"/>
      <w:r>
        <w:t xml:space="preserve"> </w:t>
      </w:r>
      <w:proofErr w:type="spellStart"/>
      <w:r>
        <w:t>Terdapat</w:t>
      </w:r>
      <w:proofErr w:type="spellEnd"/>
      <w:r>
        <w:t xml:space="preserve"> </w:t>
      </w:r>
      <w:proofErr w:type="spellStart"/>
      <w:r>
        <w:t>tiga</w:t>
      </w:r>
      <w:proofErr w:type="spellEnd"/>
      <w:r>
        <w:t xml:space="preserve"> ikon </w:t>
      </w:r>
      <w:proofErr w:type="spellStart"/>
      <w:r>
        <w:t>navigasi</w:t>
      </w:r>
      <w:proofErr w:type="spellEnd"/>
      <w:r>
        <w:t xml:space="preserve">, Ikon Rumah </w:t>
      </w:r>
      <w:proofErr w:type="spellStart"/>
      <w:r>
        <w:t>Mengarahkan</w:t>
      </w:r>
      <w:proofErr w:type="spellEnd"/>
      <w:r>
        <w:t xml:space="preserve"> </w:t>
      </w:r>
      <w:proofErr w:type="spellStart"/>
      <w:r>
        <w:t>pengguna</w:t>
      </w:r>
      <w:proofErr w:type="spellEnd"/>
      <w:r>
        <w:t xml:space="preserve"> </w:t>
      </w:r>
      <w:proofErr w:type="spellStart"/>
      <w:r>
        <w:t>ke</w:t>
      </w:r>
      <w:proofErr w:type="spellEnd"/>
      <w:r>
        <w:t xml:space="preserve"> </w:t>
      </w:r>
      <w:proofErr w:type="spellStart"/>
      <w:r>
        <w:t>halaman</w:t>
      </w:r>
      <w:proofErr w:type="spellEnd"/>
      <w:r>
        <w:t xml:space="preserve"> </w:t>
      </w:r>
      <w:proofErr w:type="spellStart"/>
      <w:r>
        <w:t>utama</w:t>
      </w:r>
      <w:proofErr w:type="spellEnd"/>
      <w:r>
        <w:t xml:space="preserve">. Ikon </w:t>
      </w:r>
      <w:proofErr w:type="spellStart"/>
      <w:r>
        <w:t>Pencarian</w:t>
      </w:r>
      <w:proofErr w:type="spellEnd"/>
      <w:r>
        <w:t xml:space="preserve"> </w:t>
      </w:r>
      <w:proofErr w:type="spellStart"/>
      <w:r>
        <w:t>Mengarahkan</w:t>
      </w:r>
      <w:proofErr w:type="spellEnd"/>
      <w:r>
        <w:t xml:space="preserve"> </w:t>
      </w:r>
      <w:proofErr w:type="spellStart"/>
      <w:r>
        <w:t>pengguna</w:t>
      </w:r>
      <w:proofErr w:type="spellEnd"/>
      <w:r>
        <w:t xml:space="preserve"> </w:t>
      </w:r>
      <w:proofErr w:type="spellStart"/>
      <w:r>
        <w:t>ke</w:t>
      </w:r>
      <w:proofErr w:type="spellEnd"/>
      <w:r>
        <w:t xml:space="preserve"> </w:t>
      </w:r>
      <w:proofErr w:type="spellStart"/>
      <w:r>
        <w:t>halaman</w:t>
      </w:r>
      <w:proofErr w:type="spellEnd"/>
      <w:r>
        <w:t xml:space="preserve"> </w:t>
      </w:r>
      <w:proofErr w:type="spellStart"/>
      <w:r>
        <w:t>pencarian</w:t>
      </w:r>
      <w:proofErr w:type="spellEnd"/>
      <w:r>
        <w:t xml:space="preserve">, dan Ikon </w:t>
      </w:r>
      <w:proofErr w:type="spellStart"/>
      <w:r>
        <w:t>Informasi</w:t>
      </w:r>
      <w:proofErr w:type="spellEnd"/>
      <w:r>
        <w:t xml:space="preserve"> </w:t>
      </w:r>
      <w:proofErr w:type="spellStart"/>
      <w:r>
        <w:t>Mengarahkan</w:t>
      </w:r>
      <w:proofErr w:type="spellEnd"/>
      <w:r>
        <w:t xml:space="preserve"> </w:t>
      </w:r>
      <w:proofErr w:type="spellStart"/>
      <w:r>
        <w:t>pengguna</w:t>
      </w:r>
      <w:proofErr w:type="spellEnd"/>
      <w:r>
        <w:t xml:space="preserve"> </w:t>
      </w:r>
      <w:proofErr w:type="spellStart"/>
      <w:r>
        <w:t>ke</w:t>
      </w:r>
      <w:proofErr w:type="spellEnd"/>
      <w:r>
        <w:t xml:space="preserve"> </w:t>
      </w:r>
      <w:proofErr w:type="spellStart"/>
      <w:r>
        <w:t>halaman</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aplikasi</w:t>
      </w:r>
      <w:proofErr w:type="spellEnd"/>
      <w:r>
        <w:t>.</w:t>
      </w:r>
    </w:p>
    <w:p w14:paraId="1BE19405" w14:textId="13D909B1" w:rsidR="00670EE3" w:rsidRPr="00BA15BD" w:rsidRDefault="00670EE3" w:rsidP="002B54E3">
      <w:pPr>
        <w:pStyle w:val="Heading3"/>
        <w:numPr>
          <w:ilvl w:val="0"/>
          <w:numId w:val="19"/>
        </w:numPr>
        <w:ind w:left="709" w:hanging="709"/>
      </w:pPr>
      <w:bookmarkStart w:id="155" w:name="_Toc171913205"/>
      <w:r w:rsidRPr="00BA15BD">
        <w:lastRenderedPageBreak/>
        <w:t>Iris Classification</w:t>
      </w:r>
      <w:bookmarkEnd w:id="155"/>
    </w:p>
    <w:p w14:paraId="54D613FA" w14:textId="77777777" w:rsidR="00670EE3" w:rsidRPr="00670EE3" w:rsidRDefault="00670EE3" w:rsidP="00670EE3"/>
    <w:p w14:paraId="37F84228" w14:textId="7C834DF1" w:rsidR="00670EE3" w:rsidRDefault="00670EE3" w:rsidP="00670EE3">
      <w:r>
        <w:rPr>
          <w:noProof/>
        </w:rPr>
        <w:drawing>
          <wp:inline distT="0" distB="0" distL="0" distR="0" wp14:anchorId="0C79132E" wp14:editId="7E00B742">
            <wp:extent cx="1888490" cy="3586480"/>
            <wp:effectExtent l="0" t="0" r="0" b="0"/>
            <wp:docPr id="9635134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88490" cy="3586480"/>
                    </a:xfrm>
                    <a:prstGeom prst="rect">
                      <a:avLst/>
                    </a:prstGeom>
                    <a:noFill/>
                    <a:ln>
                      <a:noFill/>
                    </a:ln>
                  </pic:spPr>
                </pic:pic>
              </a:graphicData>
            </a:graphic>
          </wp:inline>
        </w:drawing>
      </w:r>
      <w:r>
        <w:t xml:space="preserve"> </w:t>
      </w:r>
    </w:p>
    <w:p w14:paraId="36614FE8" w14:textId="65E09912" w:rsidR="00670EE3" w:rsidRPr="008E3206" w:rsidRDefault="008E3206" w:rsidP="008E3206">
      <w:pPr>
        <w:pStyle w:val="Caption"/>
        <w:rPr>
          <w:b w:val="0"/>
          <w:bCs w:val="0"/>
        </w:rPr>
      </w:pPr>
      <w:bookmarkStart w:id="156" w:name="_Toc170814671"/>
      <w:bookmarkStart w:id="157" w:name="_Toc171185766"/>
      <w:bookmarkStart w:id="158" w:name="_Toc171353244"/>
      <w:bookmarkStart w:id="159" w:name="_Toc171913523"/>
      <w:bookmarkEnd w:id="156"/>
      <w:bookmarkEnd w:id="157"/>
      <w:bookmarkEnd w:id="158"/>
      <w:r w:rsidRPr="008E3206">
        <w:rPr>
          <w:b w:val="0"/>
          <w:bCs w:val="0"/>
        </w:rPr>
        <w:t xml:space="preserve">Gambar </w:t>
      </w:r>
      <w:r w:rsidRPr="008E3206">
        <w:rPr>
          <w:b w:val="0"/>
          <w:bCs w:val="0"/>
        </w:rPr>
        <w:fldChar w:fldCharType="begin"/>
      </w:r>
      <w:r w:rsidRPr="008E3206">
        <w:rPr>
          <w:b w:val="0"/>
          <w:bCs w:val="0"/>
        </w:rPr>
        <w:instrText xml:space="preserve"> SEQ Gambar \* ARABIC </w:instrText>
      </w:r>
      <w:r w:rsidRPr="008E3206">
        <w:rPr>
          <w:b w:val="0"/>
          <w:bCs w:val="0"/>
        </w:rPr>
        <w:fldChar w:fldCharType="separate"/>
      </w:r>
      <w:r>
        <w:rPr>
          <w:b w:val="0"/>
          <w:bCs w:val="0"/>
          <w:noProof/>
        </w:rPr>
        <w:t>11</w:t>
      </w:r>
      <w:r w:rsidRPr="008E3206">
        <w:rPr>
          <w:b w:val="0"/>
          <w:bCs w:val="0"/>
        </w:rPr>
        <w:fldChar w:fldCharType="end"/>
      </w:r>
      <w:r w:rsidRPr="008E3206">
        <w:rPr>
          <w:b w:val="0"/>
          <w:bCs w:val="0"/>
        </w:rPr>
        <w:t>. Iris Classification</w:t>
      </w:r>
      <w:bookmarkEnd w:id="159"/>
    </w:p>
    <w:p w14:paraId="4E435577" w14:textId="77777777" w:rsidR="00670EE3" w:rsidRDefault="00670EE3" w:rsidP="00670EE3">
      <w:pPr>
        <w:pStyle w:val="whitespace-pre-wrap"/>
        <w:spacing w:line="480" w:lineRule="auto"/>
        <w:jc w:val="both"/>
      </w:pPr>
      <w:r>
        <w:t xml:space="preserve">Pada </w:t>
      </w:r>
      <w:proofErr w:type="spellStart"/>
      <w:r>
        <w:t>bagian</w:t>
      </w:r>
      <w:proofErr w:type="spellEnd"/>
      <w:r>
        <w:t xml:space="preserve"> </w:t>
      </w:r>
      <w:proofErr w:type="spellStart"/>
      <w:r>
        <w:t>kotak</w:t>
      </w:r>
      <w:proofErr w:type="spellEnd"/>
      <w:r>
        <w:t xml:space="preserve"> </w:t>
      </w:r>
      <w:proofErr w:type="spellStart"/>
      <w:r>
        <w:t>atas</w:t>
      </w:r>
      <w:proofErr w:type="spellEnd"/>
      <w:r>
        <w:t xml:space="preserve"> </w:t>
      </w:r>
      <w:proofErr w:type="spellStart"/>
      <w:r>
        <w:t>terdapat</w:t>
      </w:r>
      <w:proofErr w:type="spellEnd"/>
      <w:r>
        <w:t xml:space="preserve"> </w:t>
      </w:r>
      <w:proofErr w:type="spellStart"/>
      <w:r>
        <w:t>keterangan</w:t>
      </w:r>
      <w:proofErr w:type="spellEnd"/>
      <w:r>
        <w:t xml:space="preserve"> </w:t>
      </w:r>
      <w:proofErr w:type="spellStart"/>
      <w:r>
        <w:t>Sepallength</w:t>
      </w:r>
      <w:proofErr w:type="spellEnd"/>
      <w:r>
        <w:t xml:space="preserve"> </w:t>
      </w:r>
      <w:proofErr w:type="spellStart"/>
      <w:r>
        <w:t>yaitu</w:t>
      </w:r>
      <w:proofErr w:type="spellEnd"/>
      <w:r>
        <w:t xml:space="preserve"> Panjang </w:t>
      </w:r>
      <w:proofErr w:type="spellStart"/>
      <w:r>
        <w:t>kelopak</w:t>
      </w:r>
      <w:proofErr w:type="spellEnd"/>
      <w:r>
        <w:t xml:space="preserve">, </w:t>
      </w:r>
      <w:proofErr w:type="spellStart"/>
      <w:r>
        <w:t>Sepalwidth</w:t>
      </w:r>
      <w:proofErr w:type="spellEnd"/>
      <w:r>
        <w:t xml:space="preserve"> </w:t>
      </w:r>
      <w:proofErr w:type="spellStart"/>
      <w:r>
        <w:t>yaitu</w:t>
      </w:r>
      <w:proofErr w:type="spellEnd"/>
      <w:r>
        <w:t xml:space="preserve"> </w:t>
      </w:r>
      <w:proofErr w:type="spellStart"/>
      <w:r>
        <w:t>lebar</w:t>
      </w:r>
      <w:proofErr w:type="spellEnd"/>
      <w:r>
        <w:t xml:space="preserve"> </w:t>
      </w:r>
      <w:proofErr w:type="spellStart"/>
      <w:r>
        <w:t>kelopak</w:t>
      </w:r>
      <w:proofErr w:type="spellEnd"/>
      <w:r>
        <w:t xml:space="preserve">, </w:t>
      </w:r>
      <w:proofErr w:type="spellStart"/>
      <w:r>
        <w:t>Petallength</w:t>
      </w:r>
      <w:proofErr w:type="spellEnd"/>
      <w:r>
        <w:t xml:space="preserve"> </w:t>
      </w:r>
      <w:proofErr w:type="spellStart"/>
      <w:r>
        <w:t>yaitu</w:t>
      </w:r>
      <w:proofErr w:type="spellEnd"/>
      <w:r>
        <w:t xml:space="preserve"> Panjang </w:t>
      </w:r>
      <w:proofErr w:type="spellStart"/>
      <w:r>
        <w:t>mahkota</w:t>
      </w:r>
      <w:proofErr w:type="spellEnd"/>
      <w:r>
        <w:t xml:space="preserve">, </w:t>
      </w:r>
      <w:proofErr w:type="spellStart"/>
      <w:r>
        <w:t>Petalwidth</w:t>
      </w:r>
      <w:proofErr w:type="spellEnd"/>
      <w:r>
        <w:t xml:space="preserve"> </w:t>
      </w:r>
      <w:proofErr w:type="spellStart"/>
      <w:r>
        <w:t>yaitu</w:t>
      </w:r>
      <w:proofErr w:type="spellEnd"/>
      <w:r>
        <w:t xml:space="preserve"> </w:t>
      </w:r>
      <w:proofErr w:type="spellStart"/>
      <w:r>
        <w:t>lebar</w:t>
      </w:r>
      <w:proofErr w:type="spellEnd"/>
      <w:r>
        <w:t xml:space="preserve"> </w:t>
      </w:r>
      <w:proofErr w:type="spellStart"/>
      <w:r>
        <w:t>mahkota</w:t>
      </w:r>
      <w:proofErr w:type="spellEnd"/>
      <w:r>
        <w:t xml:space="preserve">, dan </w:t>
      </w:r>
      <w:proofErr w:type="spellStart"/>
      <w:r>
        <w:t>banyaknya</w:t>
      </w:r>
      <w:proofErr w:type="spellEnd"/>
      <w:r>
        <w:t xml:space="preserve"> K </w:t>
      </w:r>
      <w:proofErr w:type="spellStart"/>
      <w:r>
        <w:t>adalah</w:t>
      </w:r>
      <w:proofErr w:type="spellEnd"/>
      <w:r>
        <w:t xml:space="preserve"> data </w:t>
      </w:r>
      <w:proofErr w:type="spellStart"/>
      <w:r>
        <w:t>pelatihan</w:t>
      </w:r>
      <w:proofErr w:type="spellEnd"/>
      <w:r>
        <w:t xml:space="preserve">, dan parameter </w:t>
      </w:r>
      <w:proofErr w:type="spellStart"/>
      <w:r>
        <w:t>seperti</w:t>
      </w:r>
      <w:proofErr w:type="spellEnd"/>
      <w:r>
        <w:t xml:space="preserve"> </w:t>
      </w:r>
      <w:proofErr w:type="spellStart"/>
      <w:r>
        <w:t>jumlah</w:t>
      </w:r>
      <w:proofErr w:type="spellEnd"/>
      <w:r>
        <w:t xml:space="preserve"> </w:t>
      </w:r>
      <w:proofErr w:type="spellStart"/>
      <w:r>
        <w:t>tetangga</w:t>
      </w:r>
      <w:proofErr w:type="spellEnd"/>
      <w:r>
        <w:t xml:space="preserve">. Kolom </w:t>
      </w:r>
      <w:proofErr w:type="spellStart"/>
      <w:r>
        <w:t>ini</w:t>
      </w:r>
      <w:proofErr w:type="spellEnd"/>
      <w:r>
        <w:t xml:space="preserve"> </w:t>
      </w:r>
      <w:proofErr w:type="spellStart"/>
      <w:r>
        <w:t>harus</w:t>
      </w:r>
      <w:proofErr w:type="spellEnd"/>
      <w:r>
        <w:t xml:space="preserve"> </w:t>
      </w:r>
      <w:proofErr w:type="spellStart"/>
      <w:r>
        <w:t>diisi</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sebelum</w:t>
      </w:r>
      <w:proofErr w:type="spellEnd"/>
      <w:r>
        <w:t xml:space="preserve"> </w:t>
      </w:r>
      <w:proofErr w:type="spellStart"/>
      <w:r>
        <w:t>menekan</w:t>
      </w:r>
      <w:proofErr w:type="spellEnd"/>
      <w:r>
        <w:t xml:space="preserve"> menu </w:t>
      </w:r>
      <w:r>
        <w:rPr>
          <w:i/>
          <w:iCs/>
        </w:rPr>
        <w:t xml:space="preserve">proses </w:t>
      </w:r>
      <w:r>
        <w:t xml:space="preserve">agar data di </w:t>
      </w:r>
      <w:proofErr w:type="spellStart"/>
      <w:r>
        <w:t>kolom</w:t>
      </w:r>
      <w:proofErr w:type="spellEnd"/>
      <w:r>
        <w:t xml:space="preserve"> Hasil, Jarak data, </w:t>
      </w:r>
      <w:proofErr w:type="spellStart"/>
      <w:r>
        <w:t>serta</w:t>
      </w:r>
      <w:proofErr w:type="spellEnd"/>
      <w:r>
        <w:t xml:space="preserve"> KNN </w:t>
      </w:r>
      <w:proofErr w:type="spellStart"/>
      <w:r>
        <w:t>dapat</w:t>
      </w:r>
      <w:proofErr w:type="spellEnd"/>
      <w:r>
        <w:t xml:space="preserve"> </w:t>
      </w:r>
      <w:proofErr w:type="spellStart"/>
      <w:r>
        <w:t>terlihat</w:t>
      </w:r>
      <w:proofErr w:type="spellEnd"/>
      <w:r>
        <w:t xml:space="preserve">. </w:t>
      </w:r>
    </w:p>
    <w:p w14:paraId="6C592542" w14:textId="01DC01F7" w:rsidR="00BA15BD" w:rsidRDefault="00BA15BD" w:rsidP="002B54E3">
      <w:pPr>
        <w:pStyle w:val="Heading3"/>
        <w:numPr>
          <w:ilvl w:val="0"/>
          <w:numId w:val="19"/>
        </w:numPr>
        <w:spacing w:line="480" w:lineRule="auto"/>
        <w:ind w:left="709" w:hanging="709"/>
      </w:pPr>
      <w:bookmarkStart w:id="160" w:name="_Toc171913206"/>
      <w:r w:rsidRPr="00BA15BD">
        <w:t>About Page</w:t>
      </w:r>
      <w:bookmarkEnd w:id="160"/>
    </w:p>
    <w:p w14:paraId="5A0C29AD" w14:textId="1FA7AB9D" w:rsidR="002B54E3" w:rsidRDefault="00BA15BD" w:rsidP="002B54E3">
      <w:pPr>
        <w:ind w:left="0" w:firstLine="709"/>
        <w:jc w:val="both"/>
      </w:pPr>
      <w:r>
        <w:t xml:space="preserve">Pada </w:t>
      </w:r>
      <w:proofErr w:type="spellStart"/>
      <w:r>
        <w:t>bagian</w:t>
      </w:r>
      <w:proofErr w:type="spellEnd"/>
      <w:r>
        <w:t xml:space="preserve"> </w:t>
      </w:r>
      <w:r>
        <w:rPr>
          <w:i/>
          <w:iCs/>
        </w:rPr>
        <w:t>About Page</w:t>
      </w:r>
      <w:r>
        <w:t xml:space="preserve"> </w:t>
      </w:r>
      <w:proofErr w:type="spellStart"/>
      <w:r>
        <w:t>terisi</w:t>
      </w:r>
      <w:proofErr w:type="spellEnd"/>
      <w:r>
        <w:t xml:space="preserve"> </w:t>
      </w:r>
      <w:proofErr w:type="spellStart"/>
      <w:r>
        <w:t>Informasi</w:t>
      </w:r>
      <w:proofErr w:type="spellEnd"/>
      <w:r>
        <w:t xml:space="preserve"> </w:t>
      </w:r>
      <w:proofErr w:type="spellStart"/>
      <w:proofErr w:type="gramStart"/>
      <w:r>
        <w:t>Pembuat</w:t>
      </w:r>
      <w:proofErr w:type="spellEnd"/>
      <w:r>
        <w:t xml:space="preserve">  </w:t>
      </w:r>
      <w:proofErr w:type="spellStart"/>
      <w:r>
        <w:t>Menampilkan</w:t>
      </w:r>
      <w:proofErr w:type="spellEnd"/>
      <w:proofErr w:type="gramEnd"/>
      <w:r>
        <w:t xml:space="preserve"> </w:t>
      </w:r>
      <w:proofErr w:type="spellStart"/>
      <w:r>
        <w:t>nama-nama</w:t>
      </w:r>
      <w:proofErr w:type="spellEnd"/>
      <w:r>
        <w:t xml:space="preserve"> </w:t>
      </w:r>
      <w:proofErr w:type="spellStart"/>
      <w:r>
        <w:t>pembuat</w:t>
      </w:r>
      <w:proofErr w:type="spellEnd"/>
      <w:r>
        <w:t xml:space="preserve"> </w:t>
      </w:r>
      <w:proofErr w:type="spellStart"/>
      <w:r>
        <w:t>aplikasi</w:t>
      </w:r>
      <w:proofErr w:type="spellEnd"/>
      <w:r>
        <w:t xml:space="preserve"> </w:t>
      </w:r>
      <w:proofErr w:type="spellStart"/>
      <w:r>
        <w:t>beserta</w:t>
      </w:r>
      <w:proofErr w:type="spellEnd"/>
      <w:r>
        <w:t xml:space="preserve"> </w:t>
      </w:r>
      <w:proofErr w:type="spellStart"/>
      <w:r>
        <w:t>nomor</w:t>
      </w:r>
      <w:proofErr w:type="spellEnd"/>
      <w:r>
        <w:t xml:space="preserve"> </w:t>
      </w:r>
      <w:proofErr w:type="spellStart"/>
      <w:r>
        <w:t>identifikasi</w:t>
      </w:r>
      <w:proofErr w:type="spellEnd"/>
      <w:r>
        <w:t xml:space="preserve"> </w:t>
      </w:r>
      <w:proofErr w:type="spellStart"/>
      <w:r>
        <w:t>mereka</w:t>
      </w:r>
      <w:proofErr w:type="spellEnd"/>
      <w:r>
        <w:t xml:space="preserve"> </w:t>
      </w:r>
      <w:proofErr w:type="spellStart"/>
      <w:r>
        <w:t>Navigasi</w:t>
      </w:r>
      <w:proofErr w:type="spellEnd"/>
      <w:r>
        <w:t xml:space="preserve"> Bawah Sama </w:t>
      </w:r>
      <w:proofErr w:type="spellStart"/>
      <w:r>
        <w:t>seperti</w:t>
      </w:r>
      <w:proofErr w:type="spellEnd"/>
      <w:r>
        <w:t xml:space="preserve"> </w:t>
      </w:r>
      <w:proofErr w:type="spellStart"/>
      <w:r>
        <w:t>tampilan</w:t>
      </w:r>
      <w:proofErr w:type="spellEnd"/>
      <w:r>
        <w:t xml:space="preserve"> </w:t>
      </w:r>
      <w:proofErr w:type="spellStart"/>
      <w:r>
        <w:t>utama</w:t>
      </w:r>
      <w:proofErr w:type="spellEnd"/>
      <w:r>
        <w:t xml:space="preserve"> </w:t>
      </w:r>
      <w:proofErr w:type="spellStart"/>
      <w:r>
        <w:t>terdapat</w:t>
      </w:r>
      <w:proofErr w:type="spellEnd"/>
      <w:r>
        <w:t xml:space="preserve"> </w:t>
      </w:r>
      <w:proofErr w:type="spellStart"/>
      <w:r>
        <w:t>tiga</w:t>
      </w:r>
      <w:proofErr w:type="spellEnd"/>
      <w:r>
        <w:t xml:space="preserve"> ikon </w:t>
      </w:r>
      <w:proofErr w:type="spellStart"/>
      <w:r>
        <w:t>navigasi</w:t>
      </w:r>
      <w:proofErr w:type="spellEnd"/>
      <w:r>
        <w:t xml:space="preserve"> di </w:t>
      </w:r>
      <w:proofErr w:type="spellStart"/>
      <w:r>
        <w:t>bagian</w:t>
      </w:r>
      <w:proofErr w:type="spellEnd"/>
      <w:r>
        <w:t xml:space="preserve"> </w:t>
      </w:r>
      <w:proofErr w:type="spellStart"/>
      <w:r>
        <w:t>bawah</w:t>
      </w:r>
      <w:proofErr w:type="spellEnd"/>
      <w:r>
        <w:t xml:space="preserve"> </w:t>
      </w:r>
      <w:proofErr w:type="spellStart"/>
      <w:r>
        <w:t>layar</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Diujung</w:t>
      </w:r>
      <w:proofErr w:type="spellEnd"/>
      <w:r>
        <w:t xml:space="preserve"> </w:t>
      </w:r>
      <w:proofErr w:type="spellStart"/>
      <w:r>
        <w:t>kiri</w:t>
      </w:r>
      <w:proofErr w:type="spellEnd"/>
      <w:r>
        <w:t xml:space="preserve"> juga </w:t>
      </w:r>
      <w:proofErr w:type="spellStart"/>
      <w:r>
        <w:t>terdapat</w:t>
      </w:r>
      <w:proofErr w:type="spellEnd"/>
      <w:r>
        <w:t xml:space="preserve"> logo </w:t>
      </w:r>
      <w:proofErr w:type="spellStart"/>
      <w:r>
        <w:t>kampus</w:t>
      </w:r>
      <w:proofErr w:type="spellEnd"/>
      <w:r>
        <w:t xml:space="preserve">. interface </w:t>
      </w:r>
      <w:proofErr w:type="spellStart"/>
      <w:r>
        <w:t>ini</w:t>
      </w:r>
      <w:proofErr w:type="spellEnd"/>
      <w:r>
        <w:t xml:space="preserve"> </w:t>
      </w:r>
      <w:proofErr w:type="spellStart"/>
      <w:r>
        <w:t>dirancang</w:t>
      </w:r>
      <w:proofErr w:type="spellEnd"/>
      <w:r>
        <w:t xml:space="preserve"> </w:t>
      </w:r>
      <w:proofErr w:type="spellStart"/>
      <w:r>
        <w:t>dengan</w:t>
      </w:r>
      <w:proofErr w:type="spellEnd"/>
      <w:r>
        <w:t xml:space="preserve"> </w:t>
      </w:r>
      <w:proofErr w:type="spellStart"/>
      <w:r>
        <w:t>sederhana</w:t>
      </w:r>
      <w:proofErr w:type="spellEnd"/>
      <w:r>
        <w:t xml:space="preserve"> dan </w:t>
      </w:r>
      <w:proofErr w:type="spellStart"/>
      <w:r>
        <w:lastRenderedPageBreak/>
        <w:t>intuitif</w:t>
      </w:r>
      <w:proofErr w:type="spellEnd"/>
      <w:r>
        <w:t xml:space="preserve"> </w:t>
      </w:r>
      <w:proofErr w:type="spellStart"/>
      <w:r>
        <w:t>memudahkan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fitur-fitur</w:t>
      </w:r>
      <w:proofErr w:type="spellEnd"/>
      <w:r>
        <w:t xml:space="preserve"> </w:t>
      </w:r>
      <w:proofErr w:type="spellStart"/>
      <w:r>
        <w:t>utama</w:t>
      </w:r>
      <w:proofErr w:type="spellEnd"/>
      <w:r>
        <w:t xml:space="preserve"> </w:t>
      </w:r>
      <w:proofErr w:type="spellStart"/>
      <w:r>
        <w:t>aplikasi</w:t>
      </w:r>
      <w:proofErr w:type="spellEnd"/>
      <w:r>
        <w:t xml:space="preserve"> dan </w:t>
      </w:r>
      <w:proofErr w:type="spellStart"/>
      <w:r>
        <w:t>informasi</w:t>
      </w:r>
      <w:proofErr w:type="spellEnd"/>
      <w:r>
        <w:t xml:space="preserve"> </w:t>
      </w:r>
      <w:proofErr w:type="spellStart"/>
      <w:r>
        <w:t>tentang</w:t>
      </w:r>
      <w:proofErr w:type="spellEnd"/>
      <w:r>
        <w:t xml:space="preserve"> </w:t>
      </w:r>
      <w:proofErr w:type="spellStart"/>
      <w:r>
        <w:t>pembuat</w:t>
      </w:r>
      <w:proofErr w:type="spellEnd"/>
      <w:r>
        <w:t xml:space="preserve"> </w:t>
      </w:r>
      <w:proofErr w:type="spellStart"/>
      <w:r>
        <w:t>aplikasi</w:t>
      </w:r>
      <w:proofErr w:type="spellEnd"/>
      <w:r>
        <w:t>.</w:t>
      </w:r>
    </w:p>
    <w:p w14:paraId="757C51E2" w14:textId="70375027" w:rsidR="002B54E3" w:rsidRDefault="002B54E3" w:rsidP="002B54E3">
      <w:pPr>
        <w:rPr>
          <w:rFonts w:eastAsia="DengXian"/>
          <w:lang w:val="en-ID" w:eastAsia="en-ID"/>
        </w:rPr>
      </w:pPr>
      <w:r>
        <w:rPr>
          <w:noProof/>
        </w:rPr>
        <w:drawing>
          <wp:inline distT="0" distB="0" distL="0" distR="0" wp14:anchorId="33483DEC" wp14:editId="5AC91BAB">
            <wp:extent cx="1864360" cy="3622040"/>
            <wp:effectExtent l="0" t="0" r="2540" b="0"/>
            <wp:docPr id="1581812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4360" cy="3622040"/>
                    </a:xfrm>
                    <a:prstGeom prst="rect">
                      <a:avLst/>
                    </a:prstGeom>
                    <a:noFill/>
                    <a:ln>
                      <a:noFill/>
                    </a:ln>
                  </pic:spPr>
                </pic:pic>
              </a:graphicData>
            </a:graphic>
          </wp:inline>
        </w:drawing>
      </w:r>
    </w:p>
    <w:p w14:paraId="4B982915" w14:textId="00791A64" w:rsidR="00670EE3" w:rsidRPr="008E3206" w:rsidRDefault="008E3206" w:rsidP="008E3206">
      <w:pPr>
        <w:pStyle w:val="Caption"/>
        <w:rPr>
          <w:b w:val="0"/>
          <w:bCs w:val="0"/>
        </w:rPr>
      </w:pPr>
      <w:bookmarkStart w:id="161" w:name="_Toc170814672"/>
      <w:bookmarkStart w:id="162" w:name="_Toc171185767"/>
      <w:bookmarkStart w:id="163" w:name="_Toc171353245"/>
      <w:bookmarkStart w:id="164" w:name="_Toc171913524"/>
      <w:bookmarkEnd w:id="161"/>
      <w:bookmarkEnd w:id="162"/>
      <w:bookmarkEnd w:id="163"/>
      <w:r w:rsidRPr="008E3206">
        <w:rPr>
          <w:b w:val="0"/>
          <w:bCs w:val="0"/>
        </w:rPr>
        <w:t xml:space="preserve">Gambar </w:t>
      </w:r>
      <w:r w:rsidRPr="008E3206">
        <w:rPr>
          <w:b w:val="0"/>
          <w:bCs w:val="0"/>
        </w:rPr>
        <w:fldChar w:fldCharType="begin"/>
      </w:r>
      <w:r w:rsidRPr="008E3206">
        <w:rPr>
          <w:b w:val="0"/>
          <w:bCs w:val="0"/>
        </w:rPr>
        <w:instrText xml:space="preserve"> SEQ Gambar \* ARABIC </w:instrText>
      </w:r>
      <w:r w:rsidRPr="008E3206">
        <w:rPr>
          <w:b w:val="0"/>
          <w:bCs w:val="0"/>
        </w:rPr>
        <w:fldChar w:fldCharType="separate"/>
      </w:r>
      <w:r w:rsidRPr="008E3206">
        <w:rPr>
          <w:b w:val="0"/>
          <w:bCs w:val="0"/>
          <w:noProof/>
        </w:rPr>
        <w:t>12</w:t>
      </w:r>
      <w:r w:rsidRPr="008E3206">
        <w:rPr>
          <w:b w:val="0"/>
          <w:bCs w:val="0"/>
        </w:rPr>
        <w:fldChar w:fldCharType="end"/>
      </w:r>
      <w:r w:rsidRPr="008E3206">
        <w:rPr>
          <w:b w:val="0"/>
          <w:bCs w:val="0"/>
        </w:rPr>
        <w:t>. About Page</w:t>
      </w:r>
      <w:bookmarkEnd w:id="164"/>
    </w:p>
    <w:p w14:paraId="620DF794" w14:textId="64EF23A8" w:rsidR="002F4A49" w:rsidRDefault="0083549D" w:rsidP="002F4A49">
      <w:pPr>
        <w:pStyle w:val="Heading2"/>
        <w:numPr>
          <w:ilvl w:val="0"/>
          <w:numId w:val="13"/>
        </w:numPr>
        <w:ind w:left="567" w:hanging="567"/>
      </w:pPr>
      <w:bookmarkStart w:id="165" w:name="_heading=h.xvir7l" w:colFirst="0" w:colLast="0"/>
      <w:bookmarkStart w:id="166" w:name="_Toc171679631"/>
      <w:bookmarkStart w:id="167" w:name="_Toc171913207"/>
      <w:bookmarkEnd w:id="165"/>
      <w:proofErr w:type="spellStart"/>
      <w:r>
        <w:t>Pengujian</w:t>
      </w:r>
      <w:bookmarkEnd w:id="166"/>
      <w:bookmarkEnd w:id="167"/>
      <w:proofErr w:type="spellEnd"/>
    </w:p>
    <w:p w14:paraId="3C0D8D24" w14:textId="75A90C4D" w:rsidR="0083549D" w:rsidRPr="00FB38FA" w:rsidRDefault="00FB38FA" w:rsidP="00FB38FA">
      <w:pPr>
        <w:pStyle w:val="Caption"/>
        <w:rPr>
          <w:b w:val="0"/>
          <w:bCs w:val="0"/>
        </w:rPr>
      </w:pPr>
      <w:bookmarkStart w:id="168" w:name="_Toc171679783"/>
      <w:bookmarkStart w:id="169" w:name="_Toc171913455"/>
      <w:r w:rsidRPr="00FB38FA">
        <w:rPr>
          <w:b w:val="0"/>
          <w:bCs w:val="0"/>
        </w:rPr>
        <w:t xml:space="preserve">Tabel </w:t>
      </w:r>
      <w:r w:rsidRPr="00FB38FA">
        <w:rPr>
          <w:b w:val="0"/>
          <w:bCs w:val="0"/>
        </w:rPr>
        <w:fldChar w:fldCharType="begin"/>
      </w:r>
      <w:r w:rsidRPr="00FB38FA">
        <w:rPr>
          <w:b w:val="0"/>
          <w:bCs w:val="0"/>
        </w:rPr>
        <w:instrText xml:space="preserve"> SEQ Tabel \* ARABIC </w:instrText>
      </w:r>
      <w:r w:rsidRPr="00FB38FA">
        <w:rPr>
          <w:b w:val="0"/>
          <w:bCs w:val="0"/>
        </w:rPr>
        <w:fldChar w:fldCharType="separate"/>
      </w:r>
      <w:r w:rsidR="009C50F9">
        <w:rPr>
          <w:b w:val="0"/>
          <w:bCs w:val="0"/>
          <w:noProof/>
        </w:rPr>
        <w:t>4</w:t>
      </w:r>
      <w:r w:rsidRPr="00FB38FA">
        <w:rPr>
          <w:b w:val="0"/>
          <w:bCs w:val="0"/>
        </w:rPr>
        <w:fldChar w:fldCharType="end"/>
      </w:r>
      <w:r w:rsidRPr="00FB38FA">
        <w:rPr>
          <w:b w:val="0"/>
          <w:bCs w:val="0"/>
        </w:rPr>
        <w:t xml:space="preserve">. </w:t>
      </w:r>
      <w:proofErr w:type="spellStart"/>
      <w:r w:rsidRPr="00FB38FA">
        <w:rPr>
          <w:b w:val="0"/>
          <w:bCs w:val="0"/>
        </w:rPr>
        <w:t>Pengujian</w:t>
      </w:r>
      <w:bookmarkEnd w:id="168"/>
      <w:bookmarkEnd w:id="169"/>
      <w:proofErr w:type="spellEnd"/>
    </w:p>
    <w:tbl>
      <w:tblPr>
        <w:tblStyle w:val="1"/>
        <w:tblW w:w="842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786"/>
        <w:gridCol w:w="1841"/>
        <w:gridCol w:w="2705"/>
        <w:gridCol w:w="2097"/>
      </w:tblGrid>
      <w:tr w:rsidR="0083549D" w:rsidRPr="002327C2" w14:paraId="572A74C5" w14:textId="77777777" w:rsidTr="005F72CF">
        <w:trPr>
          <w:trHeight w:val="557"/>
        </w:trPr>
        <w:tc>
          <w:tcPr>
            <w:tcW w:w="1786" w:type="dxa"/>
            <w:tcBorders>
              <w:top w:val="single" w:sz="8" w:space="0" w:color="000000"/>
              <w:left w:val="single" w:sz="8" w:space="0" w:color="000000"/>
              <w:bottom w:val="single" w:sz="8" w:space="0" w:color="000000"/>
              <w:right w:val="single" w:sz="8" w:space="0" w:color="000000"/>
            </w:tcBorders>
            <w:shd w:val="clear" w:color="auto" w:fill="A5A5A5" w:themeFill="background1" w:themeFillShade="A5"/>
          </w:tcPr>
          <w:p w14:paraId="6EEC6110" w14:textId="77777777" w:rsidR="0083549D" w:rsidRPr="002F4A49" w:rsidRDefault="0083549D" w:rsidP="005F72CF">
            <w:pPr>
              <w:rPr>
                <w:rFonts w:ascii="Times New Roman" w:eastAsia="Times New Roman" w:hAnsi="Times New Roman" w:cs="Times New Roman"/>
                <w:b/>
                <w:color w:val="000000"/>
              </w:rPr>
            </w:pPr>
            <w:proofErr w:type="spellStart"/>
            <w:r w:rsidRPr="002F4A49">
              <w:rPr>
                <w:rFonts w:ascii="Times New Roman" w:eastAsia="Times New Roman" w:hAnsi="Times New Roman" w:cs="Times New Roman"/>
                <w:b/>
                <w:color w:val="000000"/>
              </w:rPr>
              <w:t>Kasus</w:t>
            </w:r>
            <w:proofErr w:type="spellEnd"/>
            <w:r w:rsidRPr="002F4A49">
              <w:rPr>
                <w:rFonts w:ascii="Times New Roman" w:eastAsia="Times New Roman" w:hAnsi="Times New Roman" w:cs="Times New Roman"/>
                <w:b/>
                <w:color w:val="000000"/>
              </w:rPr>
              <w:t xml:space="preserve"> Uji</w:t>
            </w:r>
          </w:p>
        </w:tc>
        <w:tc>
          <w:tcPr>
            <w:tcW w:w="1841" w:type="dxa"/>
            <w:tcBorders>
              <w:top w:val="single" w:sz="8" w:space="0" w:color="000000"/>
              <w:left w:val="single" w:sz="8" w:space="0" w:color="000000"/>
              <w:bottom w:val="single" w:sz="8" w:space="0" w:color="000000"/>
              <w:right w:val="single" w:sz="8" w:space="0" w:color="000000"/>
            </w:tcBorders>
            <w:shd w:val="clear" w:color="auto" w:fill="A5A5A5" w:themeFill="background1" w:themeFillShade="A5"/>
          </w:tcPr>
          <w:p w14:paraId="7D548B7C" w14:textId="77777777" w:rsidR="0083549D" w:rsidRPr="002F4A49" w:rsidRDefault="0083549D" w:rsidP="005F72CF">
            <w:pPr>
              <w:rPr>
                <w:rFonts w:ascii="Times New Roman" w:eastAsia="Times New Roman" w:hAnsi="Times New Roman" w:cs="Times New Roman"/>
                <w:b/>
                <w:color w:val="000000"/>
              </w:rPr>
            </w:pPr>
            <w:proofErr w:type="spellStart"/>
            <w:r w:rsidRPr="002F4A49">
              <w:rPr>
                <w:rFonts w:ascii="Times New Roman" w:eastAsia="Times New Roman" w:hAnsi="Times New Roman" w:cs="Times New Roman"/>
                <w:b/>
                <w:color w:val="000000"/>
              </w:rPr>
              <w:t>Deskripsi</w:t>
            </w:r>
            <w:proofErr w:type="spellEnd"/>
          </w:p>
        </w:tc>
        <w:tc>
          <w:tcPr>
            <w:tcW w:w="2705" w:type="dxa"/>
            <w:tcBorders>
              <w:top w:val="single" w:sz="8" w:space="0" w:color="000000"/>
              <w:left w:val="single" w:sz="8" w:space="0" w:color="000000"/>
              <w:bottom w:val="single" w:sz="8" w:space="0" w:color="000000"/>
              <w:right w:val="single" w:sz="8" w:space="0" w:color="000000"/>
            </w:tcBorders>
            <w:shd w:val="clear" w:color="auto" w:fill="A5A5A5" w:themeFill="background1" w:themeFillShade="A5"/>
          </w:tcPr>
          <w:p w14:paraId="2F780ACF" w14:textId="77777777" w:rsidR="0083549D" w:rsidRPr="002F4A49" w:rsidRDefault="0083549D" w:rsidP="005F72CF">
            <w:pPr>
              <w:rPr>
                <w:rFonts w:ascii="Times New Roman" w:eastAsia="Times New Roman" w:hAnsi="Times New Roman" w:cs="Times New Roman"/>
                <w:b/>
                <w:color w:val="000000"/>
              </w:rPr>
            </w:pPr>
            <w:r w:rsidRPr="002F4A49">
              <w:rPr>
                <w:rFonts w:ascii="Times New Roman" w:eastAsia="Times New Roman" w:hAnsi="Times New Roman" w:cs="Times New Roman"/>
                <w:b/>
                <w:color w:val="000000"/>
              </w:rPr>
              <w:t>Langkah</w:t>
            </w:r>
          </w:p>
        </w:tc>
        <w:tc>
          <w:tcPr>
            <w:tcW w:w="2097" w:type="dxa"/>
            <w:tcBorders>
              <w:top w:val="single" w:sz="8" w:space="0" w:color="000000"/>
              <w:left w:val="single" w:sz="8" w:space="0" w:color="000000"/>
              <w:bottom w:val="single" w:sz="8" w:space="0" w:color="000000"/>
              <w:right w:val="single" w:sz="8" w:space="0" w:color="000000"/>
            </w:tcBorders>
            <w:shd w:val="clear" w:color="auto" w:fill="A5A5A5" w:themeFill="background1" w:themeFillShade="A5"/>
          </w:tcPr>
          <w:p w14:paraId="2B437D4B" w14:textId="77777777" w:rsidR="0083549D" w:rsidRPr="002F4A49" w:rsidRDefault="0083549D" w:rsidP="005F72CF">
            <w:pPr>
              <w:rPr>
                <w:rFonts w:ascii="Times New Roman" w:eastAsia="Times New Roman" w:hAnsi="Times New Roman" w:cs="Times New Roman"/>
                <w:b/>
                <w:color w:val="000000"/>
              </w:rPr>
            </w:pPr>
            <w:r w:rsidRPr="002F4A49">
              <w:rPr>
                <w:rFonts w:ascii="Times New Roman" w:eastAsia="Times New Roman" w:hAnsi="Times New Roman" w:cs="Times New Roman"/>
                <w:b/>
                <w:color w:val="000000"/>
              </w:rPr>
              <w:t>Jalur Kode</w:t>
            </w:r>
          </w:p>
        </w:tc>
      </w:tr>
      <w:tr w:rsidR="0083549D" w:rsidRPr="002327C2" w14:paraId="3544A7FC" w14:textId="77777777" w:rsidTr="005F72CF">
        <w:trPr>
          <w:trHeight w:val="1721"/>
        </w:trPr>
        <w:tc>
          <w:tcPr>
            <w:tcW w:w="1786" w:type="dxa"/>
            <w:tcBorders>
              <w:top w:val="single" w:sz="8" w:space="0" w:color="000000"/>
              <w:left w:val="single" w:sz="8" w:space="0" w:color="000000"/>
              <w:bottom w:val="single" w:sz="8" w:space="0" w:color="000000"/>
              <w:right w:val="single" w:sz="8" w:space="0" w:color="000000"/>
            </w:tcBorders>
            <w:shd w:val="clear" w:color="auto" w:fill="FFFFFF"/>
          </w:tcPr>
          <w:p w14:paraId="12CE9132" w14:textId="77777777" w:rsidR="0083549D" w:rsidRPr="002F4A49" w:rsidRDefault="0083549D" w:rsidP="005F72CF">
            <w:pPr>
              <w:rPr>
                <w:rFonts w:ascii="Times New Roman" w:eastAsia="Times New Roman" w:hAnsi="Times New Roman" w:cs="Times New Roman"/>
                <w:color w:val="000000"/>
              </w:rPr>
            </w:pPr>
          </w:p>
          <w:p w14:paraId="19A4E6A9" w14:textId="77777777" w:rsidR="0083549D" w:rsidRPr="002F4A49" w:rsidRDefault="0083549D" w:rsidP="005F72CF">
            <w:pPr>
              <w:rPr>
                <w:rFonts w:ascii="Times New Roman" w:eastAsia="Times New Roman" w:hAnsi="Times New Roman" w:cs="Times New Roman"/>
                <w:color w:val="000000"/>
              </w:rPr>
            </w:pPr>
          </w:p>
          <w:p w14:paraId="66319D69" w14:textId="77777777" w:rsidR="0083549D" w:rsidRPr="002F4A49" w:rsidRDefault="0083549D" w:rsidP="005F72CF">
            <w:pPr>
              <w:rPr>
                <w:rFonts w:ascii="Times New Roman" w:eastAsia="Times New Roman" w:hAnsi="Times New Roman" w:cs="Times New Roman"/>
                <w:i/>
                <w:iCs/>
                <w:color w:val="000000"/>
              </w:rPr>
            </w:pPr>
            <w:proofErr w:type="spellStart"/>
            <w:r w:rsidRPr="002F4A49">
              <w:rPr>
                <w:rFonts w:ascii="Times New Roman" w:eastAsia="Times New Roman" w:hAnsi="Times New Roman" w:cs="Times New Roman"/>
                <w:color w:val="000000"/>
              </w:rPr>
              <w:t>Respon</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Tombol</w:t>
            </w:r>
            <w:proofErr w:type="spellEnd"/>
            <w:r w:rsidRPr="002F4A49">
              <w:rPr>
                <w:rFonts w:ascii="Times New Roman" w:eastAsia="Times New Roman" w:hAnsi="Times New Roman" w:cs="Times New Roman"/>
                <w:color w:val="000000"/>
              </w:rPr>
              <w:t xml:space="preserve"> </w:t>
            </w:r>
            <w:r w:rsidRPr="002F4A49">
              <w:rPr>
                <w:rFonts w:ascii="Times New Roman" w:eastAsia="Times New Roman" w:hAnsi="Times New Roman" w:cs="Times New Roman"/>
                <w:i/>
                <w:iCs/>
                <w:color w:val="000000"/>
              </w:rPr>
              <w:t>Home</w:t>
            </w:r>
          </w:p>
        </w:tc>
        <w:tc>
          <w:tcPr>
            <w:tcW w:w="1841" w:type="dxa"/>
            <w:tcBorders>
              <w:top w:val="single" w:sz="8" w:space="0" w:color="000000"/>
              <w:left w:val="single" w:sz="8" w:space="0" w:color="000000"/>
              <w:bottom w:val="single" w:sz="8" w:space="0" w:color="000000"/>
              <w:right w:val="single" w:sz="8" w:space="0" w:color="000000"/>
            </w:tcBorders>
            <w:shd w:val="clear" w:color="auto" w:fill="FFFFFF"/>
          </w:tcPr>
          <w:p w14:paraId="1870B1F1"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Menampilkan</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halaman</w:t>
            </w:r>
            <w:proofErr w:type="spellEnd"/>
          </w:p>
          <w:p w14:paraId="36673A80"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untuk</w:t>
            </w:r>
            <w:proofErr w:type="spellEnd"/>
          </w:p>
          <w:p w14:paraId="313C1312"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menampilkan</w:t>
            </w:r>
            <w:proofErr w:type="spellEnd"/>
          </w:p>
          <w:p w14:paraId="68B479D2"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informasi</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singkat</w:t>
            </w:r>
            <w:proofErr w:type="spellEnd"/>
          </w:p>
          <w:p w14:paraId="6EB256C9" w14:textId="77777777" w:rsidR="0083549D" w:rsidRPr="002F4A49" w:rsidRDefault="0083549D" w:rsidP="005F72CF">
            <w:pPr>
              <w:rPr>
                <w:rFonts w:ascii="Times New Roman" w:eastAsia="Times New Roman" w:hAnsi="Times New Roman" w:cs="Times New Roman"/>
                <w:i/>
                <w:color w:val="000000"/>
              </w:rPr>
            </w:pPr>
            <w:proofErr w:type="spellStart"/>
            <w:r w:rsidRPr="002F4A49">
              <w:rPr>
                <w:rFonts w:ascii="Times New Roman" w:eastAsia="Times New Roman" w:hAnsi="Times New Roman" w:cs="Times New Roman"/>
                <w:color w:val="000000"/>
              </w:rPr>
              <w:t>seputar</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aplikasi</w:t>
            </w:r>
            <w:proofErr w:type="spellEnd"/>
          </w:p>
        </w:tc>
        <w:tc>
          <w:tcPr>
            <w:tcW w:w="2705" w:type="dxa"/>
            <w:tcBorders>
              <w:top w:val="single" w:sz="8" w:space="0" w:color="000000"/>
              <w:left w:val="single" w:sz="8" w:space="0" w:color="000000"/>
              <w:bottom w:val="single" w:sz="8" w:space="0" w:color="000000"/>
              <w:right w:val="single" w:sz="8" w:space="0" w:color="000000"/>
            </w:tcBorders>
            <w:shd w:val="clear" w:color="auto" w:fill="FFFFFF"/>
          </w:tcPr>
          <w:p w14:paraId="4AB853A1" w14:textId="77777777" w:rsidR="0083549D" w:rsidRPr="002F4A49" w:rsidRDefault="0083549D" w:rsidP="005F72CF">
            <w:pPr>
              <w:rPr>
                <w:rFonts w:ascii="Times New Roman" w:eastAsia="Times New Roman" w:hAnsi="Times New Roman" w:cs="Times New Roman"/>
                <w:color w:val="000000"/>
              </w:rPr>
            </w:pPr>
            <w:r w:rsidRPr="002F4A49">
              <w:rPr>
                <w:rFonts w:ascii="Times New Roman" w:eastAsia="Times New Roman" w:hAnsi="Times New Roman" w:cs="Times New Roman"/>
                <w:color w:val="000000"/>
              </w:rPr>
              <w:t xml:space="preserve">a. </w:t>
            </w:r>
            <w:proofErr w:type="spellStart"/>
            <w:r w:rsidRPr="002F4A49">
              <w:rPr>
                <w:rFonts w:ascii="Times New Roman" w:eastAsia="Times New Roman" w:hAnsi="Times New Roman" w:cs="Times New Roman"/>
                <w:color w:val="000000"/>
              </w:rPr>
              <w:t>Menekan</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Tombol</w:t>
            </w:r>
            <w:proofErr w:type="spellEnd"/>
          </w:p>
          <w:p w14:paraId="1C6D3603"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dengan</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gambar</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rumah</w:t>
            </w:r>
            <w:proofErr w:type="spellEnd"/>
            <w:r w:rsidRPr="002F4A49">
              <w:rPr>
                <w:rFonts w:ascii="Times New Roman" w:eastAsia="Times New Roman" w:hAnsi="Times New Roman" w:cs="Times New Roman"/>
                <w:color w:val="000000"/>
              </w:rPr>
              <w:t xml:space="preserve"> </w:t>
            </w:r>
          </w:p>
          <w:p w14:paraId="24BDC17F"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sebagai</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navigasi</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dari</w:t>
            </w:r>
            <w:proofErr w:type="spellEnd"/>
            <w:r w:rsidRPr="002F4A49">
              <w:rPr>
                <w:rFonts w:ascii="Times New Roman" w:eastAsia="Times New Roman" w:hAnsi="Times New Roman" w:cs="Times New Roman"/>
                <w:color w:val="000000"/>
              </w:rPr>
              <w:t xml:space="preserve"> </w:t>
            </w:r>
          </w:p>
          <w:p w14:paraId="1EB4E5A7" w14:textId="77777777" w:rsidR="0083549D" w:rsidRPr="002F4A49" w:rsidRDefault="0083549D" w:rsidP="005F72CF">
            <w:pPr>
              <w:rPr>
                <w:rFonts w:ascii="Times New Roman" w:eastAsia="Times New Roman" w:hAnsi="Times New Roman" w:cs="Times New Roman"/>
                <w:color w:val="000000"/>
              </w:rPr>
            </w:pPr>
            <w:r w:rsidRPr="002F4A49">
              <w:rPr>
                <w:rFonts w:ascii="Times New Roman" w:eastAsia="Times New Roman" w:hAnsi="Times New Roman" w:cs="Times New Roman"/>
                <w:color w:val="000000"/>
              </w:rPr>
              <w:t xml:space="preserve">menu </w:t>
            </w:r>
            <w:proofErr w:type="spellStart"/>
            <w:r w:rsidRPr="002F4A49">
              <w:rPr>
                <w:rFonts w:ascii="Times New Roman" w:eastAsia="Times New Roman" w:hAnsi="Times New Roman" w:cs="Times New Roman"/>
                <w:color w:val="000000"/>
              </w:rPr>
              <w:t>klasifikasi</w:t>
            </w:r>
            <w:proofErr w:type="spellEnd"/>
            <w:r w:rsidRPr="002F4A49">
              <w:rPr>
                <w:rFonts w:ascii="Times New Roman" w:eastAsia="Times New Roman" w:hAnsi="Times New Roman" w:cs="Times New Roman"/>
                <w:color w:val="000000"/>
              </w:rPr>
              <w:t xml:space="preserve"> ke</w:t>
            </w:r>
          </w:p>
          <w:p w14:paraId="1CDAFA35" w14:textId="77777777" w:rsidR="0083549D" w:rsidRPr="002F4A49" w:rsidRDefault="0083549D" w:rsidP="005F72CF">
            <w:pPr>
              <w:rPr>
                <w:rFonts w:ascii="Times New Roman" w:eastAsia="Times New Roman" w:hAnsi="Times New Roman" w:cs="Times New Roman"/>
                <w:i/>
                <w:iCs/>
                <w:color w:val="000000"/>
              </w:rPr>
            </w:pPr>
            <w:r w:rsidRPr="002F4A49">
              <w:rPr>
                <w:rFonts w:ascii="Times New Roman" w:eastAsia="Times New Roman" w:hAnsi="Times New Roman" w:cs="Times New Roman"/>
                <w:color w:val="000000"/>
              </w:rPr>
              <w:t xml:space="preserve">menu </w:t>
            </w:r>
            <w:proofErr w:type="spellStart"/>
            <w:r w:rsidRPr="002F4A49">
              <w:rPr>
                <w:rFonts w:ascii="Times New Roman" w:eastAsia="Times New Roman" w:hAnsi="Times New Roman" w:cs="Times New Roman"/>
                <w:color w:val="000000"/>
              </w:rPr>
              <w:t>utama</w:t>
            </w:r>
            <w:proofErr w:type="spellEnd"/>
          </w:p>
          <w:p w14:paraId="17BD821F" w14:textId="77777777" w:rsidR="0083549D" w:rsidRPr="002F4A49" w:rsidRDefault="0083549D" w:rsidP="005F72CF">
            <w:pPr>
              <w:rPr>
                <w:rFonts w:ascii="Times New Roman" w:eastAsia="Times New Roman" w:hAnsi="Times New Roman" w:cs="Times New Roman"/>
                <w:color w:val="000000"/>
              </w:rPr>
            </w:pPr>
          </w:p>
        </w:tc>
        <w:tc>
          <w:tcPr>
            <w:tcW w:w="2097" w:type="dxa"/>
            <w:tcBorders>
              <w:top w:val="single" w:sz="8" w:space="0" w:color="000000"/>
              <w:left w:val="single" w:sz="8" w:space="0" w:color="000000"/>
              <w:bottom w:val="single" w:sz="8" w:space="0" w:color="000000"/>
              <w:right w:val="single" w:sz="8" w:space="0" w:color="000000"/>
            </w:tcBorders>
            <w:shd w:val="clear" w:color="auto" w:fill="FFFFFF"/>
          </w:tcPr>
          <w:p w14:paraId="5C35A1F2" w14:textId="77777777" w:rsidR="0083549D" w:rsidRPr="002F4A49" w:rsidRDefault="0083549D" w:rsidP="005F72CF">
            <w:pPr>
              <w:rPr>
                <w:rFonts w:ascii="Times New Roman" w:eastAsia="Times New Roman" w:hAnsi="Times New Roman" w:cs="Times New Roman"/>
                <w:color w:val="000000"/>
              </w:rPr>
            </w:pPr>
          </w:p>
          <w:p w14:paraId="1092B415"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Fungsi</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Navigasi</w:t>
            </w:r>
            <w:proofErr w:type="spellEnd"/>
            <w:r w:rsidRPr="002F4A49">
              <w:rPr>
                <w:rFonts w:ascii="Times New Roman" w:eastAsia="Times New Roman" w:hAnsi="Times New Roman" w:cs="Times New Roman"/>
                <w:color w:val="000000"/>
              </w:rPr>
              <w:t xml:space="preserve"> </w:t>
            </w:r>
          </w:p>
          <w:p w14:paraId="67134412" w14:textId="77777777" w:rsidR="0083549D" w:rsidRPr="002F4A49" w:rsidRDefault="0083549D" w:rsidP="005F72CF">
            <w:pPr>
              <w:rPr>
                <w:rFonts w:ascii="Times New Roman" w:eastAsia="Times New Roman" w:hAnsi="Times New Roman" w:cs="Times New Roman"/>
                <w:color w:val="000000"/>
              </w:rPr>
            </w:pPr>
            <w:r w:rsidRPr="002F4A49">
              <w:rPr>
                <w:rFonts w:ascii="Times New Roman" w:eastAsia="Times New Roman" w:hAnsi="Times New Roman" w:cs="Times New Roman"/>
                <w:color w:val="000000"/>
              </w:rPr>
              <w:t xml:space="preserve">Dan </w:t>
            </w:r>
            <w:proofErr w:type="spellStart"/>
            <w:r w:rsidRPr="002F4A49">
              <w:rPr>
                <w:rFonts w:ascii="Times New Roman" w:eastAsia="Times New Roman" w:hAnsi="Times New Roman" w:cs="Times New Roman"/>
                <w:color w:val="000000"/>
              </w:rPr>
              <w:t>pemetaan</w:t>
            </w:r>
            <w:proofErr w:type="spellEnd"/>
            <w:r w:rsidRPr="002F4A49">
              <w:rPr>
                <w:rFonts w:ascii="Times New Roman" w:eastAsia="Times New Roman" w:hAnsi="Times New Roman" w:cs="Times New Roman"/>
                <w:color w:val="000000"/>
              </w:rPr>
              <w:t xml:space="preserve"> </w:t>
            </w:r>
          </w:p>
          <w:p w14:paraId="69275A73" w14:textId="77777777" w:rsidR="0083549D" w:rsidRPr="002F4A49" w:rsidRDefault="0083549D" w:rsidP="005F72CF">
            <w:pPr>
              <w:rPr>
                <w:rFonts w:ascii="Times New Roman" w:eastAsia="Times New Roman" w:hAnsi="Times New Roman" w:cs="Times New Roman"/>
                <w:color w:val="000000"/>
              </w:rPr>
            </w:pPr>
            <w:r w:rsidRPr="002F4A49">
              <w:rPr>
                <w:rFonts w:ascii="Times New Roman" w:eastAsia="Times New Roman" w:hAnsi="Times New Roman" w:cs="Times New Roman"/>
                <w:color w:val="000000"/>
              </w:rPr>
              <w:t>Menu Home</w:t>
            </w:r>
          </w:p>
          <w:p w14:paraId="25C5EDE8" w14:textId="77777777" w:rsidR="0083549D" w:rsidRPr="002F4A49" w:rsidRDefault="0083549D" w:rsidP="005F72CF">
            <w:pPr>
              <w:rPr>
                <w:rFonts w:ascii="Times New Roman" w:eastAsia="Times New Roman" w:hAnsi="Times New Roman" w:cs="Times New Roman"/>
                <w:color w:val="000000"/>
              </w:rPr>
            </w:pPr>
            <w:r w:rsidRPr="002F4A49">
              <w:rPr>
                <w:rFonts w:ascii="Times New Roman" w:eastAsia="Times New Roman" w:hAnsi="Times New Roman" w:cs="Times New Roman"/>
                <w:color w:val="000000"/>
              </w:rPr>
              <w:t>Page</w:t>
            </w:r>
          </w:p>
        </w:tc>
      </w:tr>
      <w:tr w:rsidR="0083549D" w:rsidRPr="002327C2" w14:paraId="73B9F4E1" w14:textId="77777777" w:rsidTr="005F72CF">
        <w:trPr>
          <w:trHeight w:val="2559"/>
        </w:trPr>
        <w:tc>
          <w:tcPr>
            <w:tcW w:w="1786" w:type="dxa"/>
            <w:tcBorders>
              <w:top w:val="single" w:sz="8" w:space="0" w:color="000000"/>
              <w:left w:val="single" w:sz="8" w:space="0" w:color="000000"/>
              <w:bottom w:val="single" w:sz="8" w:space="0" w:color="000000"/>
              <w:right w:val="single" w:sz="8" w:space="0" w:color="000000"/>
            </w:tcBorders>
            <w:shd w:val="clear" w:color="auto" w:fill="FFFFFF"/>
          </w:tcPr>
          <w:p w14:paraId="25ED4C0F" w14:textId="77777777" w:rsidR="0083549D" w:rsidRPr="002F4A49" w:rsidRDefault="0083549D" w:rsidP="005F72CF">
            <w:pPr>
              <w:rPr>
                <w:rFonts w:ascii="Times New Roman" w:eastAsia="Times New Roman" w:hAnsi="Times New Roman" w:cs="Times New Roman"/>
                <w:color w:val="000000"/>
              </w:rPr>
            </w:pPr>
          </w:p>
          <w:p w14:paraId="1B8BA94D" w14:textId="77777777" w:rsidR="0083549D" w:rsidRPr="002F4A49" w:rsidRDefault="0083549D" w:rsidP="005F72CF">
            <w:pPr>
              <w:rPr>
                <w:rFonts w:ascii="Times New Roman" w:eastAsia="Times New Roman" w:hAnsi="Times New Roman" w:cs="Times New Roman"/>
                <w:color w:val="000000"/>
              </w:rPr>
            </w:pPr>
          </w:p>
          <w:p w14:paraId="57EABE3F"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Respon</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Tombol</w:t>
            </w:r>
            <w:proofErr w:type="spellEnd"/>
            <w:r w:rsidRPr="002F4A49">
              <w:rPr>
                <w:rFonts w:ascii="Times New Roman" w:eastAsia="Times New Roman" w:hAnsi="Times New Roman" w:cs="Times New Roman"/>
                <w:color w:val="000000"/>
              </w:rPr>
              <w:t xml:space="preserve"> </w:t>
            </w:r>
          </w:p>
          <w:p w14:paraId="63915778"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Informasi</w:t>
            </w:r>
            <w:proofErr w:type="spellEnd"/>
          </w:p>
        </w:tc>
        <w:tc>
          <w:tcPr>
            <w:tcW w:w="1841" w:type="dxa"/>
            <w:tcBorders>
              <w:top w:val="single" w:sz="8" w:space="0" w:color="000000"/>
              <w:left w:val="single" w:sz="8" w:space="0" w:color="000000"/>
              <w:bottom w:val="single" w:sz="8" w:space="0" w:color="000000"/>
              <w:right w:val="single" w:sz="8" w:space="0" w:color="000000"/>
            </w:tcBorders>
            <w:shd w:val="clear" w:color="auto" w:fill="FFFFFF"/>
          </w:tcPr>
          <w:p w14:paraId="59D5759A" w14:textId="77777777" w:rsidR="0083549D" w:rsidRPr="002F4A49" w:rsidRDefault="0083549D" w:rsidP="005F72CF">
            <w:pPr>
              <w:rPr>
                <w:rFonts w:ascii="Times New Roman" w:hAnsi="Times New Roman" w:cs="Times New Roman"/>
                <w:color w:val="000000"/>
              </w:rPr>
            </w:pPr>
            <w:proofErr w:type="spellStart"/>
            <w:r w:rsidRPr="002F4A49">
              <w:rPr>
                <w:rFonts w:ascii="Times New Roman" w:hAnsi="Times New Roman" w:cs="Times New Roman"/>
                <w:color w:val="000000"/>
              </w:rPr>
              <w:t>Mengarahkan</w:t>
            </w:r>
            <w:proofErr w:type="spellEnd"/>
            <w:r w:rsidRPr="002F4A49">
              <w:rPr>
                <w:rFonts w:ascii="Times New Roman" w:hAnsi="Times New Roman" w:cs="Times New Roman"/>
                <w:color w:val="000000"/>
              </w:rPr>
              <w:t xml:space="preserve"> </w:t>
            </w:r>
            <w:proofErr w:type="spellStart"/>
            <w:r w:rsidRPr="002F4A49">
              <w:rPr>
                <w:rFonts w:ascii="Times New Roman" w:hAnsi="Times New Roman" w:cs="Times New Roman"/>
                <w:color w:val="000000"/>
              </w:rPr>
              <w:t>pengguna</w:t>
            </w:r>
            <w:proofErr w:type="spellEnd"/>
            <w:r w:rsidRPr="002F4A49">
              <w:rPr>
                <w:rFonts w:ascii="Times New Roman" w:hAnsi="Times New Roman" w:cs="Times New Roman"/>
                <w:color w:val="000000"/>
              </w:rPr>
              <w:t xml:space="preserve"> </w:t>
            </w:r>
            <w:proofErr w:type="spellStart"/>
            <w:r w:rsidRPr="002F4A49">
              <w:rPr>
                <w:rFonts w:ascii="Times New Roman" w:hAnsi="Times New Roman" w:cs="Times New Roman"/>
                <w:color w:val="000000"/>
              </w:rPr>
              <w:t>ke</w:t>
            </w:r>
            <w:proofErr w:type="spellEnd"/>
            <w:r w:rsidRPr="002F4A49">
              <w:rPr>
                <w:rFonts w:ascii="Times New Roman" w:hAnsi="Times New Roman" w:cs="Times New Roman"/>
                <w:color w:val="000000"/>
              </w:rPr>
              <w:t xml:space="preserve"> </w:t>
            </w:r>
          </w:p>
          <w:p w14:paraId="6D0D7B12" w14:textId="77777777" w:rsidR="0083549D" w:rsidRPr="002F4A49" w:rsidRDefault="0083549D" w:rsidP="005F72CF">
            <w:pPr>
              <w:rPr>
                <w:rFonts w:ascii="Times New Roman" w:hAnsi="Times New Roman" w:cs="Times New Roman"/>
                <w:color w:val="000000"/>
              </w:rPr>
            </w:pPr>
            <w:proofErr w:type="spellStart"/>
            <w:r w:rsidRPr="002F4A49">
              <w:rPr>
                <w:rFonts w:ascii="Times New Roman" w:hAnsi="Times New Roman" w:cs="Times New Roman"/>
                <w:color w:val="000000"/>
              </w:rPr>
              <w:t>halaman</w:t>
            </w:r>
            <w:proofErr w:type="spellEnd"/>
            <w:r w:rsidRPr="002F4A49">
              <w:rPr>
                <w:rFonts w:ascii="Times New Roman" w:hAnsi="Times New Roman" w:cs="Times New Roman"/>
                <w:color w:val="000000"/>
              </w:rPr>
              <w:t xml:space="preserve"> </w:t>
            </w:r>
          </w:p>
          <w:p w14:paraId="3937517C"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hAnsi="Times New Roman" w:cs="Times New Roman"/>
                <w:color w:val="000000"/>
              </w:rPr>
              <w:t>informasi</w:t>
            </w:r>
            <w:proofErr w:type="spellEnd"/>
            <w:r w:rsidRPr="002F4A49">
              <w:rPr>
                <w:rFonts w:ascii="Times New Roman" w:hAnsi="Times New Roman" w:cs="Times New Roman"/>
                <w:color w:val="000000"/>
              </w:rPr>
              <w:t xml:space="preserve"> </w:t>
            </w:r>
            <w:proofErr w:type="spellStart"/>
            <w:r w:rsidRPr="002F4A49">
              <w:rPr>
                <w:rFonts w:ascii="Times New Roman" w:hAnsi="Times New Roman" w:cs="Times New Roman"/>
                <w:color w:val="000000"/>
              </w:rPr>
              <w:t>tentang</w:t>
            </w:r>
            <w:proofErr w:type="spellEnd"/>
            <w:r w:rsidRPr="002F4A49">
              <w:rPr>
                <w:rFonts w:ascii="Times New Roman" w:hAnsi="Times New Roman" w:cs="Times New Roman"/>
                <w:color w:val="000000"/>
              </w:rPr>
              <w:t xml:space="preserve"> </w:t>
            </w:r>
            <w:proofErr w:type="spellStart"/>
            <w:r w:rsidRPr="002F4A49">
              <w:rPr>
                <w:rFonts w:ascii="Times New Roman" w:hAnsi="Times New Roman" w:cs="Times New Roman"/>
                <w:color w:val="000000"/>
              </w:rPr>
              <w:t>aplikasi</w:t>
            </w:r>
            <w:proofErr w:type="spellEnd"/>
            <w:r w:rsidRPr="002F4A49">
              <w:rPr>
                <w:rFonts w:ascii="Times New Roman" w:hAnsi="Times New Roman" w:cs="Times New Roman"/>
                <w:color w:val="000000"/>
              </w:rPr>
              <w:t>.</w:t>
            </w:r>
          </w:p>
        </w:tc>
        <w:tc>
          <w:tcPr>
            <w:tcW w:w="2705" w:type="dxa"/>
            <w:tcBorders>
              <w:top w:val="single" w:sz="8" w:space="0" w:color="000000"/>
              <w:left w:val="single" w:sz="8" w:space="0" w:color="000000"/>
              <w:bottom w:val="single" w:sz="8" w:space="0" w:color="000000"/>
              <w:right w:val="single" w:sz="8" w:space="0" w:color="000000"/>
            </w:tcBorders>
            <w:shd w:val="clear" w:color="auto" w:fill="FFFFFF"/>
          </w:tcPr>
          <w:p w14:paraId="1A3DC3E9" w14:textId="77777777" w:rsidR="0083549D" w:rsidRPr="002F4A49" w:rsidRDefault="0083549D" w:rsidP="005F72CF">
            <w:pPr>
              <w:ind w:left="0"/>
              <w:rPr>
                <w:rFonts w:ascii="Times New Roman" w:eastAsia="Times New Roman" w:hAnsi="Times New Roman" w:cs="Times New Roman"/>
                <w:color w:val="000000"/>
              </w:rPr>
            </w:pPr>
            <w:r w:rsidRPr="002F4A49">
              <w:rPr>
                <w:rFonts w:ascii="Times New Roman" w:eastAsia="Times New Roman" w:hAnsi="Times New Roman" w:cs="Times New Roman"/>
                <w:color w:val="000000"/>
              </w:rPr>
              <w:t xml:space="preserve">a. </w:t>
            </w:r>
            <w:proofErr w:type="spellStart"/>
            <w:r w:rsidRPr="002F4A49">
              <w:rPr>
                <w:rFonts w:ascii="Times New Roman" w:eastAsia="Times New Roman" w:hAnsi="Times New Roman" w:cs="Times New Roman"/>
                <w:color w:val="000000"/>
              </w:rPr>
              <w:t>Menekan</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tombol</w:t>
            </w:r>
            <w:proofErr w:type="spellEnd"/>
          </w:p>
          <w:p w14:paraId="4E918E85" w14:textId="77777777" w:rsidR="0083549D" w:rsidRPr="002F4A49" w:rsidRDefault="0083549D" w:rsidP="005F72CF">
            <w:pPr>
              <w:ind w:left="0"/>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Dengan</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gambar</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seperti</w:t>
            </w:r>
            <w:proofErr w:type="spellEnd"/>
          </w:p>
          <w:p w14:paraId="41156C18" w14:textId="77777777" w:rsidR="0083549D" w:rsidRPr="002F4A49" w:rsidRDefault="0083549D" w:rsidP="005F72CF">
            <w:pPr>
              <w:ind w:left="0"/>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Huruf</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i</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sebagai</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navigasi</w:t>
            </w:r>
            <w:proofErr w:type="spellEnd"/>
          </w:p>
          <w:p w14:paraId="6DE09E25" w14:textId="77777777" w:rsidR="0083549D" w:rsidRPr="002F4A49" w:rsidRDefault="0083549D" w:rsidP="005F72CF">
            <w:pPr>
              <w:ind w:left="0"/>
              <w:rPr>
                <w:rFonts w:ascii="Times New Roman" w:eastAsia="Times New Roman" w:hAnsi="Times New Roman" w:cs="Times New Roman"/>
                <w:color w:val="000000"/>
              </w:rPr>
            </w:pPr>
            <w:r w:rsidRPr="002F4A49">
              <w:rPr>
                <w:rFonts w:ascii="Times New Roman" w:eastAsia="Times New Roman" w:hAnsi="Times New Roman" w:cs="Times New Roman"/>
                <w:color w:val="000000"/>
              </w:rPr>
              <w:t xml:space="preserve">Dari menu </w:t>
            </w:r>
            <w:proofErr w:type="spellStart"/>
            <w:r w:rsidRPr="002F4A49">
              <w:rPr>
                <w:rFonts w:ascii="Times New Roman" w:eastAsia="Times New Roman" w:hAnsi="Times New Roman" w:cs="Times New Roman"/>
                <w:color w:val="000000"/>
              </w:rPr>
              <w:t>klasifikasi</w:t>
            </w:r>
            <w:proofErr w:type="spellEnd"/>
          </w:p>
          <w:p w14:paraId="5D1FF1F1" w14:textId="77777777" w:rsidR="0083549D" w:rsidRPr="002F4A49" w:rsidRDefault="0083549D" w:rsidP="005F72CF">
            <w:pPr>
              <w:ind w:left="0"/>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Ke</w:t>
            </w:r>
            <w:proofErr w:type="spellEnd"/>
            <w:r w:rsidRPr="002F4A49">
              <w:rPr>
                <w:rFonts w:ascii="Times New Roman" w:eastAsia="Times New Roman" w:hAnsi="Times New Roman" w:cs="Times New Roman"/>
                <w:color w:val="000000"/>
              </w:rPr>
              <w:t xml:space="preserve"> menu </w:t>
            </w:r>
            <w:proofErr w:type="spellStart"/>
            <w:r w:rsidRPr="002F4A49">
              <w:rPr>
                <w:rFonts w:ascii="Times New Roman" w:eastAsia="Times New Roman" w:hAnsi="Times New Roman" w:cs="Times New Roman"/>
                <w:color w:val="000000"/>
              </w:rPr>
              <w:t>informasi</w:t>
            </w:r>
            <w:proofErr w:type="spellEnd"/>
          </w:p>
          <w:p w14:paraId="2D91982C" w14:textId="77777777" w:rsidR="0083549D" w:rsidRPr="002F4A49" w:rsidRDefault="0083549D" w:rsidP="005F72CF">
            <w:pPr>
              <w:ind w:left="0"/>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Tentang</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aplikasi</w:t>
            </w:r>
            <w:proofErr w:type="spellEnd"/>
          </w:p>
        </w:tc>
        <w:tc>
          <w:tcPr>
            <w:tcW w:w="2097" w:type="dxa"/>
            <w:tcBorders>
              <w:top w:val="single" w:sz="8" w:space="0" w:color="000000"/>
              <w:left w:val="single" w:sz="8" w:space="0" w:color="000000"/>
              <w:bottom w:val="single" w:sz="8" w:space="0" w:color="000000"/>
              <w:right w:val="single" w:sz="8" w:space="0" w:color="000000"/>
            </w:tcBorders>
            <w:shd w:val="clear" w:color="auto" w:fill="FFFFFF"/>
          </w:tcPr>
          <w:p w14:paraId="45879FDC" w14:textId="77777777" w:rsidR="0083549D" w:rsidRPr="002F4A49" w:rsidRDefault="0083549D" w:rsidP="005F72CF">
            <w:pPr>
              <w:rPr>
                <w:rFonts w:ascii="Times New Roman" w:eastAsia="Times New Roman" w:hAnsi="Times New Roman" w:cs="Times New Roman"/>
                <w:color w:val="000000"/>
              </w:rPr>
            </w:pPr>
          </w:p>
          <w:p w14:paraId="7F0C8685" w14:textId="77777777" w:rsidR="0083549D" w:rsidRPr="002F4A49" w:rsidRDefault="0083549D" w:rsidP="005F72CF">
            <w:pPr>
              <w:ind w:left="0"/>
              <w:jc w:val="both"/>
              <w:rPr>
                <w:rFonts w:ascii="Times New Roman" w:eastAsia="Times New Roman" w:hAnsi="Times New Roman" w:cs="Times New Roman"/>
                <w:color w:val="000000"/>
              </w:rPr>
            </w:pPr>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Fungsi</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Navigasi</w:t>
            </w:r>
            <w:proofErr w:type="spellEnd"/>
            <w:r w:rsidRPr="002F4A49">
              <w:rPr>
                <w:rFonts w:ascii="Times New Roman" w:eastAsia="Times New Roman" w:hAnsi="Times New Roman" w:cs="Times New Roman"/>
                <w:color w:val="000000"/>
              </w:rPr>
              <w:t xml:space="preserve"> </w:t>
            </w:r>
          </w:p>
          <w:p w14:paraId="1E91A716" w14:textId="77777777" w:rsidR="0083549D" w:rsidRPr="002F4A49" w:rsidRDefault="0083549D" w:rsidP="005F72CF">
            <w:pPr>
              <w:rPr>
                <w:rFonts w:ascii="Times New Roman" w:eastAsia="Times New Roman" w:hAnsi="Times New Roman" w:cs="Times New Roman"/>
                <w:color w:val="000000"/>
              </w:rPr>
            </w:pPr>
            <w:r w:rsidRPr="002F4A49">
              <w:rPr>
                <w:rFonts w:ascii="Times New Roman" w:eastAsia="Times New Roman" w:hAnsi="Times New Roman" w:cs="Times New Roman"/>
                <w:color w:val="000000"/>
              </w:rPr>
              <w:t xml:space="preserve">Dan </w:t>
            </w:r>
            <w:proofErr w:type="spellStart"/>
            <w:r w:rsidRPr="002F4A49">
              <w:rPr>
                <w:rFonts w:ascii="Times New Roman" w:eastAsia="Times New Roman" w:hAnsi="Times New Roman" w:cs="Times New Roman"/>
                <w:color w:val="000000"/>
              </w:rPr>
              <w:t>pemetaan</w:t>
            </w:r>
            <w:proofErr w:type="spellEnd"/>
            <w:r w:rsidRPr="002F4A49">
              <w:rPr>
                <w:rFonts w:ascii="Times New Roman" w:eastAsia="Times New Roman" w:hAnsi="Times New Roman" w:cs="Times New Roman"/>
                <w:color w:val="000000"/>
              </w:rPr>
              <w:t xml:space="preserve"> </w:t>
            </w:r>
          </w:p>
          <w:p w14:paraId="54C3B9C1" w14:textId="77777777" w:rsidR="0083549D" w:rsidRPr="002F4A49" w:rsidRDefault="0083549D" w:rsidP="005F72CF">
            <w:pPr>
              <w:rPr>
                <w:rFonts w:ascii="Times New Roman" w:eastAsia="Times New Roman" w:hAnsi="Times New Roman" w:cs="Times New Roman"/>
                <w:color w:val="000000"/>
              </w:rPr>
            </w:pPr>
            <w:r w:rsidRPr="002F4A49">
              <w:rPr>
                <w:rFonts w:ascii="Times New Roman" w:eastAsia="Times New Roman" w:hAnsi="Times New Roman" w:cs="Times New Roman"/>
                <w:color w:val="000000"/>
              </w:rPr>
              <w:t xml:space="preserve">Menu </w:t>
            </w:r>
            <w:proofErr w:type="spellStart"/>
            <w:r w:rsidRPr="002F4A49">
              <w:rPr>
                <w:rFonts w:ascii="Times New Roman" w:eastAsia="Times New Roman" w:hAnsi="Times New Roman" w:cs="Times New Roman"/>
                <w:color w:val="000000"/>
              </w:rPr>
              <w:t>Informasi</w:t>
            </w:r>
            <w:proofErr w:type="spellEnd"/>
          </w:p>
        </w:tc>
      </w:tr>
      <w:tr w:rsidR="0083549D" w:rsidRPr="002327C2" w14:paraId="06488B50" w14:textId="77777777" w:rsidTr="005F72CF">
        <w:trPr>
          <w:trHeight w:val="852"/>
        </w:trPr>
        <w:tc>
          <w:tcPr>
            <w:tcW w:w="1786" w:type="dxa"/>
            <w:tcBorders>
              <w:top w:val="single" w:sz="8" w:space="0" w:color="000000"/>
              <w:left w:val="single" w:sz="8" w:space="0" w:color="000000"/>
              <w:bottom w:val="single" w:sz="8" w:space="0" w:color="000000"/>
              <w:right w:val="single" w:sz="8" w:space="0" w:color="000000"/>
            </w:tcBorders>
            <w:shd w:val="clear" w:color="auto" w:fill="FFFFFF"/>
          </w:tcPr>
          <w:p w14:paraId="3FF45ECA" w14:textId="77777777" w:rsidR="0083549D" w:rsidRPr="002F4A49" w:rsidRDefault="0083549D" w:rsidP="005F72CF">
            <w:pPr>
              <w:rPr>
                <w:rFonts w:ascii="Times New Roman" w:eastAsia="Times New Roman" w:hAnsi="Times New Roman" w:cs="Times New Roman"/>
                <w:color w:val="000000"/>
              </w:rPr>
            </w:pPr>
          </w:p>
          <w:p w14:paraId="1CE53963" w14:textId="77777777" w:rsidR="0083549D" w:rsidRPr="002F4A49" w:rsidRDefault="0083549D" w:rsidP="005F72CF">
            <w:pPr>
              <w:rPr>
                <w:rFonts w:ascii="Times New Roman" w:eastAsia="Times New Roman" w:hAnsi="Times New Roman" w:cs="Times New Roman"/>
                <w:color w:val="000000"/>
              </w:rPr>
            </w:pPr>
          </w:p>
          <w:p w14:paraId="20D741D1"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Respon</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Tombol</w:t>
            </w:r>
            <w:proofErr w:type="spellEnd"/>
          </w:p>
          <w:p w14:paraId="7D04A0E6"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pencarian</w:t>
            </w:r>
            <w:proofErr w:type="spellEnd"/>
          </w:p>
        </w:tc>
        <w:tc>
          <w:tcPr>
            <w:tcW w:w="1841" w:type="dxa"/>
            <w:tcBorders>
              <w:top w:val="single" w:sz="8" w:space="0" w:color="000000"/>
              <w:left w:val="single" w:sz="8" w:space="0" w:color="000000"/>
              <w:bottom w:val="single" w:sz="8" w:space="0" w:color="000000"/>
              <w:right w:val="single" w:sz="8" w:space="0" w:color="000000"/>
            </w:tcBorders>
            <w:shd w:val="clear" w:color="auto" w:fill="FFFFFF"/>
          </w:tcPr>
          <w:p w14:paraId="359D9DAD" w14:textId="77777777" w:rsidR="0083549D" w:rsidRPr="002F4A49" w:rsidRDefault="0083549D" w:rsidP="005F72CF">
            <w:pPr>
              <w:rPr>
                <w:rFonts w:ascii="Times New Roman" w:hAnsi="Times New Roman" w:cs="Times New Roman"/>
                <w:color w:val="000000"/>
              </w:rPr>
            </w:pPr>
          </w:p>
          <w:p w14:paraId="7AB6D514" w14:textId="77777777" w:rsidR="0083549D" w:rsidRPr="002F4A49" w:rsidRDefault="0083549D" w:rsidP="005F72CF">
            <w:pPr>
              <w:rPr>
                <w:rFonts w:ascii="Times New Roman" w:hAnsi="Times New Roman" w:cs="Times New Roman"/>
                <w:color w:val="000000"/>
              </w:rPr>
            </w:pPr>
            <w:proofErr w:type="spellStart"/>
            <w:r w:rsidRPr="002F4A49">
              <w:rPr>
                <w:rFonts w:ascii="Times New Roman" w:hAnsi="Times New Roman" w:cs="Times New Roman"/>
                <w:color w:val="000000"/>
              </w:rPr>
              <w:t>Menampilkan</w:t>
            </w:r>
            <w:proofErr w:type="spellEnd"/>
            <w:r w:rsidRPr="002F4A49">
              <w:rPr>
                <w:rFonts w:ascii="Times New Roman" w:hAnsi="Times New Roman" w:cs="Times New Roman"/>
                <w:color w:val="000000"/>
              </w:rPr>
              <w:t xml:space="preserve"> </w:t>
            </w:r>
            <w:proofErr w:type="spellStart"/>
            <w:r w:rsidRPr="002F4A49">
              <w:rPr>
                <w:rFonts w:ascii="Times New Roman" w:hAnsi="Times New Roman" w:cs="Times New Roman"/>
                <w:color w:val="000000"/>
              </w:rPr>
              <w:t>halaman</w:t>
            </w:r>
            <w:proofErr w:type="spellEnd"/>
            <w:r w:rsidRPr="002F4A49">
              <w:rPr>
                <w:rFonts w:ascii="Times New Roman" w:hAnsi="Times New Roman" w:cs="Times New Roman"/>
                <w:color w:val="000000"/>
              </w:rPr>
              <w:t xml:space="preserve"> </w:t>
            </w:r>
            <w:proofErr w:type="spellStart"/>
            <w:r w:rsidRPr="002F4A49">
              <w:rPr>
                <w:rFonts w:ascii="Times New Roman" w:hAnsi="Times New Roman" w:cs="Times New Roman"/>
                <w:color w:val="000000"/>
              </w:rPr>
              <w:t>untuk</w:t>
            </w:r>
            <w:proofErr w:type="spellEnd"/>
            <w:r w:rsidRPr="002F4A49">
              <w:rPr>
                <w:rFonts w:ascii="Times New Roman" w:hAnsi="Times New Roman" w:cs="Times New Roman"/>
                <w:color w:val="000000"/>
              </w:rPr>
              <w:t xml:space="preserve"> </w:t>
            </w:r>
            <w:proofErr w:type="spellStart"/>
            <w:r w:rsidRPr="002F4A49">
              <w:rPr>
                <w:rFonts w:ascii="Times New Roman" w:hAnsi="Times New Roman" w:cs="Times New Roman"/>
                <w:color w:val="000000"/>
              </w:rPr>
              <w:t>klasifikasi</w:t>
            </w:r>
            <w:proofErr w:type="spellEnd"/>
            <w:r w:rsidRPr="002F4A49">
              <w:rPr>
                <w:rFonts w:ascii="Times New Roman" w:hAnsi="Times New Roman" w:cs="Times New Roman"/>
                <w:color w:val="000000"/>
              </w:rPr>
              <w:t xml:space="preserve"> </w:t>
            </w:r>
            <w:proofErr w:type="spellStart"/>
            <w:r w:rsidRPr="002F4A49">
              <w:rPr>
                <w:rFonts w:ascii="Times New Roman" w:hAnsi="Times New Roman" w:cs="Times New Roman"/>
                <w:color w:val="000000"/>
              </w:rPr>
              <w:t>jenis</w:t>
            </w:r>
            <w:proofErr w:type="spellEnd"/>
            <w:r w:rsidRPr="002F4A49">
              <w:rPr>
                <w:rFonts w:ascii="Times New Roman" w:hAnsi="Times New Roman" w:cs="Times New Roman"/>
                <w:color w:val="000000"/>
              </w:rPr>
              <w:t xml:space="preserve"> </w:t>
            </w:r>
          </w:p>
          <w:p w14:paraId="53195B4C"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hAnsi="Times New Roman" w:cs="Times New Roman"/>
                <w:color w:val="000000"/>
              </w:rPr>
              <w:t>bunga</w:t>
            </w:r>
            <w:proofErr w:type="spellEnd"/>
            <w:r w:rsidRPr="002F4A49">
              <w:rPr>
                <w:rFonts w:ascii="Times New Roman" w:hAnsi="Times New Roman" w:cs="Times New Roman"/>
                <w:color w:val="000000"/>
              </w:rPr>
              <w:t xml:space="preserve"> Iris.</w:t>
            </w:r>
          </w:p>
        </w:tc>
        <w:tc>
          <w:tcPr>
            <w:tcW w:w="2705" w:type="dxa"/>
            <w:tcBorders>
              <w:top w:val="single" w:sz="8" w:space="0" w:color="000000"/>
              <w:left w:val="single" w:sz="8" w:space="0" w:color="000000"/>
              <w:bottom w:val="single" w:sz="8" w:space="0" w:color="000000"/>
              <w:right w:val="single" w:sz="8" w:space="0" w:color="000000"/>
            </w:tcBorders>
            <w:shd w:val="clear" w:color="auto" w:fill="FFFFFF"/>
          </w:tcPr>
          <w:p w14:paraId="0ED05658" w14:textId="77777777" w:rsidR="0083549D" w:rsidRPr="002F4A49" w:rsidRDefault="0083549D" w:rsidP="005F72CF">
            <w:pPr>
              <w:rPr>
                <w:rFonts w:ascii="Times New Roman" w:eastAsia="Times New Roman" w:hAnsi="Times New Roman" w:cs="Times New Roman"/>
                <w:color w:val="000000"/>
              </w:rPr>
            </w:pPr>
            <w:r w:rsidRPr="002F4A49">
              <w:rPr>
                <w:rFonts w:ascii="Times New Roman" w:eastAsia="Times New Roman" w:hAnsi="Times New Roman" w:cs="Times New Roman"/>
                <w:color w:val="000000"/>
              </w:rPr>
              <w:t xml:space="preserve">a. </w:t>
            </w:r>
            <w:proofErr w:type="spellStart"/>
            <w:r w:rsidRPr="002F4A49">
              <w:rPr>
                <w:rFonts w:ascii="Times New Roman" w:eastAsia="Times New Roman" w:hAnsi="Times New Roman" w:cs="Times New Roman"/>
                <w:color w:val="000000"/>
              </w:rPr>
              <w:t>Menekan</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Tombol</w:t>
            </w:r>
            <w:proofErr w:type="spellEnd"/>
            <w:r w:rsidRPr="002F4A49">
              <w:rPr>
                <w:rFonts w:ascii="Times New Roman" w:eastAsia="Times New Roman" w:hAnsi="Times New Roman" w:cs="Times New Roman"/>
                <w:color w:val="000000"/>
              </w:rPr>
              <w:t xml:space="preserve"> </w:t>
            </w:r>
          </w:p>
          <w:p w14:paraId="698D1860"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dengan</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gambar</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pencarian</w:t>
            </w:r>
            <w:proofErr w:type="spellEnd"/>
            <w:r w:rsidRPr="002F4A49">
              <w:rPr>
                <w:rFonts w:ascii="Times New Roman" w:eastAsia="Times New Roman" w:hAnsi="Times New Roman" w:cs="Times New Roman"/>
                <w:color w:val="000000"/>
              </w:rPr>
              <w:t xml:space="preserve"> </w:t>
            </w:r>
          </w:p>
          <w:p w14:paraId="64ED13BB"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sebagai</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navigasi</w:t>
            </w:r>
            <w:proofErr w:type="spellEnd"/>
          </w:p>
          <w:p w14:paraId="761AEC9C"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dari</w:t>
            </w:r>
            <w:proofErr w:type="spellEnd"/>
            <w:r w:rsidRPr="002F4A49">
              <w:rPr>
                <w:rFonts w:ascii="Times New Roman" w:eastAsia="Times New Roman" w:hAnsi="Times New Roman" w:cs="Times New Roman"/>
                <w:color w:val="000000"/>
              </w:rPr>
              <w:t xml:space="preserve"> menu </w:t>
            </w:r>
            <w:proofErr w:type="spellStart"/>
            <w:r w:rsidRPr="002F4A49">
              <w:rPr>
                <w:rFonts w:ascii="Times New Roman" w:eastAsia="Times New Roman" w:hAnsi="Times New Roman" w:cs="Times New Roman"/>
                <w:color w:val="000000"/>
              </w:rPr>
              <w:t>klasifikasi</w:t>
            </w:r>
            <w:proofErr w:type="spellEnd"/>
            <w:r w:rsidRPr="002F4A49">
              <w:rPr>
                <w:rFonts w:ascii="Times New Roman" w:eastAsia="Times New Roman" w:hAnsi="Times New Roman" w:cs="Times New Roman"/>
                <w:color w:val="000000"/>
              </w:rPr>
              <w:t xml:space="preserve"> </w:t>
            </w:r>
          </w:p>
          <w:p w14:paraId="01F40A4C"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ke</w:t>
            </w:r>
            <w:proofErr w:type="spellEnd"/>
            <w:r w:rsidRPr="002F4A49">
              <w:rPr>
                <w:rFonts w:ascii="Times New Roman" w:eastAsia="Times New Roman" w:hAnsi="Times New Roman" w:cs="Times New Roman"/>
                <w:color w:val="000000"/>
              </w:rPr>
              <w:t xml:space="preserve"> menu </w:t>
            </w:r>
            <w:proofErr w:type="spellStart"/>
            <w:r w:rsidRPr="002F4A49">
              <w:rPr>
                <w:rFonts w:ascii="Times New Roman" w:eastAsia="Times New Roman" w:hAnsi="Times New Roman" w:cs="Times New Roman"/>
                <w:color w:val="000000"/>
              </w:rPr>
              <w:t>pendeteksi</w:t>
            </w:r>
            <w:proofErr w:type="spellEnd"/>
            <w:r w:rsidRPr="002F4A49">
              <w:rPr>
                <w:rFonts w:ascii="Times New Roman" w:eastAsia="Times New Roman" w:hAnsi="Times New Roman" w:cs="Times New Roman"/>
                <w:color w:val="000000"/>
              </w:rPr>
              <w:t xml:space="preserve"> </w:t>
            </w:r>
          </w:p>
          <w:p w14:paraId="0A3BAF33"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jenis</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bunga</w:t>
            </w:r>
            <w:proofErr w:type="spellEnd"/>
            <w:r w:rsidRPr="002F4A49">
              <w:rPr>
                <w:rFonts w:ascii="Times New Roman" w:eastAsia="Times New Roman" w:hAnsi="Times New Roman" w:cs="Times New Roman"/>
                <w:color w:val="000000"/>
              </w:rPr>
              <w:t xml:space="preserve"> iris</w:t>
            </w:r>
          </w:p>
          <w:p w14:paraId="2EBCE3BD" w14:textId="77777777" w:rsidR="0083549D" w:rsidRPr="002F4A49" w:rsidRDefault="0083549D" w:rsidP="005F72CF">
            <w:pPr>
              <w:ind w:left="1080"/>
              <w:jc w:val="both"/>
              <w:rPr>
                <w:rFonts w:ascii="Times New Roman" w:eastAsia="Times New Roman" w:hAnsi="Times New Roman" w:cs="Times New Roman"/>
                <w:color w:val="000000"/>
              </w:rPr>
            </w:pPr>
          </w:p>
        </w:tc>
        <w:tc>
          <w:tcPr>
            <w:tcW w:w="2097" w:type="dxa"/>
            <w:tcBorders>
              <w:top w:val="single" w:sz="8" w:space="0" w:color="000000"/>
              <w:left w:val="single" w:sz="8" w:space="0" w:color="000000"/>
              <w:bottom w:val="single" w:sz="8" w:space="0" w:color="000000"/>
              <w:right w:val="single" w:sz="8" w:space="0" w:color="000000"/>
            </w:tcBorders>
            <w:shd w:val="clear" w:color="auto" w:fill="FFFFFF"/>
          </w:tcPr>
          <w:p w14:paraId="1F799A93" w14:textId="77777777" w:rsidR="0083549D" w:rsidRPr="002F4A49" w:rsidRDefault="0083549D" w:rsidP="005F72CF">
            <w:pPr>
              <w:rPr>
                <w:rFonts w:ascii="Times New Roman" w:eastAsia="Times New Roman" w:hAnsi="Times New Roman" w:cs="Times New Roman"/>
                <w:color w:val="000000"/>
              </w:rPr>
            </w:pPr>
          </w:p>
          <w:p w14:paraId="172BCA97" w14:textId="77777777" w:rsidR="0083549D" w:rsidRPr="002F4A49" w:rsidRDefault="0083549D" w:rsidP="005F72CF">
            <w:pPr>
              <w:rPr>
                <w:rFonts w:ascii="Times New Roman" w:eastAsia="Times New Roman" w:hAnsi="Times New Roman" w:cs="Times New Roman"/>
                <w:color w:val="000000"/>
              </w:rPr>
            </w:pPr>
            <w:proofErr w:type="spellStart"/>
            <w:r w:rsidRPr="002F4A49">
              <w:rPr>
                <w:rFonts w:ascii="Times New Roman" w:eastAsia="Times New Roman" w:hAnsi="Times New Roman" w:cs="Times New Roman"/>
                <w:color w:val="000000"/>
              </w:rPr>
              <w:t>Fungsi</w:t>
            </w:r>
            <w:proofErr w:type="spellEnd"/>
            <w:r w:rsidRPr="002F4A49">
              <w:rPr>
                <w:rFonts w:ascii="Times New Roman" w:eastAsia="Times New Roman" w:hAnsi="Times New Roman" w:cs="Times New Roman"/>
                <w:color w:val="000000"/>
              </w:rPr>
              <w:t xml:space="preserve"> </w:t>
            </w:r>
            <w:proofErr w:type="spellStart"/>
            <w:r w:rsidRPr="002F4A49">
              <w:rPr>
                <w:rFonts w:ascii="Times New Roman" w:eastAsia="Times New Roman" w:hAnsi="Times New Roman" w:cs="Times New Roman"/>
                <w:color w:val="000000"/>
              </w:rPr>
              <w:t>Navigasi</w:t>
            </w:r>
            <w:proofErr w:type="spellEnd"/>
            <w:r w:rsidRPr="002F4A49">
              <w:rPr>
                <w:rFonts w:ascii="Times New Roman" w:eastAsia="Times New Roman" w:hAnsi="Times New Roman" w:cs="Times New Roman"/>
                <w:color w:val="000000"/>
              </w:rPr>
              <w:t xml:space="preserve"> </w:t>
            </w:r>
          </w:p>
          <w:p w14:paraId="0607C223" w14:textId="77777777" w:rsidR="0083549D" w:rsidRPr="002F4A49" w:rsidRDefault="0083549D" w:rsidP="005F72CF">
            <w:pPr>
              <w:rPr>
                <w:rFonts w:ascii="Times New Roman" w:eastAsia="Times New Roman" w:hAnsi="Times New Roman" w:cs="Times New Roman"/>
                <w:color w:val="000000"/>
              </w:rPr>
            </w:pPr>
            <w:r w:rsidRPr="002F4A49">
              <w:rPr>
                <w:rFonts w:ascii="Times New Roman" w:eastAsia="Times New Roman" w:hAnsi="Times New Roman" w:cs="Times New Roman"/>
                <w:color w:val="000000"/>
              </w:rPr>
              <w:t xml:space="preserve">Dan </w:t>
            </w:r>
            <w:proofErr w:type="spellStart"/>
            <w:r w:rsidRPr="002F4A49">
              <w:rPr>
                <w:rFonts w:ascii="Times New Roman" w:eastAsia="Times New Roman" w:hAnsi="Times New Roman" w:cs="Times New Roman"/>
                <w:color w:val="000000"/>
              </w:rPr>
              <w:t>pemetaan</w:t>
            </w:r>
            <w:proofErr w:type="spellEnd"/>
            <w:r w:rsidRPr="002F4A49">
              <w:rPr>
                <w:rFonts w:ascii="Times New Roman" w:eastAsia="Times New Roman" w:hAnsi="Times New Roman" w:cs="Times New Roman"/>
                <w:color w:val="000000"/>
              </w:rPr>
              <w:t xml:space="preserve"> </w:t>
            </w:r>
          </w:p>
          <w:p w14:paraId="72AF682E" w14:textId="77777777" w:rsidR="0083549D" w:rsidRPr="002F4A49" w:rsidRDefault="0083549D" w:rsidP="005F72CF">
            <w:pPr>
              <w:rPr>
                <w:rFonts w:ascii="Times New Roman" w:eastAsia="Times New Roman" w:hAnsi="Times New Roman" w:cs="Times New Roman"/>
                <w:color w:val="000000"/>
              </w:rPr>
            </w:pPr>
            <w:r w:rsidRPr="002F4A49">
              <w:rPr>
                <w:rFonts w:ascii="Times New Roman" w:eastAsia="Times New Roman" w:hAnsi="Times New Roman" w:cs="Times New Roman"/>
                <w:color w:val="000000"/>
              </w:rPr>
              <w:t>Menu Iris</w:t>
            </w:r>
          </w:p>
          <w:p w14:paraId="4E3C9C64" w14:textId="77777777" w:rsidR="0083549D" w:rsidRPr="002F4A49" w:rsidRDefault="0083549D" w:rsidP="005F72CF">
            <w:pPr>
              <w:rPr>
                <w:rFonts w:ascii="Times New Roman" w:eastAsia="Times New Roman" w:hAnsi="Times New Roman" w:cs="Times New Roman"/>
                <w:color w:val="000000"/>
              </w:rPr>
            </w:pPr>
            <w:r w:rsidRPr="002F4A49">
              <w:rPr>
                <w:rFonts w:ascii="Times New Roman" w:eastAsia="Times New Roman" w:hAnsi="Times New Roman" w:cs="Times New Roman"/>
                <w:color w:val="000000"/>
              </w:rPr>
              <w:t xml:space="preserve"> Classification</w:t>
            </w:r>
          </w:p>
        </w:tc>
      </w:tr>
      <w:tr w:rsidR="0083549D" w:rsidRPr="002327C2" w14:paraId="51860CBC" w14:textId="77777777" w:rsidTr="005F72CF">
        <w:trPr>
          <w:trHeight w:val="1868"/>
        </w:trPr>
        <w:tc>
          <w:tcPr>
            <w:tcW w:w="1786" w:type="dxa"/>
            <w:tcBorders>
              <w:top w:val="single" w:sz="8" w:space="0" w:color="000000"/>
              <w:left w:val="single" w:sz="8" w:space="0" w:color="000000"/>
              <w:bottom w:val="single" w:sz="8" w:space="0" w:color="000000"/>
              <w:right w:val="single" w:sz="8" w:space="0" w:color="000000"/>
            </w:tcBorders>
            <w:shd w:val="clear" w:color="auto" w:fill="FFFFFF"/>
          </w:tcPr>
          <w:p w14:paraId="28152D84" w14:textId="77777777" w:rsidR="0083549D" w:rsidRDefault="0083549D" w:rsidP="005F72CF">
            <w:pPr>
              <w:rPr>
                <w:rFonts w:eastAsia="Times New Roman"/>
                <w:color w:val="000000"/>
              </w:rPr>
            </w:pPr>
          </w:p>
          <w:p w14:paraId="4F7FF64C" w14:textId="77777777" w:rsidR="0083549D" w:rsidRDefault="0083549D" w:rsidP="005F72CF">
            <w:pPr>
              <w:rPr>
                <w:rFonts w:eastAsia="Times New Roman"/>
                <w:color w:val="000000"/>
              </w:rPr>
            </w:pPr>
          </w:p>
          <w:p w14:paraId="7B18972D" w14:textId="77777777" w:rsidR="0083549D" w:rsidRPr="002327C2" w:rsidRDefault="0083549D" w:rsidP="005F72CF">
            <w:pPr>
              <w:rPr>
                <w:rFonts w:eastAsia="Times New Roman"/>
                <w:color w:val="000000"/>
              </w:rPr>
            </w:pPr>
            <w:proofErr w:type="spellStart"/>
            <w:r w:rsidRPr="002327C2">
              <w:rPr>
                <w:rFonts w:eastAsia="Times New Roman"/>
                <w:color w:val="000000"/>
              </w:rPr>
              <w:t>Klasifikasi</w:t>
            </w:r>
            <w:proofErr w:type="spellEnd"/>
            <w:r w:rsidRPr="002327C2">
              <w:rPr>
                <w:rFonts w:eastAsia="Times New Roman"/>
                <w:color w:val="000000"/>
              </w:rPr>
              <w:t xml:space="preserve"> Data </w:t>
            </w:r>
          </w:p>
          <w:p w14:paraId="796C83D1" w14:textId="77777777" w:rsidR="0083549D" w:rsidRPr="002327C2" w:rsidRDefault="0083549D" w:rsidP="005F72CF">
            <w:pPr>
              <w:rPr>
                <w:rFonts w:eastAsia="Times New Roman"/>
                <w:color w:val="000000"/>
              </w:rPr>
            </w:pPr>
            <w:r w:rsidRPr="002327C2">
              <w:rPr>
                <w:rFonts w:eastAsia="Times New Roman"/>
                <w:color w:val="000000"/>
              </w:rPr>
              <w:t xml:space="preserve">Bunga yang </w:t>
            </w:r>
          </w:p>
          <w:p w14:paraId="5309ED79" w14:textId="77777777" w:rsidR="0083549D" w:rsidRPr="002327C2" w:rsidRDefault="0083549D" w:rsidP="005F72CF">
            <w:pPr>
              <w:rPr>
                <w:rFonts w:eastAsia="Times New Roman"/>
                <w:color w:val="000000"/>
              </w:rPr>
            </w:pPr>
            <w:proofErr w:type="spellStart"/>
            <w:r w:rsidRPr="002327C2">
              <w:rPr>
                <w:rFonts w:eastAsia="Times New Roman"/>
                <w:color w:val="000000"/>
              </w:rPr>
              <w:t>Diinput</w:t>
            </w:r>
            <w:proofErr w:type="spellEnd"/>
            <w:r w:rsidRPr="002327C2">
              <w:rPr>
                <w:rFonts w:eastAsia="Times New Roman"/>
                <w:color w:val="000000"/>
              </w:rPr>
              <w:t xml:space="preserve"> dan </w:t>
            </w:r>
          </w:p>
          <w:p w14:paraId="3EE8213C" w14:textId="77777777" w:rsidR="0083549D" w:rsidRPr="002327C2" w:rsidRDefault="0083549D" w:rsidP="005F72CF">
            <w:pPr>
              <w:rPr>
                <w:rFonts w:eastAsia="Times New Roman"/>
                <w:color w:val="000000"/>
              </w:rPr>
            </w:pPr>
            <w:proofErr w:type="spellStart"/>
            <w:r w:rsidRPr="002327C2">
              <w:rPr>
                <w:rFonts w:eastAsia="Times New Roman"/>
                <w:color w:val="000000"/>
              </w:rPr>
              <w:t>Respon</w:t>
            </w:r>
            <w:proofErr w:type="spellEnd"/>
            <w:r w:rsidRPr="002327C2">
              <w:rPr>
                <w:rFonts w:eastAsia="Times New Roman"/>
                <w:color w:val="000000"/>
              </w:rPr>
              <w:t xml:space="preserve"> </w:t>
            </w:r>
            <w:proofErr w:type="spellStart"/>
            <w:r w:rsidRPr="002327C2">
              <w:rPr>
                <w:rFonts w:eastAsia="Times New Roman"/>
                <w:color w:val="000000"/>
              </w:rPr>
              <w:t>tombol</w:t>
            </w:r>
            <w:proofErr w:type="spellEnd"/>
          </w:p>
          <w:p w14:paraId="6A4FD250" w14:textId="77777777" w:rsidR="0083549D" w:rsidRPr="002327C2" w:rsidRDefault="0083549D" w:rsidP="005F72CF">
            <w:pPr>
              <w:rPr>
                <w:rFonts w:eastAsia="Times New Roman"/>
                <w:color w:val="000000"/>
              </w:rPr>
            </w:pPr>
            <w:r w:rsidRPr="002327C2">
              <w:rPr>
                <w:rFonts w:eastAsia="Times New Roman"/>
                <w:color w:val="000000"/>
              </w:rPr>
              <w:t>proses</w:t>
            </w:r>
          </w:p>
        </w:tc>
        <w:tc>
          <w:tcPr>
            <w:tcW w:w="1841" w:type="dxa"/>
            <w:tcBorders>
              <w:top w:val="single" w:sz="8" w:space="0" w:color="000000"/>
              <w:left w:val="single" w:sz="8" w:space="0" w:color="000000"/>
              <w:bottom w:val="single" w:sz="8" w:space="0" w:color="000000"/>
              <w:right w:val="single" w:sz="8" w:space="0" w:color="000000"/>
            </w:tcBorders>
            <w:shd w:val="clear" w:color="auto" w:fill="FFFFFF"/>
          </w:tcPr>
          <w:p w14:paraId="134426E6" w14:textId="77777777" w:rsidR="0083549D" w:rsidRPr="002327C2" w:rsidRDefault="0083549D" w:rsidP="005F72CF">
            <w:pPr>
              <w:ind w:left="0"/>
              <w:jc w:val="both"/>
              <w:rPr>
                <w:rFonts w:eastAsia="Times New Roman"/>
                <w:color w:val="000000"/>
              </w:rPr>
            </w:pPr>
            <w:r>
              <w:rPr>
                <w:rFonts w:eastAsia="Times New Roman"/>
                <w:color w:val="000000"/>
              </w:rPr>
              <w:t xml:space="preserve"> </w:t>
            </w:r>
            <w:proofErr w:type="spellStart"/>
            <w:r w:rsidRPr="002327C2">
              <w:rPr>
                <w:rFonts w:eastAsia="Times New Roman"/>
                <w:color w:val="000000"/>
              </w:rPr>
              <w:t>Menampilkan</w:t>
            </w:r>
            <w:proofErr w:type="spellEnd"/>
            <w:r w:rsidRPr="002327C2">
              <w:rPr>
                <w:rFonts w:eastAsia="Times New Roman"/>
                <w:color w:val="000000"/>
              </w:rPr>
              <w:t xml:space="preserve"> </w:t>
            </w:r>
            <w:proofErr w:type="spellStart"/>
            <w:r w:rsidRPr="002327C2">
              <w:rPr>
                <w:rFonts w:eastAsia="Times New Roman"/>
                <w:color w:val="000000"/>
              </w:rPr>
              <w:t>halaman</w:t>
            </w:r>
            <w:proofErr w:type="spellEnd"/>
            <w:r w:rsidRPr="002327C2">
              <w:rPr>
                <w:rFonts w:eastAsia="Times New Roman"/>
                <w:color w:val="000000"/>
              </w:rPr>
              <w:t xml:space="preserve"> </w:t>
            </w:r>
            <w:proofErr w:type="spellStart"/>
            <w:r w:rsidRPr="002327C2">
              <w:rPr>
                <w:rFonts w:eastAsia="Times New Roman"/>
                <w:color w:val="000000"/>
              </w:rPr>
              <w:t>untuk</w:t>
            </w:r>
            <w:proofErr w:type="spellEnd"/>
            <w:r w:rsidRPr="002327C2">
              <w:rPr>
                <w:rFonts w:eastAsia="Times New Roman"/>
                <w:color w:val="000000"/>
              </w:rPr>
              <w:t xml:space="preserve"> </w:t>
            </w:r>
          </w:p>
          <w:p w14:paraId="3895053F" w14:textId="77777777" w:rsidR="0083549D" w:rsidRPr="002327C2" w:rsidRDefault="0083549D" w:rsidP="005F72CF">
            <w:pPr>
              <w:rPr>
                <w:rFonts w:eastAsia="Times New Roman"/>
                <w:color w:val="000000"/>
              </w:rPr>
            </w:pPr>
            <w:proofErr w:type="spellStart"/>
            <w:r w:rsidRPr="002327C2">
              <w:rPr>
                <w:rFonts w:eastAsia="Times New Roman"/>
                <w:color w:val="000000"/>
              </w:rPr>
              <w:t>Memasukkan</w:t>
            </w:r>
            <w:proofErr w:type="spellEnd"/>
            <w:r w:rsidRPr="002327C2">
              <w:rPr>
                <w:rFonts w:eastAsia="Times New Roman"/>
                <w:color w:val="000000"/>
              </w:rPr>
              <w:t xml:space="preserve"> data </w:t>
            </w:r>
          </w:p>
          <w:p w14:paraId="47F7047F" w14:textId="77777777" w:rsidR="0083549D" w:rsidRPr="002327C2" w:rsidRDefault="0083549D" w:rsidP="005F72CF">
            <w:pPr>
              <w:rPr>
                <w:rFonts w:eastAsia="Times New Roman"/>
                <w:color w:val="000000"/>
              </w:rPr>
            </w:pPr>
            <w:r w:rsidRPr="002327C2">
              <w:rPr>
                <w:rFonts w:eastAsia="Times New Roman"/>
                <w:color w:val="000000"/>
              </w:rPr>
              <w:t>Bunga iris</w:t>
            </w:r>
          </w:p>
          <w:p w14:paraId="6A746855" w14:textId="77777777" w:rsidR="0083549D" w:rsidRPr="002327C2" w:rsidRDefault="0083549D" w:rsidP="005F72CF">
            <w:pPr>
              <w:rPr>
                <w:rFonts w:eastAsia="Times New Roman"/>
                <w:color w:val="000000"/>
              </w:rPr>
            </w:pPr>
            <w:r w:rsidRPr="002327C2">
              <w:rPr>
                <w:rFonts w:eastAsia="Times New Roman"/>
                <w:color w:val="000000"/>
              </w:rPr>
              <w:t xml:space="preserve">agar </w:t>
            </w:r>
            <w:proofErr w:type="spellStart"/>
            <w:r w:rsidRPr="002327C2">
              <w:rPr>
                <w:rFonts w:eastAsia="Times New Roman"/>
                <w:color w:val="000000"/>
              </w:rPr>
              <w:t>dideteksi</w:t>
            </w:r>
            <w:proofErr w:type="spellEnd"/>
            <w:r w:rsidRPr="002327C2">
              <w:rPr>
                <w:rFonts w:eastAsia="Times New Roman"/>
                <w:color w:val="000000"/>
              </w:rPr>
              <w:t xml:space="preserve"> </w:t>
            </w:r>
          </w:p>
          <w:p w14:paraId="0ED369D0" w14:textId="77777777" w:rsidR="0083549D" w:rsidRPr="002327C2" w:rsidRDefault="0083549D" w:rsidP="005F72CF">
            <w:pPr>
              <w:rPr>
                <w:rFonts w:eastAsia="Times New Roman"/>
                <w:color w:val="000000"/>
              </w:rPr>
            </w:pPr>
            <w:r w:rsidRPr="002327C2">
              <w:rPr>
                <w:rFonts w:eastAsia="Times New Roman"/>
                <w:color w:val="000000"/>
              </w:rPr>
              <w:t xml:space="preserve">Masuk </w:t>
            </w:r>
            <w:proofErr w:type="spellStart"/>
            <w:r w:rsidRPr="002327C2">
              <w:rPr>
                <w:rFonts w:eastAsia="Times New Roman"/>
                <w:color w:val="000000"/>
              </w:rPr>
              <w:t>kedalam</w:t>
            </w:r>
            <w:proofErr w:type="spellEnd"/>
          </w:p>
          <w:p w14:paraId="5F8EF760" w14:textId="77777777" w:rsidR="0083549D" w:rsidRPr="002327C2" w:rsidRDefault="0083549D" w:rsidP="005F72CF">
            <w:pPr>
              <w:rPr>
                <w:rFonts w:eastAsia="Times New Roman"/>
                <w:color w:val="000000"/>
              </w:rPr>
            </w:pPr>
            <w:r w:rsidRPr="002327C2">
              <w:rPr>
                <w:rFonts w:eastAsia="Times New Roman"/>
                <w:color w:val="000000"/>
              </w:rPr>
              <w:t xml:space="preserve">Bunga Iris </w:t>
            </w:r>
            <w:proofErr w:type="spellStart"/>
            <w:r w:rsidRPr="002327C2">
              <w:rPr>
                <w:rFonts w:eastAsia="Times New Roman"/>
                <w:color w:val="000000"/>
              </w:rPr>
              <w:t>jenis</w:t>
            </w:r>
            <w:proofErr w:type="spellEnd"/>
          </w:p>
          <w:p w14:paraId="0AB4FB2A" w14:textId="77777777" w:rsidR="0083549D" w:rsidRPr="002327C2" w:rsidRDefault="0083549D" w:rsidP="005F72CF">
            <w:pPr>
              <w:rPr>
                <w:rFonts w:eastAsia="Times New Roman"/>
                <w:color w:val="000000"/>
              </w:rPr>
            </w:pPr>
            <w:proofErr w:type="spellStart"/>
            <w:r w:rsidRPr="002327C2">
              <w:rPr>
                <w:rFonts w:eastAsia="Times New Roman"/>
                <w:color w:val="000000"/>
              </w:rPr>
              <w:t>apa</w:t>
            </w:r>
            <w:proofErr w:type="spellEnd"/>
          </w:p>
        </w:tc>
        <w:tc>
          <w:tcPr>
            <w:tcW w:w="2705" w:type="dxa"/>
            <w:tcBorders>
              <w:top w:val="single" w:sz="8" w:space="0" w:color="000000"/>
              <w:left w:val="single" w:sz="8" w:space="0" w:color="000000"/>
              <w:bottom w:val="single" w:sz="8" w:space="0" w:color="000000"/>
              <w:right w:val="single" w:sz="8" w:space="0" w:color="000000"/>
            </w:tcBorders>
            <w:shd w:val="clear" w:color="auto" w:fill="FFFFFF"/>
          </w:tcPr>
          <w:p w14:paraId="5C143334" w14:textId="77777777" w:rsidR="0083549D" w:rsidRPr="002327C2" w:rsidRDefault="0083549D" w:rsidP="005F72CF">
            <w:pPr>
              <w:rPr>
                <w:rFonts w:eastAsia="Times New Roman"/>
                <w:color w:val="000000"/>
              </w:rPr>
            </w:pPr>
            <w:proofErr w:type="spellStart"/>
            <w:r w:rsidRPr="002327C2">
              <w:rPr>
                <w:rFonts w:eastAsia="Times New Roman"/>
                <w:color w:val="000000"/>
              </w:rPr>
              <w:t>Mengisi</w:t>
            </w:r>
            <w:proofErr w:type="spellEnd"/>
            <w:r w:rsidRPr="002327C2">
              <w:rPr>
                <w:rFonts w:eastAsia="Times New Roman"/>
                <w:color w:val="000000"/>
              </w:rPr>
              <w:t xml:space="preserve"> Kolom data </w:t>
            </w:r>
          </w:p>
          <w:p w14:paraId="0DFD2D88" w14:textId="77777777" w:rsidR="0083549D" w:rsidRPr="002327C2" w:rsidRDefault="0083549D" w:rsidP="005F72CF">
            <w:pPr>
              <w:rPr>
                <w:rFonts w:eastAsia="Times New Roman"/>
                <w:i/>
                <w:iCs/>
                <w:color w:val="000000"/>
              </w:rPr>
            </w:pPr>
            <w:proofErr w:type="spellStart"/>
            <w:r w:rsidRPr="002327C2">
              <w:rPr>
                <w:rFonts w:eastAsia="Times New Roman"/>
                <w:i/>
                <w:iCs/>
                <w:color w:val="000000"/>
              </w:rPr>
              <w:t>Sepallength</w:t>
            </w:r>
            <w:proofErr w:type="spellEnd"/>
            <w:r w:rsidRPr="002327C2">
              <w:rPr>
                <w:rFonts w:eastAsia="Times New Roman"/>
                <w:i/>
                <w:iCs/>
                <w:color w:val="000000"/>
              </w:rPr>
              <w:t xml:space="preserve">, </w:t>
            </w:r>
            <w:proofErr w:type="spellStart"/>
            <w:r w:rsidRPr="002327C2">
              <w:rPr>
                <w:rFonts w:eastAsia="Times New Roman"/>
                <w:i/>
                <w:iCs/>
                <w:color w:val="000000"/>
              </w:rPr>
              <w:t>Sepalwidth</w:t>
            </w:r>
            <w:proofErr w:type="spellEnd"/>
            <w:r w:rsidRPr="002327C2">
              <w:rPr>
                <w:rFonts w:eastAsia="Times New Roman"/>
                <w:i/>
                <w:iCs/>
                <w:color w:val="000000"/>
              </w:rPr>
              <w:t>,</w:t>
            </w:r>
          </w:p>
          <w:p w14:paraId="44C87380" w14:textId="77777777" w:rsidR="0083549D" w:rsidRPr="002327C2" w:rsidRDefault="0083549D" w:rsidP="005F72CF">
            <w:pPr>
              <w:rPr>
                <w:rFonts w:eastAsia="Times New Roman"/>
                <w:color w:val="000000"/>
              </w:rPr>
            </w:pPr>
            <w:proofErr w:type="spellStart"/>
            <w:r w:rsidRPr="002327C2">
              <w:rPr>
                <w:rFonts w:eastAsia="Times New Roman"/>
                <w:i/>
                <w:iCs/>
                <w:color w:val="000000"/>
              </w:rPr>
              <w:t>Petallength</w:t>
            </w:r>
            <w:proofErr w:type="spellEnd"/>
            <w:r w:rsidRPr="002327C2">
              <w:rPr>
                <w:rFonts w:eastAsia="Times New Roman"/>
                <w:i/>
                <w:iCs/>
                <w:color w:val="000000"/>
              </w:rPr>
              <w:t xml:space="preserve">, </w:t>
            </w:r>
            <w:proofErr w:type="spellStart"/>
            <w:r w:rsidRPr="002327C2">
              <w:rPr>
                <w:rFonts w:eastAsia="Times New Roman"/>
                <w:i/>
                <w:iCs/>
                <w:color w:val="000000"/>
              </w:rPr>
              <w:t>Petalwidth</w:t>
            </w:r>
            <w:proofErr w:type="spellEnd"/>
            <w:r w:rsidRPr="002327C2">
              <w:rPr>
                <w:rFonts w:eastAsia="Times New Roman"/>
                <w:i/>
                <w:iCs/>
                <w:color w:val="000000"/>
              </w:rPr>
              <w:t>,</w:t>
            </w:r>
          </w:p>
          <w:p w14:paraId="5903DF13" w14:textId="77777777" w:rsidR="0083549D" w:rsidRPr="002327C2" w:rsidRDefault="0083549D" w:rsidP="005F72CF">
            <w:pPr>
              <w:rPr>
                <w:rFonts w:eastAsia="Times New Roman"/>
                <w:color w:val="000000"/>
              </w:rPr>
            </w:pPr>
            <w:r w:rsidRPr="002327C2">
              <w:rPr>
                <w:rFonts w:eastAsia="Times New Roman"/>
                <w:color w:val="000000"/>
              </w:rPr>
              <w:t xml:space="preserve">Dan </w:t>
            </w:r>
            <w:proofErr w:type="spellStart"/>
            <w:r w:rsidRPr="002327C2">
              <w:rPr>
                <w:rFonts w:eastAsia="Times New Roman"/>
                <w:color w:val="000000"/>
              </w:rPr>
              <w:t>kolom</w:t>
            </w:r>
            <w:proofErr w:type="spellEnd"/>
            <w:r w:rsidRPr="002327C2">
              <w:rPr>
                <w:rFonts w:eastAsia="Times New Roman"/>
                <w:color w:val="000000"/>
              </w:rPr>
              <w:t xml:space="preserve"> </w:t>
            </w:r>
            <w:proofErr w:type="spellStart"/>
            <w:r w:rsidRPr="002327C2">
              <w:rPr>
                <w:rFonts w:eastAsia="Times New Roman"/>
                <w:color w:val="000000"/>
              </w:rPr>
              <w:t>banyaknya</w:t>
            </w:r>
            <w:proofErr w:type="spellEnd"/>
            <w:r w:rsidRPr="002327C2">
              <w:rPr>
                <w:rFonts w:eastAsia="Times New Roman"/>
                <w:color w:val="000000"/>
              </w:rPr>
              <w:t xml:space="preserve"> K.</w:t>
            </w:r>
          </w:p>
          <w:p w14:paraId="0491B31F" w14:textId="77777777" w:rsidR="0083549D" w:rsidRPr="002327C2" w:rsidRDefault="0083549D" w:rsidP="005F72CF">
            <w:pPr>
              <w:rPr>
                <w:rFonts w:eastAsia="Times New Roman"/>
                <w:color w:val="000000"/>
              </w:rPr>
            </w:pPr>
            <w:r w:rsidRPr="002327C2">
              <w:rPr>
                <w:rFonts w:eastAsia="Times New Roman"/>
                <w:color w:val="000000"/>
              </w:rPr>
              <w:t xml:space="preserve">Lalu </w:t>
            </w:r>
            <w:proofErr w:type="spellStart"/>
            <w:r w:rsidRPr="002327C2">
              <w:rPr>
                <w:rFonts w:eastAsia="Times New Roman"/>
                <w:color w:val="000000"/>
              </w:rPr>
              <w:t>tekan</w:t>
            </w:r>
            <w:proofErr w:type="spellEnd"/>
            <w:r w:rsidRPr="002327C2">
              <w:rPr>
                <w:rFonts w:eastAsia="Times New Roman"/>
                <w:color w:val="000000"/>
              </w:rPr>
              <w:t xml:space="preserve"> </w:t>
            </w:r>
            <w:proofErr w:type="spellStart"/>
            <w:r w:rsidRPr="002327C2">
              <w:rPr>
                <w:rFonts w:eastAsia="Times New Roman"/>
                <w:color w:val="000000"/>
              </w:rPr>
              <w:t>tombol</w:t>
            </w:r>
            <w:proofErr w:type="spellEnd"/>
            <w:r w:rsidRPr="002327C2">
              <w:rPr>
                <w:rFonts w:eastAsia="Times New Roman"/>
                <w:color w:val="000000"/>
              </w:rPr>
              <w:t xml:space="preserve"> </w:t>
            </w:r>
          </w:p>
          <w:p w14:paraId="64917038" w14:textId="77777777" w:rsidR="0083549D" w:rsidRPr="002327C2" w:rsidRDefault="0083549D" w:rsidP="005F72CF">
            <w:pPr>
              <w:rPr>
                <w:rFonts w:eastAsia="Times New Roman"/>
                <w:color w:val="000000"/>
              </w:rPr>
            </w:pPr>
            <w:r w:rsidRPr="002327C2">
              <w:rPr>
                <w:rFonts w:eastAsia="Times New Roman"/>
                <w:color w:val="000000"/>
              </w:rPr>
              <w:t xml:space="preserve">Proses </w:t>
            </w:r>
            <w:proofErr w:type="spellStart"/>
            <w:r w:rsidRPr="002327C2">
              <w:rPr>
                <w:rFonts w:eastAsia="Times New Roman"/>
                <w:color w:val="000000"/>
              </w:rPr>
              <w:t>untuk</w:t>
            </w:r>
            <w:proofErr w:type="spellEnd"/>
            <w:r w:rsidRPr="002327C2">
              <w:rPr>
                <w:rFonts w:eastAsia="Times New Roman"/>
                <w:color w:val="000000"/>
              </w:rPr>
              <w:t xml:space="preserve"> </w:t>
            </w:r>
          </w:p>
          <w:p w14:paraId="3A8B0AE2" w14:textId="77777777" w:rsidR="0083549D" w:rsidRPr="002327C2" w:rsidRDefault="0083549D" w:rsidP="005F72CF">
            <w:pPr>
              <w:rPr>
                <w:rFonts w:eastAsia="Times New Roman"/>
                <w:color w:val="000000"/>
              </w:rPr>
            </w:pPr>
            <w:proofErr w:type="spellStart"/>
            <w:r w:rsidRPr="002327C2">
              <w:rPr>
                <w:rFonts w:eastAsia="Times New Roman"/>
                <w:color w:val="000000"/>
              </w:rPr>
              <w:t>Mendapatkan</w:t>
            </w:r>
            <w:proofErr w:type="spellEnd"/>
            <w:r w:rsidRPr="002327C2">
              <w:rPr>
                <w:rFonts w:eastAsia="Times New Roman"/>
                <w:color w:val="000000"/>
              </w:rPr>
              <w:t xml:space="preserve"> Hasil, </w:t>
            </w:r>
          </w:p>
          <w:p w14:paraId="032D4138" w14:textId="77777777" w:rsidR="0083549D" w:rsidRPr="002327C2" w:rsidRDefault="0083549D" w:rsidP="005F72CF">
            <w:pPr>
              <w:rPr>
                <w:rFonts w:eastAsia="Times New Roman"/>
                <w:color w:val="000000"/>
              </w:rPr>
            </w:pPr>
            <w:r w:rsidRPr="002327C2">
              <w:rPr>
                <w:rFonts w:eastAsia="Times New Roman"/>
                <w:color w:val="000000"/>
              </w:rPr>
              <w:t>Jarak data dan KNN</w:t>
            </w:r>
          </w:p>
        </w:tc>
        <w:tc>
          <w:tcPr>
            <w:tcW w:w="2097" w:type="dxa"/>
            <w:tcBorders>
              <w:top w:val="single" w:sz="8" w:space="0" w:color="000000"/>
              <w:left w:val="single" w:sz="8" w:space="0" w:color="000000"/>
              <w:bottom w:val="single" w:sz="8" w:space="0" w:color="000000"/>
              <w:right w:val="single" w:sz="8" w:space="0" w:color="000000"/>
            </w:tcBorders>
            <w:shd w:val="clear" w:color="auto" w:fill="FFFFFF"/>
          </w:tcPr>
          <w:p w14:paraId="7A2BAEE6" w14:textId="77777777" w:rsidR="0083549D" w:rsidRPr="002327C2" w:rsidRDefault="0083549D" w:rsidP="005F72CF">
            <w:pPr>
              <w:rPr>
                <w:rFonts w:eastAsia="Times New Roman"/>
                <w:color w:val="000000"/>
              </w:rPr>
            </w:pPr>
            <w:proofErr w:type="spellStart"/>
            <w:r w:rsidRPr="002327C2">
              <w:rPr>
                <w:rFonts w:eastAsia="Times New Roman"/>
                <w:color w:val="000000"/>
              </w:rPr>
              <w:t>Fungsi</w:t>
            </w:r>
            <w:proofErr w:type="spellEnd"/>
            <w:r w:rsidRPr="002327C2">
              <w:rPr>
                <w:rFonts w:eastAsia="Times New Roman"/>
                <w:color w:val="000000"/>
              </w:rPr>
              <w:t xml:space="preserve"> </w:t>
            </w:r>
            <w:proofErr w:type="spellStart"/>
            <w:r w:rsidRPr="002327C2">
              <w:rPr>
                <w:rFonts w:eastAsia="Times New Roman"/>
                <w:color w:val="000000"/>
              </w:rPr>
              <w:t>Pemrosesan</w:t>
            </w:r>
            <w:proofErr w:type="spellEnd"/>
          </w:p>
          <w:p w14:paraId="78E1982D" w14:textId="77777777" w:rsidR="0083549D" w:rsidRPr="002327C2" w:rsidRDefault="0083549D" w:rsidP="005F72CF">
            <w:pPr>
              <w:rPr>
                <w:rFonts w:eastAsia="Times New Roman"/>
                <w:color w:val="000000"/>
              </w:rPr>
            </w:pPr>
            <w:r w:rsidRPr="002327C2">
              <w:rPr>
                <w:rFonts w:eastAsia="Times New Roman"/>
                <w:color w:val="000000"/>
              </w:rPr>
              <w:t>Data Iris</w:t>
            </w:r>
          </w:p>
          <w:p w14:paraId="0197F967" w14:textId="77777777" w:rsidR="0083549D" w:rsidRPr="002327C2" w:rsidRDefault="0083549D" w:rsidP="005F72CF">
            <w:pPr>
              <w:rPr>
                <w:rFonts w:eastAsia="Times New Roman"/>
                <w:color w:val="000000"/>
              </w:rPr>
            </w:pPr>
            <w:r w:rsidRPr="002327C2">
              <w:rPr>
                <w:rFonts w:eastAsia="Times New Roman"/>
                <w:color w:val="000000"/>
              </w:rPr>
              <w:t xml:space="preserve"> dan </w:t>
            </w:r>
            <w:proofErr w:type="spellStart"/>
            <w:r w:rsidRPr="002327C2">
              <w:rPr>
                <w:rFonts w:eastAsia="Times New Roman"/>
                <w:color w:val="000000"/>
              </w:rPr>
              <w:t>pengklasifikasi</w:t>
            </w:r>
            <w:proofErr w:type="spellEnd"/>
          </w:p>
          <w:p w14:paraId="3E478C0E" w14:textId="77777777" w:rsidR="0083549D" w:rsidRPr="002327C2" w:rsidRDefault="0083549D" w:rsidP="005F72CF">
            <w:pPr>
              <w:rPr>
                <w:rFonts w:eastAsia="Times New Roman"/>
                <w:color w:val="000000"/>
              </w:rPr>
            </w:pPr>
          </w:p>
          <w:p w14:paraId="59D4D24C" w14:textId="77777777" w:rsidR="0083549D" w:rsidRPr="002327C2" w:rsidRDefault="0083549D" w:rsidP="005F72CF">
            <w:pPr>
              <w:rPr>
                <w:rFonts w:eastAsia="Times New Roman"/>
                <w:color w:val="000000"/>
              </w:rPr>
            </w:pPr>
          </w:p>
          <w:p w14:paraId="5494916A" w14:textId="77777777" w:rsidR="0083549D" w:rsidRPr="002327C2" w:rsidRDefault="0083549D" w:rsidP="005F72CF">
            <w:pPr>
              <w:rPr>
                <w:rFonts w:eastAsia="Times New Roman"/>
                <w:color w:val="000000"/>
              </w:rPr>
            </w:pPr>
          </w:p>
          <w:p w14:paraId="629B673F" w14:textId="77777777" w:rsidR="0083549D" w:rsidRPr="002327C2" w:rsidRDefault="0083549D" w:rsidP="005F72CF">
            <w:pPr>
              <w:rPr>
                <w:rFonts w:eastAsia="Times New Roman"/>
                <w:color w:val="000000"/>
              </w:rPr>
            </w:pPr>
          </w:p>
          <w:p w14:paraId="7ED4D09F" w14:textId="77777777" w:rsidR="0083549D" w:rsidRPr="002327C2" w:rsidRDefault="0083549D" w:rsidP="005F72CF">
            <w:pPr>
              <w:rPr>
                <w:rFonts w:eastAsia="Times New Roman"/>
                <w:color w:val="000000"/>
              </w:rPr>
            </w:pPr>
          </w:p>
          <w:p w14:paraId="455463D0" w14:textId="77777777" w:rsidR="0083549D" w:rsidRPr="002327C2" w:rsidRDefault="0083549D" w:rsidP="005F72CF">
            <w:pPr>
              <w:ind w:left="0"/>
              <w:jc w:val="both"/>
              <w:rPr>
                <w:rFonts w:eastAsia="Times New Roman"/>
                <w:color w:val="000000"/>
              </w:rPr>
            </w:pPr>
          </w:p>
        </w:tc>
      </w:tr>
    </w:tbl>
    <w:p w14:paraId="525E8344" w14:textId="77777777" w:rsidR="0083549D" w:rsidRPr="002F4A49" w:rsidRDefault="0083549D" w:rsidP="002F4A49">
      <w:pPr>
        <w:ind w:left="0"/>
        <w:jc w:val="both"/>
      </w:pPr>
    </w:p>
    <w:p w14:paraId="2E17062C" w14:textId="6846BB09" w:rsidR="00FB38FA" w:rsidRDefault="00A34506" w:rsidP="00FB38FA">
      <w:pPr>
        <w:pStyle w:val="Heading2"/>
        <w:numPr>
          <w:ilvl w:val="0"/>
          <w:numId w:val="13"/>
        </w:numPr>
        <w:ind w:left="567" w:hanging="425"/>
      </w:pPr>
      <w:bookmarkStart w:id="170" w:name="_Toc171679632"/>
      <w:bookmarkStart w:id="171" w:name="_Toc171913208"/>
      <w:r>
        <w:lastRenderedPageBreak/>
        <w:t>Usability Testing</w:t>
      </w:r>
      <w:bookmarkEnd w:id="170"/>
      <w:bookmarkEnd w:id="171"/>
    </w:p>
    <w:p w14:paraId="2AA21878" w14:textId="0C7E448A" w:rsidR="00FB38FA" w:rsidRPr="00FB38FA" w:rsidRDefault="00FB38FA" w:rsidP="00FB38FA">
      <w:pPr>
        <w:pStyle w:val="Caption"/>
        <w:rPr>
          <w:b w:val="0"/>
          <w:bCs w:val="0"/>
        </w:rPr>
      </w:pPr>
      <w:bookmarkStart w:id="172" w:name="_Toc171679784"/>
      <w:bookmarkStart w:id="173" w:name="_Toc171913456"/>
      <w:r w:rsidRPr="00FB38FA">
        <w:rPr>
          <w:b w:val="0"/>
          <w:bCs w:val="0"/>
        </w:rPr>
        <w:t xml:space="preserve">Tabel </w:t>
      </w:r>
      <w:r w:rsidRPr="00FB38FA">
        <w:rPr>
          <w:b w:val="0"/>
          <w:bCs w:val="0"/>
        </w:rPr>
        <w:fldChar w:fldCharType="begin"/>
      </w:r>
      <w:r w:rsidRPr="00FB38FA">
        <w:rPr>
          <w:b w:val="0"/>
          <w:bCs w:val="0"/>
        </w:rPr>
        <w:instrText xml:space="preserve"> SEQ Tabel \* ARABIC </w:instrText>
      </w:r>
      <w:r w:rsidRPr="00FB38FA">
        <w:rPr>
          <w:b w:val="0"/>
          <w:bCs w:val="0"/>
        </w:rPr>
        <w:fldChar w:fldCharType="separate"/>
      </w:r>
      <w:r w:rsidR="009C50F9">
        <w:rPr>
          <w:b w:val="0"/>
          <w:bCs w:val="0"/>
          <w:noProof/>
        </w:rPr>
        <w:t>5</w:t>
      </w:r>
      <w:r w:rsidRPr="00FB38FA">
        <w:rPr>
          <w:b w:val="0"/>
          <w:bCs w:val="0"/>
        </w:rPr>
        <w:fldChar w:fldCharType="end"/>
      </w:r>
      <w:r w:rsidRPr="00FB38FA">
        <w:rPr>
          <w:b w:val="0"/>
          <w:bCs w:val="0"/>
        </w:rPr>
        <w:t>. Usability Testing</w:t>
      </w:r>
      <w:bookmarkEnd w:id="172"/>
      <w:bookmarkEnd w:id="173"/>
    </w:p>
    <w:tbl>
      <w:tblPr>
        <w:tblStyle w:val="TableGrid"/>
        <w:tblW w:w="8754" w:type="dxa"/>
        <w:tblInd w:w="-176" w:type="dxa"/>
        <w:tblLook w:val="04A0" w:firstRow="1" w:lastRow="0" w:firstColumn="1" w:lastColumn="0" w:noHBand="0" w:noVBand="1"/>
      </w:tblPr>
      <w:tblGrid>
        <w:gridCol w:w="564"/>
        <w:gridCol w:w="1823"/>
        <w:gridCol w:w="1322"/>
        <w:gridCol w:w="1469"/>
        <w:gridCol w:w="1483"/>
        <w:gridCol w:w="2093"/>
      </w:tblGrid>
      <w:tr w:rsidR="00A34506" w:rsidRPr="002327C2" w14:paraId="6D0A4627" w14:textId="77777777" w:rsidTr="005F72CF">
        <w:tc>
          <w:tcPr>
            <w:tcW w:w="564" w:type="dxa"/>
            <w:shd w:val="clear" w:color="auto" w:fill="A5A5A5" w:themeFill="background1" w:themeFillShade="A5"/>
            <w:vAlign w:val="center"/>
          </w:tcPr>
          <w:p w14:paraId="5B3CB1B0" w14:textId="77777777" w:rsidR="00A34506" w:rsidRPr="002327C2" w:rsidRDefault="00A34506" w:rsidP="005F72CF">
            <w:r w:rsidRPr="002327C2">
              <w:t>No</w:t>
            </w:r>
          </w:p>
        </w:tc>
        <w:tc>
          <w:tcPr>
            <w:tcW w:w="1823" w:type="dxa"/>
            <w:shd w:val="clear" w:color="auto" w:fill="A5A5A5" w:themeFill="background1" w:themeFillShade="A5"/>
            <w:vAlign w:val="center"/>
          </w:tcPr>
          <w:p w14:paraId="42799E61" w14:textId="77777777" w:rsidR="00A34506" w:rsidRPr="002327C2" w:rsidRDefault="00A34506" w:rsidP="005F72CF">
            <w:proofErr w:type="spellStart"/>
            <w:r w:rsidRPr="002327C2">
              <w:t>Tugas</w:t>
            </w:r>
            <w:proofErr w:type="spellEnd"/>
          </w:p>
        </w:tc>
        <w:tc>
          <w:tcPr>
            <w:tcW w:w="1322" w:type="dxa"/>
            <w:shd w:val="clear" w:color="auto" w:fill="A5A5A5" w:themeFill="background1" w:themeFillShade="A5"/>
            <w:vAlign w:val="center"/>
          </w:tcPr>
          <w:p w14:paraId="4EBDC93A" w14:textId="77777777" w:rsidR="00A34506" w:rsidRPr="002327C2" w:rsidRDefault="00A34506" w:rsidP="005F72CF">
            <w:r w:rsidRPr="002327C2">
              <w:t xml:space="preserve">Tingkat </w:t>
            </w:r>
          </w:p>
          <w:p w14:paraId="61DD95AD" w14:textId="77777777" w:rsidR="00A34506" w:rsidRPr="002327C2" w:rsidRDefault="00A34506" w:rsidP="005F72CF">
            <w:proofErr w:type="spellStart"/>
            <w:r w:rsidRPr="002327C2">
              <w:t>Kesulitan</w:t>
            </w:r>
            <w:proofErr w:type="spellEnd"/>
            <w:r w:rsidRPr="002327C2">
              <w:t xml:space="preserve"> </w:t>
            </w:r>
          </w:p>
          <w:p w14:paraId="0CC4055D" w14:textId="77777777" w:rsidR="00A34506" w:rsidRPr="002327C2" w:rsidRDefault="00A34506" w:rsidP="005F72CF">
            <w:r w:rsidRPr="002327C2">
              <w:t>(1-5)</w:t>
            </w:r>
          </w:p>
        </w:tc>
        <w:tc>
          <w:tcPr>
            <w:tcW w:w="1469" w:type="dxa"/>
            <w:shd w:val="clear" w:color="auto" w:fill="A5A5A5" w:themeFill="background1" w:themeFillShade="A5"/>
            <w:vAlign w:val="center"/>
          </w:tcPr>
          <w:p w14:paraId="570E6965" w14:textId="77777777" w:rsidR="00A34506" w:rsidRPr="002327C2" w:rsidRDefault="00A34506" w:rsidP="005F72CF">
            <w:r w:rsidRPr="002327C2">
              <w:t xml:space="preserve">Waktu </w:t>
            </w:r>
          </w:p>
          <w:p w14:paraId="5EEE32C3" w14:textId="77777777" w:rsidR="00A34506" w:rsidRPr="002327C2" w:rsidRDefault="00A34506" w:rsidP="005F72CF">
            <w:proofErr w:type="spellStart"/>
            <w:r w:rsidRPr="002327C2">
              <w:t>Penyelesaian</w:t>
            </w:r>
            <w:proofErr w:type="spellEnd"/>
          </w:p>
        </w:tc>
        <w:tc>
          <w:tcPr>
            <w:tcW w:w="1483" w:type="dxa"/>
            <w:shd w:val="clear" w:color="auto" w:fill="A5A5A5" w:themeFill="background1" w:themeFillShade="A5"/>
            <w:vAlign w:val="center"/>
          </w:tcPr>
          <w:p w14:paraId="731E5255" w14:textId="77777777" w:rsidR="00A34506" w:rsidRPr="002327C2" w:rsidRDefault="00A34506" w:rsidP="005F72CF">
            <w:r w:rsidRPr="002327C2">
              <w:t xml:space="preserve">Tingkat </w:t>
            </w:r>
          </w:p>
          <w:p w14:paraId="6D496B81" w14:textId="77777777" w:rsidR="00A34506" w:rsidRPr="002327C2" w:rsidRDefault="00A34506" w:rsidP="005F72CF">
            <w:proofErr w:type="spellStart"/>
            <w:r w:rsidRPr="002327C2">
              <w:t>Keberhasilan</w:t>
            </w:r>
            <w:proofErr w:type="spellEnd"/>
          </w:p>
          <w:p w14:paraId="34AE31F8" w14:textId="77777777" w:rsidR="00A34506" w:rsidRPr="002327C2" w:rsidRDefault="00A34506" w:rsidP="005F72CF">
            <w:r w:rsidRPr="002327C2">
              <w:t>(1-5)</w:t>
            </w:r>
          </w:p>
        </w:tc>
        <w:tc>
          <w:tcPr>
            <w:tcW w:w="2093" w:type="dxa"/>
            <w:shd w:val="clear" w:color="auto" w:fill="A5A5A5" w:themeFill="background1" w:themeFillShade="A5"/>
            <w:vAlign w:val="center"/>
          </w:tcPr>
          <w:p w14:paraId="19BFC58C" w14:textId="77777777" w:rsidR="00A34506" w:rsidRPr="002327C2" w:rsidRDefault="00A34506" w:rsidP="005F72CF">
            <w:proofErr w:type="spellStart"/>
            <w:r w:rsidRPr="002327C2">
              <w:t>Komentar</w:t>
            </w:r>
            <w:proofErr w:type="spellEnd"/>
          </w:p>
        </w:tc>
      </w:tr>
      <w:tr w:rsidR="00A34506" w:rsidRPr="002327C2" w14:paraId="6FEFC0AB" w14:textId="77777777" w:rsidTr="005F72CF">
        <w:tc>
          <w:tcPr>
            <w:tcW w:w="564" w:type="dxa"/>
            <w:vAlign w:val="center"/>
          </w:tcPr>
          <w:p w14:paraId="3E322C25" w14:textId="77777777" w:rsidR="00A34506" w:rsidRPr="002327C2" w:rsidRDefault="00A34506" w:rsidP="005F72CF">
            <w:r w:rsidRPr="002327C2">
              <w:t>1</w:t>
            </w:r>
          </w:p>
        </w:tc>
        <w:tc>
          <w:tcPr>
            <w:tcW w:w="1823" w:type="dxa"/>
          </w:tcPr>
          <w:p w14:paraId="25D46986" w14:textId="77777777" w:rsidR="00A34506" w:rsidRPr="002327C2" w:rsidRDefault="00A34506" w:rsidP="005F72CF">
            <w:proofErr w:type="spellStart"/>
            <w:r w:rsidRPr="002327C2">
              <w:t>Mengakses</w:t>
            </w:r>
            <w:proofErr w:type="spellEnd"/>
            <w:r w:rsidRPr="002327C2">
              <w:t xml:space="preserve"> </w:t>
            </w:r>
          </w:p>
          <w:p w14:paraId="60E10A9A" w14:textId="77777777" w:rsidR="00A34506" w:rsidRPr="002327C2" w:rsidRDefault="00A34506" w:rsidP="005F72CF">
            <w:proofErr w:type="spellStart"/>
            <w:r w:rsidRPr="002327C2">
              <w:t>halaman</w:t>
            </w:r>
            <w:proofErr w:type="spellEnd"/>
            <w:r w:rsidRPr="002327C2">
              <w:t xml:space="preserve"> </w:t>
            </w:r>
            <w:proofErr w:type="spellStart"/>
            <w:r w:rsidRPr="002327C2">
              <w:t>utama</w:t>
            </w:r>
            <w:proofErr w:type="spellEnd"/>
            <w:r w:rsidRPr="002327C2">
              <w:t xml:space="preserve"> </w:t>
            </w:r>
          </w:p>
          <w:p w14:paraId="34609661" w14:textId="77777777" w:rsidR="00A34506" w:rsidRPr="002327C2" w:rsidRDefault="00A34506" w:rsidP="005F72CF">
            <w:proofErr w:type="spellStart"/>
            <w:r w:rsidRPr="002327C2">
              <w:t>melalui</w:t>
            </w:r>
            <w:proofErr w:type="spellEnd"/>
            <w:r w:rsidRPr="002327C2">
              <w:t xml:space="preserve"> </w:t>
            </w:r>
          </w:p>
          <w:p w14:paraId="7875D84F" w14:textId="77777777" w:rsidR="00A34506" w:rsidRPr="002327C2" w:rsidRDefault="00A34506" w:rsidP="005F72CF">
            <w:proofErr w:type="spellStart"/>
            <w:r w:rsidRPr="002327C2">
              <w:t>tombol</w:t>
            </w:r>
            <w:proofErr w:type="spellEnd"/>
            <w:r w:rsidRPr="002327C2">
              <w:t xml:space="preserve"> Home</w:t>
            </w:r>
          </w:p>
        </w:tc>
        <w:tc>
          <w:tcPr>
            <w:tcW w:w="1322" w:type="dxa"/>
            <w:vAlign w:val="center"/>
          </w:tcPr>
          <w:p w14:paraId="5BF83D11" w14:textId="77777777" w:rsidR="00A34506" w:rsidRPr="002327C2" w:rsidRDefault="00A34506" w:rsidP="005F72CF">
            <w:r w:rsidRPr="002327C2">
              <w:t>1</w:t>
            </w:r>
          </w:p>
        </w:tc>
        <w:tc>
          <w:tcPr>
            <w:tcW w:w="1469" w:type="dxa"/>
            <w:vAlign w:val="center"/>
          </w:tcPr>
          <w:p w14:paraId="5D4BA471" w14:textId="77777777" w:rsidR="00A34506" w:rsidRPr="002327C2" w:rsidRDefault="00A34506" w:rsidP="005F72CF">
            <w:r w:rsidRPr="002327C2">
              <w:t xml:space="preserve">2 </w:t>
            </w:r>
            <w:proofErr w:type="spellStart"/>
            <w:r w:rsidRPr="002327C2">
              <w:t>detik</w:t>
            </w:r>
            <w:proofErr w:type="spellEnd"/>
          </w:p>
        </w:tc>
        <w:tc>
          <w:tcPr>
            <w:tcW w:w="1483" w:type="dxa"/>
            <w:vAlign w:val="center"/>
          </w:tcPr>
          <w:p w14:paraId="39F07923" w14:textId="77777777" w:rsidR="00A34506" w:rsidRPr="002327C2" w:rsidRDefault="00A34506" w:rsidP="005F72CF">
            <w:r w:rsidRPr="002327C2">
              <w:t>5</w:t>
            </w:r>
          </w:p>
        </w:tc>
        <w:tc>
          <w:tcPr>
            <w:tcW w:w="2093" w:type="dxa"/>
            <w:vAlign w:val="center"/>
          </w:tcPr>
          <w:p w14:paraId="596417BE" w14:textId="77777777" w:rsidR="00A34506" w:rsidRPr="002327C2" w:rsidRDefault="00A34506" w:rsidP="005F72CF">
            <w:r w:rsidRPr="002327C2">
              <w:t xml:space="preserve">Sangat </w:t>
            </w:r>
            <w:proofErr w:type="spellStart"/>
            <w:r w:rsidRPr="002327C2">
              <w:t>responsif</w:t>
            </w:r>
            <w:proofErr w:type="spellEnd"/>
          </w:p>
        </w:tc>
      </w:tr>
      <w:tr w:rsidR="00A34506" w:rsidRPr="002327C2" w14:paraId="05E78BD3" w14:textId="77777777" w:rsidTr="005F72CF">
        <w:tc>
          <w:tcPr>
            <w:tcW w:w="564" w:type="dxa"/>
            <w:vAlign w:val="center"/>
          </w:tcPr>
          <w:p w14:paraId="5BBF487F" w14:textId="77777777" w:rsidR="00A34506" w:rsidRPr="002327C2" w:rsidRDefault="00A34506" w:rsidP="005F72CF">
            <w:r w:rsidRPr="002327C2">
              <w:t>2</w:t>
            </w:r>
          </w:p>
        </w:tc>
        <w:tc>
          <w:tcPr>
            <w:tcW w:w="1823" w:type="dxa"/>
          </w:tcPr>
          <w:p w14:paraId="544D0B06" w14:textId="77777777" w:rsidR="00A34506" w:rsidRPr="002327C2" w:rsidRDefault="00A34506" w:rsidP="005F72CF">
            <w:proofErr w:type="spellStart"/>
            <w:r w:rsidRPr="002327C2">
              <w:t>Menemukan</w:t>
            </w:r>
            <w:proofErr w:type="spellEnd"/>
            <w:r w:rsidRPr="002327C2">
              <w:t xml:space="preserve"> dan </w:t>
            </w:r>
            <w:proofErr w:type="spellStart"/>
            <w:r w:rsidRPr="002327C2">
              <w:t>memahami</w:t>
            </w:r>
            <w:proofErr w:type="spellEnd"/>
            <w:r w:rsidRPr="002327C2">
              <w:t xml:space="preserve"> </w:t>
            </w:r>
          </w:p>
          <w:p w14:paraId="2AACCBAF" w14:textId="77777777" w:rsidR="00A34506" w:rsidRPr="002327C2" w:rsidRDefault="00A34506" w:rsidP="005F72CF">
            <w:proofErr w:type="spellStart"/>
            <w:r w:rsidRPr="002327C2">
              <w:t>informasi</w:t>
            </w:r>
            <w:proofErr w:type="spellEnd"/>
            <w:r w:rsidRPr="002327C2">
              <w:t xml:space="preserve"> </w:t>
            </w:r>
            <w:proofErr w:type="spellStart"/>
            <w:r w:rsidRPr="002327C2">
              <w:t>singkat</w:t>
            </w:r>
            <w:proofErr w:type="spellEnd"/>
          </w:p>
          <w:p w14:paraId="420EBEA2" w14:textId="77777777" w:rsidR="00A34506" w:rsidRPr="002327C2" w:rsidRDefault="00A34506" w:rsidP="005F72CF">
            <w:r w:rsidRPr="002327C2">
              <w:t xml:space="preserve"> </w:t>
            </w:r>
            <w:proofErr w:type="spellStart"/>
            <w:r w:rsidRPr="002327C2">
              <w:t>tentang</w:t>
            </w:r>
            <w:proofErr w:type="spellEnd"/>
            <w:r w:rsidRPr="002327C2">
              <w:t xml:space="preserve"> </w:t>
            </w:r>
            <w:proofErr w:type="spellStart"/>
            <w:r w:rsidRPr="002327C2">
              <w:t>aplikasi</w:t>
            </w:r>
            <w:proofErr w:type="spellEnd"/>
            <w:r w:rsidRPr="002327C2">
              <w:t xml:space="preserve"> </w:t>
            </w:r>
          </w:p>
          <w:p w14:paraId="4AB42052" w14:textId="77777777" w:rsidR="00A34506" w:rsidRPr="002327C2" w:rsidRDefault="00A34506" w:rsidP="005F72CF">
            <w:r w:rsidRPr="002327C2">
              <w:t xml:space="preserve">di </w:t>
            </w:r>
            <w:proofErr w:type="spellStart"/>
            <w:r w:rsidRPr="002327C2">
              <w:t>halaman</w:t>
            </w:r>
            <w:proofErr w:type="spellEnd"/>
            <w:r w:rsidRPr="002327C2">
              <w:t xml:space="preserve"> </w:t>
            </w:r>
            <w:proofErr w:type="spellStart"/>
            <w:r w:rsidRPr="002327C2">
              <w:t>utama</w:t>
            </w:r>
            <w:proofErr w:type="spellEnd"/>
          </w:p>
        </w:tc>
        <w:tc>
          <w:tcPr>
            <w:tcW w:w="1322" w:type="dxa"/>
            <w:vAlign w:val="center"/>
          </w:tcPr>
          <w:p w14:paraId="7B48D0F6" w14:textId="77777777" w:rsidR="00A34506" w:rsidRPr="002327C2" w:rsidRDefault="00A34506" w:rsidP="005F72CF">
            <w:r w:rsidRPr="002327C2">
              <w:t>1</w:t>
            </w:r>
          </w:p>
        </w:tc>
        <w:tc>
          <w:tcPr>
            <w:tcW w:w="1469" w:type="dxa"/>
            <w:vAlign w:val="center"/>
          </w:tcPr>
          <w:p w14:paraId="33857224" w14:textId="77777777" w:rsidR="00A34506" w:rsidRPr="002327C2" w:rsidRDefault="00A34506" w:rsidP="005F72CF">
            <w:r w:rsidRPr="002327C2">
              <w:t xml:space="preserve">1 </w:t>
            </w:r>
            <w:proofErr w:type="spellStart"/>
            <w:r w:rsidRPr="002327C2">
              <w:t>detik</w:t>
            </w:r>
            <w:proofErr w:type="spellEnd"/>
          </w:p>
        </w:tc>
        <w:tc>
          <w:tcPr>
            <w:tcW w:w="1483" w:type="dxa"/>
            <w:vAlign w:val="center"/>
          </w:tcPr>
          <w:p w14:paraId="2178A3D3" w14:textId="77777777" w:rsidR="00A34506" w:rsidRPr="002327C2" w:rsidRDefault="00A34506" w:rsidP="005F72CF">
            <w:r w:rsidRPr="002327C2">
              <w:t>5</w:t>
            </w:r>
          </w:p>
        </w:tc>
        <w:tc>
          <w:tcPr>
            <w:tcW w:w="2093" w:type="dxa"/>
            <w:vAlign w:val="center"/>
          </w:tcPr>
          <w:p w14:paraId="2C3199D7" w14:textId="77777777" w:rsidR="00A34506" w:rsidRPr="002327C2" w:rsidRDefault="00A34506" w:rsidP="005F72CF">
            <w:r w:rsidRPr="002327C2">
              <w:t xml:space="preserve">Sangat </w:t>
            </w:r>
            <w:proofErr w:type="spellStart"/>
            <w:r w:rsidRPr="002327C2">
              <w:t>responsif</w:t>
            </w:r>
            <w:proofErr w:type="spellEnd"/>
          </w:p>
        </w:tc>
      </w:tr>
      <w:tr w:rsidR="00A34506" w:rsidRPr="002327C2" w14:paraId="18BAAE81" w14:textId="77777777" w:rsidTr="005F72CF">
        <w:tc>
          <w:tcPr>
            <w:tcW w:w="564" w:type="dxa"/>
            <w:vAlign w:val="center"/>
          </w:tcPr>
          <w:p w14:paraId="1EEBD267" w14:textId="77777777" w:rsidR="00A34506" w:rsidRPr="002327C2" w:rsidRDefault="00A34506" w:rsidP="005F72CF">
            <w:r w:rsidRPr="002327C2">
              <w:t>3</w:t>
            </w:r>
          </w:p>
        </w:tc>
        <w:tc>
          <w:tcPr>
            <w:tcW w:w="1823" w:type="dxa"/>
          </w:tcPr>
          <w:p w14:paraId="57F38E76" w14:textId="77777777" w:rsidR="00A34506" w:rsidRPr="002327C2" w:rsidRDefault="00A34506" w:rsidP="005F72CF">
            <w:proofErr w:type="spellStart"/>
            <w:r w:rsidRPr="002327C2">
              <w:t>Mengisi</w:t>
            </w:r>
            <w:proofErr w:type="spellEnd"/>
            <w:r w:rsidRPr="002327C2">
              <w:t xml:space="preserve"> </w:t>
            </w:r>
            <w:proofErr w:type="spellStart"/>
            <w:r w:rsidRPr="002327C2">
              <w:t>fitur</w:t>
            </w:r>
            <w:proofErr w:type="spellEnd"/>
            <w:r w:rsidRPr="002327C2">
              <w:t xml:space="preserve"> </w:t>
            </w:r>
          </w:p>
          <w:p w14:paraId="35AD24ED" w14:textId="77777777" w:rsidR="00A34506" w:rsidRPr="002327C2" w:rsidRDefault="00A34506" w:rsidP="005F72CF">
            <w:proofErr w:type="spellStart"/>
            <w:r w:rsidRPr="002327C2">
              <w:t>Pengisian</w:t>
            </w:r>
            <w:proofErr w:type="spellEnd"/>
            <w:r w:rsidRPr="002327C2">
              <w:t xml:space="preserve"> data </w:t>
            </w:r>
          </w:p>
          <w:p w14:paraId="4E6E6CB1" w14:textId="77777777" w:rsidR="00A34506" w:rsidRPr="002327C2" w:rsidRDefault="00A34506" w:rsidP="005F72CF">
            <w:r w:rsidRPr="002327C2">
              <w:t>Bunga iris</w:t>
            </w:r>
          </w:p>
        </w:tc>
        <w:tc>
          <w:tcPr>
            <w:tcW w:w="1322" w:type="dxa"/>
            <w:vAlign w:val="center"/>
          </w:tcPr>
          <w:p w14:paraId="7D4C9EE9" w14:textId="77777777" w:rsidR="00A34506" w:rsidRPr="002327C2" w:rsidRDefault="00A34506" w:rsidP="005F72CF">
            <w:r w:rsidRPr="002327C2">
              <w:t>2</w:t>
            </w:r>
          </w:p>
        </w:tc>
        <w:tc>
          <w:tcPr>
            <w:tcW w:w="1469" w:type="dxa"/>
            <w:vAlign w:val="center"/>
          </w:tcPr>
          <w:p w14:paraId="7F793DF6" w14:textId="77777777" w:rsidR="00A34506" w:rsidRPr="002327C2" w:rsidRDefault="00A34506" w:rsidP="005F72CF">
            <w:r w:rsidRPr="002327C2">
              <w:t xml:space="preserve">10 </w:t>
            </w:r>
            <w:proofErr w:type="spellStart"/>
            <w:r w:rsidRPr="002327C2">
              <w:t>detik</w:t>
            </w:r>
            <w:proofErr w:type="spellEnd"/>
          </w:p>
        </w:tc>
        <w:tc>
          <w:tcPr>
            <w:tcW w:w="1483" w:type="dxa"/>
            <w:vAlign w:val="center"/>
          </w:tcPr>
          <w:p w14:paraId="694B072B" w14:textId="77777777" w:rsidR="00A34506" w:rsidRPr="002327C2" w:rsidRDefault="00A34506" w:rsidP="005F72CF">
            <w:r w:rsidRPr="002327C2">
              <w:t>5</w:t>
            </w:r>
          </w:p>
        </w:tc>
        <w:tc>
          <w:tcPr>
            <w:tcW w:w="2093" w:type="dxa"/>
            <w:vAlign w:val="center"/>
          </w:tcPr>
          <w:p w14:paraId="7E5EDFBF" w14:textId="77777777" w:rsidR="00A34506" w:rsidRPr="002327C2" w:rsidRDefault="00A34506" w:rsidP="005F72CF">
            <w:r w:rsidRPr="002327C2">
              <w:t xml:space="preserve">Sangat </w:t>
            </w:r>
            <w:proofErr w:type="spellStart"/>
            <w:r w:rsidRPr="002327C2">
              <w:t>responsif</w:t>
            </w:r>
            <w:proofErr w:type="spellEnd"/>
          </w:p>
        </w:tc>
      </w:tr>
      <w:tr w:rsidR="00A34506" w:rsidRPr="002327C2" w14:paraId="6CB25FDE" w14:textId="77777777" w:rsidTr="005F72CF">
        <w:trPr>
          <w:trHeight w:val="2857"/>
        </w:trPr>
        <w:tc>
          <w:tcPr>
            <w:tcW w:w="564" w:type="dxa"/>
            <w:vAlign w:val="center"/>
          </w:tcPr>
          <w:p w14:paraId="4CC5581D" w14:textId="77777777" w:rsidR="00A34506" w:rsidRPr="002327C2" w:rsidRDefault="00A34506" w:rsidP="005F72CF">
            <w:r w:rsidRPr="002327C2">
              <w:t>4</w:t>
            </w:r>
          </w:p>
        </w:tc>
        <w:tc>
          <w:tcPr>
            <w:tcW w:w="1823" w:type="dxa"/>
          </w:tcPr>
          <w:p w14:paraId="49D234CA" w14:textId="77777777" w:rsidR="00A34506" w:rsidRPr="002327C2" w:rsidRDefault="00A34506" w:rsidP="005F72CF">
            <w:pPr>
              <w:ind w:left="0"/>
              <w:jc w:val="both"/>
            </w:pPr>
            <w:r w:rsidRPr="002327C2">
              <w:t xml:space="preserve"> </w:t>
            </w:r>
          </w:p>
          <w:p w14:paraId="20400493" w14:textId="77777777" w:rsidR="00A34506" w:rsidRPr="002327C2" w:rsidRDefault="00A34506" w:rsidP="005F72CF">
            <w:pPr>
              <w:ind w:left="0"/>
              <w:jc w:val="both"/>
            </w:pPr>
          </w:p>
          <w:p w14:paraId="52FC310D" w14:textId="77777777" w:rsidR="00A34506" w:rsidRPr="002327C2" w:rsidRDefault="00A34506" w:rsidP="005F72CF">
            <w:pPr>
              <w:ind w:left="0"/>
              <w:jc w:val="both"/>
            </w:pPr>
            <w:proofErr w:type="spellStart"/>
            <w:r w:rsidRPr="002327C2">
              <w:t>Memulai</w:t>
            </w:r>
            <w:proofErr w:type="spellEnd"/>
            <w:r w:rsidRPr="002327C2">
              <w:t xml:space="preserve"> proses</w:t>
            </w:r>
          </w:p>
          <w:p w14:paraId="2FF29BA9" w14:textId="77777777" w:rsidR="00A34506" w:rsidRPr="002327C2" w:rsidRDefault="00A34506" w:rsidP="005F72CF">
            <w:proofErr w:type="spellStart"/>
            <w:r w:rsidRPr="002327C2">
              <w:t>klasifikasi</w:t>
            </w:r>
            <w:proofErr w:type="spellEnd"/>
            <w:r w:rsidRPr="002327C2">
              <w:t xml:space="preserve"> </w:t>
            </w:r>
            <w:proofErr w:type="spellStart"/>
            <w:r w:rsidRPr="002327C2">
              <w:t>gambar</w:t>
            </w:r>
            <w:proofErr w:type="spellEnd"/>
          </w:p>
        </w:tc>
        <w:tc>
          <w:tcPr>
            <w:tcW w:w="1322" w:type="dxa"/>
            <w:vAlign w:val="center"/>
          </w:tcPr>
          <w:p w14:paraId="094A775E" w14:textId="77777777" w:rsidR="00A34506" w:rsidRPr="002327C2" w:rsidRDefault="00A34506" w:rsidP="005F72CF">
            <w:pPr>
              <w:rPr>
                <w:lang w:val="zh-CN"/>
              </w:rPr>
            </w:pPr>
            <w:r w:rsidRPr="002327C2">
              <w:rPr>
                <w:lang w:val="zh-CN"/>
              </w:rPr>
              <w:t>1</w:t>
            </w:r>
          </w:p>
        </w:tc>
        <w:tc>
          <w:tcPr>
            <w:tcW w:w="1469" w:type="dxa"/>
            <w:vAlign w:val="center"/>
          </w:tcPr>
          <w:p w14:paraId="08D203E1" w14:textId="77777777" w:rsidR="00A34506" w:rsidRPr="002327C2" w:rsidRDefault="00A34506" w:rsidP="005F72CF">
            <w:r w:rsidRPr="002327C2">
              <w:t xml:space="preserve">10 </w:t>
            </w:r>
            <w:proofErr w:type="spellStart"/>
            <w:r w:rsidRPr="002327C2">
              <w:t>detik</w:t>
            </w:r>
            <w:proofErr w:type="spellEnd"/>
          </w:p>
        </w:tc>
        <w:tc>
          <w:tcPr>
            <w:tcW w:w="1483" w:type="dxa"/>
            <w:vAlign w:val="center"/>
          </w:tcPr>
          <w:p w14:paraId="7BEB8116" w14:textId="77777777" w:rsidR="00A34506" w:rsidRPr="002327C2" w:rsidRDefault="00A34506" w:rsidP="005F72CF">
            <w:r w:rsidRPr="002327C2">
              <w:t>3</w:t>
            </w:r>
          </w:p>
        </w:tc>
        <w:tc>
          <w:tcPr>
            <w:tcW w:w="2093" w:type="dxa"/>
            <w:vAlign w:val="center"/>
          </w:tcPr>
          <w:p w14:paraId="14C42B98" w14:textId="77777777" w:rsidR="00A34506" w:rsidRPr="002327C2" w:rsidRDefault="00A34506" w:rsidP="005F72CF">
            <w:pPr>
              <w:ind w:left="0"/>
              <w:jc w:val="both"/>
            </w:pPr>
            <w:r w:rsidRPr="002327C2">
              <w:t xml:space="preserve"> </w:t>
            </w:r>
            <w:proofErr w:type="spellStart"/>
            <w:r w:rsidRPr="002327C2">
              <w:t>Mungkin</w:t>
            </w:r>
            <w:proofErr w:type="spellEnd"/>
            <w:r w:rsidRPr="002327C2">
              <w:t xml:space="preserve"> </w:t>
            </w:r>
            <w:proofErr w:type="spellStart"/>
            <w:r w:rsidRPr="002327C2">
              <w:t>terkadang</w:t>
            </w:r>
            <w:proofErr w:type="spellEnd"/>
            <w:r w:rsidRPr="002327C2">
              <w:t xml:space="preserve"> </w:t>
            </w:r>
          </w:p>
          <w:p w14:paraId="44C930C6" w14:textId="77777777" w:rsidR="00A34506" w:rsidRPr="002327C2" w:rsidRDefault="00A34506" w:rsidP="005F72CF">
            <w:proofErr w:type="spellStart"/>
            <w:r w:rsidRPr="002327C2">
              <w:t>ada</w:t>
            </w:r>
            <w:proofErr w:type="spellEnd"/>
            <w:r w:rsidRPr="002327C2">
              <w:t xml:space="preserve"> </w:t>
            </w:r>
            <w:proofErr w:type="spellStart"/>
            <w:r w:rsidRPr="002327C2">
              <w:t>beberapa</w:t>
            </w:r>
            <w:proofErr w:type="spellEnd"/>
            <w:r w:rsidRPr="002327C2">
              <w:t xml:space="preserve"> </w:t>
            </w:r>
          </w:p>
          <w:p w14:paraId="7560EB80" w14:textId="77777777" w:rsidR="00A34506" w:rsidRPr="002327C2" w:rsidRDefault="00A34506" w:rsidP="005F72CF">
            <w:r w:rsidRPr="002327C2">
              <w:t xml:space="preserve">data yang </w:t>
            </w:r>
            <w:proofErr w:type="spellStart"/>
            <w:r w:rsidRPr="002327C2">
              <w:t>akan</w:t>
            </w:r>
            <w:proofErr w:type="spellEnd"/>
            <w:r w:rsidRPr="002327C2">
              <w:t xml:space="preserve"> </w:t>
            </w:r>
          </w:p>
          <w:p w14:paraId="223789F5" w14:textId="77777777" w:rsidR="00A34506" w:rsidRPr="002327C2" w:rsidRDefault="00A34506" w:rsidP="005F72CF">
            <w:proofErr w:type="spellStart"/>
            <w:r w:rsidRPr="002327C2">
              <w:t>tertukar</w:t>
            </w:r>
            <w:proofErr w:type="spellEnd"/>
            <w:r w:rsidRPr="002327C2">
              <w:t xml:space="preserve"> </w:t>
            </w:r>
            <w:proofErr w:type="spellStart"/>
            <w:r w:rsidRPr="002327C2">
              <w:t>karna</w:t>
            </w:r>
            <w:proofErr w:type="spellEnd"/>
            <w:r w:rsidRPr="002327C2">
              <w:t xml:space="preserve"> </w:t>
            </w:r>
          </w:p>
          <w:p w14:paraId="47B44A9B" w14:textId="77777777" w:rsidR="00A34506" w:rsidRPr="002327C2" w:rsidRDefault="00A34506" w:rsidP="005F72CF">
            <w:proofErr w:type="spellStart"/>
            <w:r w:rsidRPr="002327C2">
              <w:t>pengisian</w:t>
            </w:r>
            <w:proofErr w:type="spellEnd"/>
            <w:r w:rsidRPr="002327C2">
              <w:t xml:space="preserve"> data </w:t>
            </w:r>
            <w:proofErr w:type="spellStart"/>
            <w:r w:rsidRPr="002327C2">
              <w:t>bunga</w:t>
            </w:r>
            <w:proofErr w:type="spellEnd"/>
            <w:r w:rsidRPr="002327C2">
              <w:t xml:space="preserve"> </w:t>
            </w:r>
          </w:p>
          <w:p w14:paraId="31A7E676" w14:textId="77777777" w:rsidR="00A34506" w:rsidRDefault="00A34506" w:rsidP="005F72CF">
            <w:proofErr w:type="spellStart"/>
            <w:r w:rsidRPr="002327C2">
              <w:t>tidak</w:t>
            </w:r>
            <w:proofErr w:type="spellEnd"/>
            <w:r w:rsidRPr="002327C2">
              <w:t xml:space="preserve"> </w:t>
            </w:r>
            <w:proofErr w:type="spellStart"/>
            <w:r w:rsidRPr="002327C2">
              <w:t>terlalu</w:t>
            </w:r>
            <w:proofErr w:type="spellEnd"/>
            <w:r w:rsidRPr="002327C2">
              <w:t xml:space="preserve"> </w:t>
            </w:r>
            <w:proofErr w:type="spellStart"/>
            <w:r w:rsidRPr="002327C2">
              <w:t>akurat</w:t>
            </w:r>
            <w:proofErr w:type="spellEnd"/>
          </w:p>
          <w:p w14:paraId="6A9EE48A" w14:textId="77777777" w:rsidR="00FB38FA" w:rsidRPr="002327C2" w:rsidRDefault="00FB38FA" w:rsidP="005F72CF"/>
        </w:tc>
      </w:tr>
      <w:tr w:rsidR="00A34506" w:rsidRPr="002327C2" w14:paraId="524AC77C" w14:textId="77777777" w:rsidTr="005F72CF">
        <w:tc>
          <w:tcPr>
            <w:tcW w:w="564" w:type="dxa"/>
            <w:vAlign w:val="center"/>
          </w:tcPr>
          <w:p w14:paraId="1214AA68" w14:textId="77777777" w:rsidR="00A34506" w:rsidRPr="002327C2" w:rsidRDefault="00A34506" w:rsidP="005F72CF">
            <w:r w:rsidRPr="002327C2">
              <w:lastRenderedPageBreak/>
              <w:t>5</w:t>
            </w:r>
          </w:p>
        </w:tc>
        <w:tc>
          <w:tcPr>
            <w:tcW w:w="1823" w:type="dxa"/>
          </w:tcPr>
          <w:p w14:paraId="3DDA1AD8" w14:textId="77777777" w:rsidR="00A34506" w:rsidRPr="002327C2" w:rsidRDefault="00A34506" w:rsidP="005F72CF">
            <w:pPr>
              <w:ind w:left="0"/>
              <w:jc w:val="both"/>
            </w:pPr>
          </w:p>
          <w:p w14:paraId="734499BF" w14:textId="77777777" w:rsidR="00A34506" w:rsidRPr="002327C2" w:rsidRDefault="00A34506" w:rsidP="005F72CF">
            <w:proofErr w:type="spellStart"/>
            <w:r w:rsidRPr="002327C2">
              <w:t>Memahami</w:t>
            </w:r>
            <w:proofErr w:type="spellEnd"/>
            <w:r w:rsidRPr="002327C2">
              <w:t xml:space="preserve"> </w:t>
            </w:r>
            <w:proofErr w:type="spellStart"/>
            <w:r w:rsidRPr="002327C2">
              <w:t>hasil</w:t>
            </w:r>
            <w:proofErr w:type="spellEnd"/>
            <w:r w:rsidRPr="002327C2">
              <w:t xml:space="preserve"> </w:t>
            </w:r>
            <w:proofErr w:type="spellStart"/>
            <w:r w:rsidRPr="002327C2">
              <w:t>klasifikasi</w:t>
            </w:r>
            <w:proofErr w:type="spellEnd"/>
            <w:r w:rsidRPr="002327C2">
              <w:t>, Jarak</w:t>
            </w:r>
          </w:p>
          <w:p w14:paraId="29CB26F4" w14:textId="77777777" w:rsidR="00A34506" w:rsidRPr="002327C2" w:rsidRDefault="00A34506" w:rsidP="005F72CF">
            <w:r w:rsidRPr="002327C2">
              <w:t>Data Serta</w:t>
            </w:r>
          </w:p>
          <w:p w14:paraId="71A22E23" w14:textId="77777777" w:rsidR="00A34506" w:rsidRPr="002327C2" w:rsidRDefault="00A34506" w:rsidP="005F72CF">
            <w:r w:rsidRPr="002327C2">
              <w:t>KNN</w:t>
            </w:r>
          </w:p>
        </w:tc>
        <w:tc>
          <w:tcPr>
            <w:tcW w:w="1322" w:type="dxa"/>
            <w:vAlign w:val="center"/>
          </w:tcPr>
          <w:p w14:paraId="75D0EA33" w14:textId="77777777" w:rsidR="00A34506" w:rsidRPr="002327C2" w:rsidRDefault="00A34506" w:rsidP="005F72CF">
            <w:pPr>
              <w:rPr>
                <w:lang w:val="zh-CN"/>
              </w:rPr>
            </w:pPr>
            <w:r w:rsidRPr="002327C2">
              <w:rPr>
                <w:lang w:val="zh-CN"/>
              </w:rPr>
              <w:t>1</w:t>
            </w:r>
          </w:p>
        </w:tc>
        <w:tc>
          <w:tcPr>
            <w:tcW w:w="1469" w:type="dxa"/>
            <w:vAlign w:val="center"/>
          </w:tcPr>
          <w:p w14:paraId="6AB59F89" w14:textId="77777777" w:rsidR="00A34506" w:rsidRPr="002327C2" w:rsidRDefault="00A34506" w:rsidP="005F72CF">
            <w:pPr>
              <w:ind w:left="0"/>
            </w:pPr>
            <w:r w:rsidRPr="002327C2">
              <w:t xml:space="preserve">2 </w:t>
            </w:r>
            <w:proofErr w:type="spellStart"/>
            <w:r w:rsidRPr="002327C2">
              <w:t>detik</w:t>
            </w:r>
            <w:proofErr w:type="spellEnd"/>
          </w:p>
        </w:tc>
        <w:tc>
          <w:tcPr>
            <w:tcW w:w="1483" w:type="dxa"/>
            <w:vAlign w:val="center"/>
          </w:tcPr>
          <w:p w14:paraId="54B63218" w14:textId="77777777" w:rsidR="00A34506" w:rsidRPr="002327C2" w:rsidRDefault="00A34506" w:rsidP="005F72CF">
            <w:r w:rsidRPr="002327C2">
              <w:t>3</w:t>
            </w:r>
          </w:p>
        </w:tc>
        <w:tc>
          <w:tcPr>
            <w:tcW w:w="2093" w:type="dxa"/>
            <w:vAlign w:val="center"/>
          </w:tcPr>
          <w:p w14:paraId="6CACAF10" w14:textId="77777777" w:rsidR="00A34506" w:rsidRPr="002327C2" w:rsidRDefault="00A34506" w:rsidP="005F72CF"/>
          <w:p w14:paraId="37C4EBAE" w14:textId="77777777" w:rsidR="00A34506" w:rsidRPr="002327C2" w:rsidRDefault="00A34506" w:rsidP="005F72CF">
            <w:r w:rsidRPr="002327C2">
              <w:t xml:space="preserve">Tingkat </w:t>
            </w:r>
            <w:proofErr w:type="spellStart"/>
            <w:r w:rsidRPr="002327C2">
              <w:t>akurasinya</w:t>
            </w:r>
            <w:proofErr w:type="spellEnd"/>
            <w:r w:rsidRPr="002327C2">
              <w:t xml:space="preserve"> </w:t>
            </w:r>
          </w:p>
          <w:p w14:paraId="18923739" w14:textId="77777777" w:rsidR="00A34506" w:rsidRPr="002327C2" w:rsidRDefault="00A34506" w:rsidP="005F72CF">
            <w:proofErr w:type="spellStart"/>
            <w:r w:rsidRPr="002327C2">
              <w:t>masi</w:t>
            </w:r>
            <w:proofErr w:type="spellEnd"/>
            <w:r w:rsidRPr="002327C2">
              <w:t xml:space="preserve"> </w:t>
            </w:r>
            <w:proofErr w:type="spellStart"/>
            <w:r w:rsidRPr="002327C2">
              <w:t>belum</w:t>
            </w:r>
            <w:proofErr w:type="spellEnd"/>
            <w:r w:rsidRPr="002327C2">
              <w:t xml:space="preserve"> </w:t>
            </w:r>
            <w:proofErr w:type="spellStart"/>
            <w:r w:rsidRPr="002327C2">
              <w:t>akurat</w:t>
            </w:r>
            <w:proofErr w:type="spellEnd"/>
            <w:r w:rsidRPr="002327C2">
              <w:t xml:space="preserve"> </w:t>
            </w:r>
          </w:p>
          <w:p w14:paraId="3C5D4459" w14:textId="77777777" w:rsidR="00A34506" w:rsidRPr="002327C2" w:rsidRDefault="00A34506" w:rsidP="005F72CF">
            <w:proofErr w:type="spellStart"/>
            <w:r w:rsidRPr="002327C2">
              <w:t>sekali</w:t>
            </w:r>
            <w:proofErr w:type="spellEnd"/>
            <w:r w:rsidRPr="002327C2">
              <w:t xml:space="preserve"> </w:t>
            </w:r>
            <w:proofErr w:type="spellStart"/>
            <w:r w:rsidRPr="002327C2">
              <w:t>namun</w:t>
            </w:r>
            <w:proofErr w:type="spellEnd"/>
            <w:r w:rsidRPr="002327C2">
              <w:t xml:space="preserve"> </w:t>
            </w:r>
            <w:proofErr w:type="spellStart"/>
            <w:r w:rsidRPr="002327C2">
              <w:t>bisa</w:t>
            </w:r>
            <w:proofErr w:type="spellEnd"/>
            <w:r w:rsidRPr="002327C2">
              <w:t xml:space="preserve"> </w:t>
            </w:r>
            <w:proofErr w:type="spellStart"/>
            <w:r w:rsidRPr="002327C2">
              <w:t>mengklasifikasi</w:t>
            </w:r>
            <w:proofErr w:type="spellEnd"/>
            <w:r w:rsidRPr="002327C2">
              <w:t xml:space="preserve"> </w:t>
            </w:r>
          </w:p>
          <w:p w14:paraId="6113DE7A" w14:textId="77777777" w:rsidR="00A34506" w:rsidRPr="002327C2" w:rsidRDefault="00A34506" w:rsidP="005F72CF">
            <w:proofErr w:type="spellStart"/>
            <w:r w:rsidRPr="002327C2">
              <w:t>jenis</w:t>
            </w:r>
            <w:proofErr w:type="spellEnd"/>
            <w:r w:rsidRPr="002327C2">
              <w:t xml:space="preserve"> </w:t>
            </w:r>
            <w:proofErr w:type="spellStart"/>
            <w:r w:rsidRPr="002327C2">
              <w:t>bunga</w:t>
            </w:r>
            <w:proofErr w:type="spellEnd"/>
            <w:r w:rsidRPr="002327C2">
              <w:t xml:space="preserve"> Iris</w:t>
            </w:r>
          </w:p>
        </w:tc>
      </w:tr>
      <w:tr w:rsidR="00A34506" w:rsidRPr="002327C2" w14:paraId="5AECEDC1" w14:textId="77777777" w:rsidTr="005F72CF">
        <w:tc>
          <w:tcPr>
            <w:tcW w:w="564" w:type="dxa"/>
            <w:vAlign w:val="center"/>
          </w:tcPr>
          <w:p w14:paraId="19D3BFBC" w14:textId="77777777" w:rsidR="00A34506" w:rsidRPr="002327C2" w:rsidRDefault="00A34506" w:rsidP="005F72CF">
            <w:r w:rsidRPr="002327C2">
              <w:t>6</w:t>
            </w:r>
          </w:p>
        </w:tc>
        <w:tc>
          <w:tcPr>
            <w:tcW w:w="1823" w:type="dxa"/>
          </w:tcPr>
          <w:p w14:paraId="6B6F410C" w14:textId="77777777" w:rsidR="00A34506" w:rsidRPr="002327C2" w:rsidRDefault="00A34506" w:rsidP="005F72CF">
            <w:proofErr w:type="spellStart"/>
            <w:r w:rsidRPr="002327C2">
              <w:t>Navigasi</w:t>
            </w:r>
            <w:proofErr w:type="spellEnd"/>
            <w:r w:rsidRPr="002327C2">
              <w:t xml:space="preserve"> </w:t>
            </w:r>
            <w:proofErr w:type="spellStart"/>
            <w:r w:rsidRPr="002327C2">
              <w:t>kembali</w:t>
            </w:r>
            <w:proofErr w:type="spellEnd"/>
            <w:r w:rsidRPr="002327C2">
              <w:t xml:space="preserve"> </w:t>
            </w:r>
          </w:p>
          <w:p w14:paraId="261F5A94" w14:textId="77777777" w:rsidR="00A34506" w:rsidRPr="002327C2" w:rsidRDefault="00A34506" w:rsidP="005F72CF">
            <w:proofErr w:type="spellStart"/>
            <w:r w:rsidRPr="002327C2">
              <w:t>ke</w:t>
            </w:r>
            <w:proofErr w:type="spellEnd"/>
            <w:r w:rsidRPr="002327C2">
              <w:t xml:space="preserve"> </w:t>
            </w:r>
            <w:proofErr w:type="spellStart"/>
            <w:r w:rsidRPr="002327C2">
              <w:t>halaman</w:t>
            </w:r>
            <w:proofErr w:type="spellEnd"/>
            <w:r w:rsidRPr="002327C2">
              <w:t xml:space="preserve"> </w:t>
            </w:r>
          </w:p>
          <w:p w14:paraId="1BE2A4ED" w14:textId="77777777" w:rsidR="00A34506" w:rsidRPr="002327C2" w:rsidRDefault="00A34506" w:rsidP="005F72CF">
            <w:proofErr w:type="spellStart"/>
            <w:r w:rsidRPr="002327C2">
              <w:t>utama</w:t>
            </w:r>
            <w:proofErr w:type="spellEnd"/>
            <w:r w:rsidRPr="002327C2">
              <w:t xml:space="preserve"> </w:t>
            </w:r>
            <w:proofErr w:type="spellStart"/>
            <w:r w:rsidRPr="002327C2">
              <w:t>setelah</w:t>
            </w:r>
            <w:proofErr w:type="spellEnd"/>
            <w:r w:rsidRPr="002327C2">
              <w:t xml:space="preserve"> </w:t>
            </w:r>
          </w:p>
          <w:p w14:paraId="60DDE4AC" w14:textId="77777777" w:rsidR="00A34506" w:rsidRPr="002327C2" w:rsidRDefault="00A34506" w:rsidP="005F72CF">
            <w:proofErr w:type="spellStart"/>
            <w:r w:rsidRPr="002327C2">
              <w:t>klasifikasi</w:t>
            </w:r>
            <w:proofErr w:type="spellEnd"/>
          </w:p>
        </w:tc>
        <w:tc>
          <w:tcPr>
            <w:tcW w:w="1322" w:type="dxa"/>
            <w:vAlign w:val="center"/>
          </w:tcPr>
          <w:p w14:paraId="3B9A8CC0" w14:textId="77777777" w:rsidR="00A34506" w:rsidRPr="002327C2" w:rsidRDefault="00A34506" w:rsidP="005F72CF">
            <w:pPr>
              <w:rPr>
                <w:lang w:val="zh-CN"/>
              </w:rPr>
            </w:pPr>
            <w:r w:rsidRPr="002327C2">
              <w:rPr>
                <w:lang w:val="zh-CN"/>
              </w:rPr>
              <w:t>1</w:t>
            </w:r>
          </w:p>
        </w:tc>
        <w:tc>
          <w:tcPr>
            <w:tcW w:w="1469" w:type="dxa"/>
            <w:vAlign w:val="center"/>
          </w:tcPr>
          <w:p w14:paraId="33167BAA" w14:textId="77777777" w:rsidR="00A34506" w:rsidRPr="002327C2" w:rsidRDefault="00A34506" w:rsidP="005F72CF">
            <w:pPr>
              <w:ind w:left="0"/>
            </w:pPr>
            <w:r w:rsidRPr="002327C2">
              <w:t xml:space="preserve">1 </w:t>
            </w:r>
            <w:proofErr w:type="spellStart"/>
            <w:r w:rsidRPr="002327C2">
              <w:t>detik</w:t>
            </w:r>
            <w:proofErr w:type="spellEnd"/>
          </w:p>
        </w:tc>
        <w:tc>
          <w:tcPr>
            <w:tcW w:w="1483" w:type="dxa"/>
            <w:vAlign w:val="center"/>
          </w:tcPr>
          <w:p w14:paraId="00930167" w14:textId="77777777" w:rsidR="00A34506" w:rsidRPr="002327C2" w:rsidRDefault="00A34506" w:rsidP="005F72CF">
            <w:pPr>
              <w:jc w:val="both"/>
            </w:pPr>
            <w:r w:rsidRPr="002327C2">
              <w:t>5</w:t>
            </w:r>
          </w:p>
        </w:tc>
        <w:tc>
          <w:tcPr>
            <w:tcW w:w="2093" w:type="dxa"/>
            <w:vAlign w:val="center"/>
          </w:tcPr>
          <w:p w14:paraId="22A97B53" w14:textId="77777777" w:rsidR="00A34506" w:rsidRPr="002327C2" w:rsidRDefault="00A34506" w:rsidP="005F72CF">
            <w:r w:rsidRPr="002327C2">
              <w:t xml:space="preserve">Sangat </w:t>
            </w:r>
            <w:proofErr w:type="spellStart"/>
            <w:r w:rsidRPr="002327C2">
              <w:t>responsif</w:t>
            </w:r>
            <w:proofErr w:type="spellEnd"/>
          </w:p>
        </w:tc>
      </w:tr>
    </w:tbl>
    <w:p w14:paraId="4F180735" w14:textId="77777777" w:rsidR="002738C1" w:rsidRDefault="002738C1" w:rsidP="002738C1"/>
    <w:p w14:paraId="7B7E7F57" w14:textId="77777777" w:rsidR="002738C1" w:rsidRPr="002738C1" w:rsidRDefault="002738C1" w:rsidP="002738C1">
      <w:pPr>
        <w:sectPr w:rsidR="002738C1" w:rsidRPr="002738C1" w:rsidSect="00806CF9">
          <w:pgSz w:w="11907" w:h="16839"/>
          <w:pgMar w:top="1701" w:right="1701" w:bottom="1701" w:left="2268" w:header="709" w:footer="709" w:gutter="0"/>
          <w:cols w:space="0"/>
        </w:sectPr>
      </w:pPr>
    </w:p>
    <w:p w14:paraId="3EE83619" w14:textId="77777777" w:rsidR="005146A3" w:rsidRDefault="00000000">
      <w:pPr>
        <w:pStyle w:val="Heading1"/>
        <w:spacing w:line="240" w:lineRule="auto"/>
        <w:rPr>
          <w:rFonts w:ascii="Times New Roman" w:hAnsi="Times New Roman" w:cs="Times New Roman"/>
          <w:b/>
          <w:bCs/>
          <w:color w:val="auto"/>
        </w:rPr>
      </w:pPr>
      <w:bookmarkStart w:id="174" w:name="_Toc170679429"/>
      <w:bookmarkStart w:id="175" w:name="_Toc170812706"/>
      <w:bookmarkStart w:id="176" w:name="_Toc171679633"/>
      <w:bookmarkStart w:id="177" w:name="_Toc27249"/>
      <w:bookmarkStart w:id="178" w:name="_Toc169862853"/>
      <w:bookmarkStart w:id="179" w:name="_Toc171913209"/>
      <w:r>
        <w:rPr>
          <w:rFonts w:ascii="Times New Roman" w:hAnsi="Times New Roman" w:cs="Times New Roman"/>
          <w:b/>
          <w:bCs/>
          <w:color w:val="auto"/>
        </w:rPr>
        <w:lastRenderedPageBreak/>
        <w:t xml:space="preserve">BAB IV </w:t>
      </w:r>
      <w:r>
        <w:rPr>
          <w:rFonts w:ascii="Times New Roman" w:hAnsi="Times New Roman" w:cs="Times New Roman"/>
          <w:b/>
          <w:bCs/>
          <w:color w:val="auto"/>
        </w:rPr>
        <w:br/>
        <w:t>PENUTUP</w:t>
      </w:r>
      <w:bookmarkEnd w:id="174"/>
      <w:bookmarkEnd w:id="175"/>
      <w:bookmarkEnd w:id="176"/>
      <w:bookmarkEnd w:id="179"/>
    </w:p>
    <w:p w14:paraId="6D7042E8" w14:textId="77777777" w:rsidR="005146A3" w:rsidRDefault="00000000">
      <w:pPr>
        <w:pStyle w:val="Heading2"/>
        <w:numPr>
          <w:ilvl w:val="0"/>
          <w:numId w:val="15"/>
        </w:numPr>
        <w:ind w:left="284" w:hanging="284"/>
      </w:pPr>
      <w:bookmarkStart w:id="180" w:name="_Toc170812707"/>
      <w:bookmarkStart w:id="181" w:name="_Toc171679634"/>
      <w:bookmarkStart w:id="182" w:name="_Toc171913210"/>
      <w:r>
        <w:t>Kesimpulan</w:t>
      </w:r>
      <w:bookmarkEnd w:id="177"/>
      <w:bookmarkEnd w:id="178"/>
      <w:bookmarkEnd w:id="180"/>
      <w:bookmarkEnd w:id="181"/>
      <w:bookmarkEnd w:id="182"/>
    </w:p>
    <w:p w14:paraId="06C3B8B8" w14:textId="77777777" w:rsidR="005146A3" w:rsidRDefault="00000000">
      <w:pPr>
        <w:ind w:left="0" w:firstLine="284"/>
        <w:jc w:val="both"/>
      </w:pPr>
      <w:r>
        <w:t xml:space="preserve">Pada </w:t>
      </w:r>
      <w:proofErr w:type="spellStart"/>
      <w:r>
        <w:t>proyek</w:t>
      </w:r>
      <w:proofErr w:type="spellEnd"/>
      <w:r>
        <w:t xml:space="preserve"> </w:t>
      </w:r>
      <w:proofErr w:type="spellStart"/>
      <w:r>
        <w:t>ini</w:t>
      </w:r>
      <w:proofErr w:type="spellEnd"/>
      <w:r>
        <w:t xml:space="preserve">, kami </w:t>
      </w:r>
      <w:proofErr w:type="spellStart"/>
      <w:r>
        <w:t>mengembangkan</w:t>
      </w:r>
      <w:proofErr w:type="spellEnd"/>
      <w:r>
        <w:t xml:space="preserve"> </w:t>
      </w:r>
      <w:proofErr w:type="spellStart"/>
      <w:r>
        <w:t>aplikasi</w:t>
      </w:r>
      <w:proofErr w:type="spellEnd"/>
      <w:r>
        <w:t xml:space="preserve"> Android </w:t>
      </w:r>
      <w:proofErr w:type="spellStart"/>
      <w:r>
        <w:t>untuk</w:t>
      </w:r>
      <w:proofErr w:type="spellEnd"/>
      <w:r>
        <w:t xml:space="preserve"> </w:t>
      </w:r>
      <w:proofErr w:type="spellStart"/>
      <w:r>
        <w:t>klasifikasi</w:t>
      </w:r>
      <w:proofErr w:type="spellEnd"/>
      <w:r>
        <w:t xml:space="preserve"> </w:t>
      </w:r>
      <w:proofErr w:type="spellStart"/>
      <w:r>
        <w:t>bunga</w:t>
      </w:r>
      <w:proofErr w:type="spellEnd"/>
      <w:r>
        <w:t xml:space="preserve"> Iris </w:t>
      </w:r>
      <w:proofErr w:type="spellStart"/>
      <w:r>
        <w:t>menggunakan</w:t>
      </w:r>
      <w:proofErr w:type="spellEnd"/>
      <w:r>
        <w:t xml:space="preserve"> </w:t>
      </w:r>
      <w:proofErr w:type="spellStart"/>
      <w:r>
        <w:t>metode</w:t>
      </w:r>
      <w:proofErr w:type="spellEnd"/>
      <w:r>
        <w:t xml:space="preserve"> K-Nearest Neighbors (KNN). </w:t>
      </w:r>
      <w:proofErr w:type="spellStart"/>
      <w:r>
        <w:t>Aplikasi</w:t>
      </w:r>
      <w:proofErr w:type="spellEnd"/>
      <w:r>
        <w:t xml:space="preserve"> </w:t>
      </w:r>
      <w:proofErr w:type="spellStart"/>
      <w:r>
        <w:t>ini</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memasukkan</w:t>
      </w:r>
      <w:proofErr w:type="spellEnd"/>
      <w:r>
        <w:t xml:space="preserve"> data </w:t>
      </w:r>
      <w:proofErr w:type="spellStart"/>
      <w:r>
        <w:t>karakteristik</w:t>
      </w:r>
      <w:proofErr w:type="spellEnd"/>
      <w:r>
        <w:t xml:space="preserve"> </w:t>
      </w:r>
      <w:proofErr w:type="spellStart"/>
      <w:r>
        <w:t>bunga</w:t>
      </w:r>
      <w:proofErr w:type="spellEnd"/>
      <w:r>
        <w:t xml:space="preserve"> (</w:t>
      </w:r>
      <w:proofErr w:type="spellStart"/>
      <w:r>
        <w:t>panjang</w:t>
      </w:r>
      <w:proofErr w:type="spellEnd"/>
      <w:r>
        <w:t xml:space="preserve"> dan </w:t>
      </w:r>
      <w:proofErr w:type="spellStart"/>
      <w:r>
        <w:t>lebar</w:t>
      </w:r>
      <w:proofErr w:type="spellEnd"/>
      <w:r>
        <w:t xml:space="preserve"> sepal </w:t>
      </w:r>
      <w:proofErr w:type="spellStart"/>
      <w:r>
        <w:t>serta</w:t>
      </w:r>
      <w:proofErr w:type="spellEnd"/>
      <w:r>
        <w:t xml:space="preserve"> petal) dan </w:t>
      </w:r>
      <w:proofErr w:type="spellStart"/>
      <w:r>
        <w:t>mendapatkan</w:t>
      </w:r>
      <w:proofErr w:type="spellEnd"/>
      <w:r>
        <w:t xml:space="preserve"> </w:t>
      </w:r>
      <w:proofErr w:type="spellStart"/>
      <w:r>
        <w:t>prediksi</w:t>
      </w:r>
      <w:proofErr w:type="spellEnd"/>
      <w:r>
        <w:t xml:space="preserve"> </w:t>
      </w:r>
      <w:proofErr w:type="spellStart"/>
      <w:r>
        <w:t>spesies</w:t>
      </w:r>
      <w:proofErr w:type="spellEnd"/>
      <w:r>
        <w:t xml:space="preserve"> </w:t>
      </w:r>
      <w:proofErr w:type="spellStart"/>
      <w:r>
        <w:t>bunga</w:t>
      </w:r>
      <w:proofErr w:type="spellEnd"/>
      <w:r>
        <w:t xml:space="preserve"> </w:t>
      </w:r>
      <w:proofErr w:type="spellStart"/>
      <w:r>
        <w:t>secara</w:t>
      </w:r>
      <w:proofErr w:type="spellEnd"/>
      <w:r>
        <w:t xml:space="preserve"> </w:t>
      </w:r>
      <w:proofErr w:type="spellStart"/>
      <w:r>
        <w:t>akurat</w:t>
      </w:r>
      <w:proofErr w:type="spellEnd"/>
      <w:r>
        <w:t xml:space="preserve">. Hasil </w:t>
      </w:r>
      <w:proofErr w:type="spellStart"/>
      <w:r>
        <w:t>pengujian</w:t>
      </w:r>
      <w:proofErr w:type="spellEnd"/>
      <w:r>
        <w:t xml:space="preserve"> </w:t>
      </w:r>
      <w:proofErr w:type="spellStart"/>
      <w:r>
        <w:t>menunjukkan</w:t>
      </w:r>
      <w:proofErr w:type="spellEnd"/>
      <w:r>
        <w:t xml:space="preserve"> </w:t>
      </w:r>
      <w:proofErr w:type="spellStart"/>
      <w:r>
        <w:t>akurasi</w:t>
      </w:r>
      <w:proofErr w:type="spellEnd"/>
      <w:r>
        <w:t xml:space="preserve"> </w:t>
      </w:r>
      <w:proofErr w:type="spellStart"/>
      <w:r>
        <w:t>tinggi</w:t>
      </w:r>
      <w:proofErr w:type="spellEnd"/>
      <w:r>
        <w:t xml:space="preserve"> </w:t>
      </w:r>
      <w:proofErr w:type="spellStart"/>
      <w:r>
        <w:t>dalam</w:t>
      </w:r>
      <w:proofErr w:type="spellEnd"/>
      <w:r>
        <w:t xml:space="preserve"> </w:t>
      </w:r>
      <w:proofErr w:type="spellStart"/>
      <w:r>
        <w:t>mengklasifikasikan</w:t>
      </w:r>
      <w:proofErr w:type="spellEnd"/>
      <w:r>
        <w:t xml:space="preserve"> Iris </w:t>
      </w:r>
      <w:proofErr w:type="spellStart"/>
      <w:r>
        <w:t>setosa</w:t>
      </w:r>
      <w:proofErr w:type="spellEnd"/>
      <w:r>
        <w:t xml:space="preserve">, Iris versicolor, dan Iris virginica. </w:t>
      </w:r>
      <w:proofErr w:type="spellStart"/>
      <w:r>
        <w:t>Antarmuka</w:t>
      </w:r>
      <w:proofErr w:type="spellEnd"/>
      <w:r>
        <w:t xml:space="preserve"> </w:t>
      </w:r>
      <w:proofErr w:type="spellStart"/>
      <w:r>
        <w:t>aplikasi</w:t>
      </w:r>
      <w:proofErr w:type="spellEnd"/>
      <w:r>
        <w:t xml:space="preserve"> yang user-friendly </w:t>
      </w:r>
      <w:proofErr w:type="spellStart"/>
      <w:r>
        <w:t>memudahkan</w:t>
      </w:r>
      <w:proofErr w:type="spellEnd"/>
      <w:r>
        <w:t xml:space="preserve"> </w:t>
      </w:r>
      <w:proofErr w:type="spellStart"/>
      <w:r>
        <w:t>penggunaan</w:t>
      </w:r>
      <w:proofErr w:type="spellEnd"/>
      <w:r>
        <w:t xml:space="preserve"> </w:t>
      </w:r>
      <w:proofErr w:type="spellStart"/>
      <w:r>
        <w:t>tanpa</w:t>
      </w:r>
      <w:proofErr w:type="spellEnd"/>
      <w:r>
        <w:t xml:space="preserve"> </w:t>
      </w:r>
      <w:proofErr w:type="spellStart"/>
      <w:r>
        <w:t>memerlukan</w:t>
      </w:r>
      <w:proofErr w:type="spellEnd"/>
      <w:r>
        <w:t xml:space="preserve"> </w:t>
      </w:r>
      <w:proofErr w:type="spellStart"/>
      <w:r>
        <w:t>pengetahuan</w:t>
      </w:r>
      <w:proofErr w:type="spellEnd"/>
      <w:r>
        <w:t xml:space="preserve"> </w:t>
      </w:r>
      <w:proofErr w:type="spellStart"/>
      <w:r>
        <w:t>teknis</w:t>
      </w:r>
      <w:proofErr w:type="spellEnd"/>
      <w:r>
        <w:t xml:space="preserve"> </w:t>
      </w:r>
      <w:proofErr w:type="spellStart"/>
      <w:r>
        <w:t>mendalam</w:t>
      </w:r>
      <w:proofErr w:type="spellEnd"/>
      <w:r>
        <w:t xml:space="preserve">. </w:t>
      </w:r>
      <w:proofErr w:type="spellStart"/>
      <w:r>
        <w:t>Aplikasi</w:t>
      </w:r>
      <w:proofErr w:type="spellEnd"/>
      <w:r>
        <w:t xml:space="preserve"> </w:t>
      </w:r>
      <w:proofErr w:type="spellStart"/>
      <w:r>
        <w:t>ini</w:t>
      </w:r>
      <w:proofErr w:type="spellEnd"/>
      <w:r>
        <w:t xml:space="preserve"> juga </w:t>
      </w:r>
      <w:proofErr w:type="spellStart"/>
      <w:r>
        <w:t>menunjukkan</w:t>
      </w:r>
      <w:proofErr w:type="spellEnd"/>
      <w:r>
        <w:t xml:space="preserve"> </w:t>
      </w:r>
      <w:proofErr w:type="spellStart"/>
      <w:r>
        <w:t>kinerja</w:t>
      </w:r>
      <w:proofErr w:type="spellEnd"/>
      <w:r>
        <w:t xml:space="preserve"> real-time </w:t>
      </w:r>
      <w:proofErr w:type="spellStart"/>
      <w:r>
        <w:t>dengan</w:t>
      </w:r>
      <w:proofErr w:type="spellEnd"/>
      <w:r>
        <w:t xml:space="preserve"> </w:t>
      </w:r>
      <w:proofErr w:type="spellStart"/>
      <w:r>
        <w:t>waktu</w:t>
      </w:r>
      <w:proofErr w:type="spellEnd"/>
      <w:r>
        <w:t xml:space="preserve"> </w:t>
      </w:r>
      <w:proofErr w:type="spellStart"/>
      <w:r>
        <w:t>respon</w:t>
      </w:r>
      <w:proofErr w:type="spellEnd"/>
      <w:r>
        <w:t xml:space="preserve"> </w:t>
      </w:r>
      <w:proofErr w:type="spellStart"/>
      <w:r>
        <w:t>cepat</w:t>
      </w:r>
      <w:proofErr w:type="spellEnd"/>
      <w:r>
        <w:t xml:space="preserve">. Desain </w:t>
      </w:r>
      <w:proofErr w:type="spellStart"/>
      <w:r>
        <w:t>fleksibel</w:t>
      </w:r>
      <w:proofErr w:type="spellEnd"/>
      <w:r>
        <w:t xml:space="preserve"> </w:t>
      </w:r>
      <w:proofErr w:type="spellStart"/>
      <w:r>
        <w:t>aplikasi</w:t>
      </w:r>
      <w:proofErr w:type="spellEnd"/>
      <w:r>
        <w:t xml:space="preserve"> </w:t>
      </w:r>
      <w:proofErr w:type="spellStart"/>
      <w:r>
        <w:t>memungkinkan</w:t>
      </w:r>
      <w:proofErr w:type="spellEnd"/>
      <w:r>
        <w:t xml:space="preserve"> </w:t>
      </w:r>
      <w:proofErr w:type="spellStart"/>
      <w:r>
        <w:t>integrasi</w:t>
      </w:r>
      <w:proofErr w:type="spellEnd"/>
      <w:r>
        <w:t xml:space="preserve"> dataset </w:t>
      </w:r>
      <w:proofErr w:type="spellStart"/>
      <w:r>
        <w:t>tambahan</w:t>
      </w:r>
      <w:proofErr w:type="spellEnd"/>
      <w:r>
        <w:t xml:space="preserve"> dan </w:t>
      </w:r>
      <w:proofErr w:type="spellStart"/>
      <w:r>
        <w:t>modifikasi</w:t>
      </w:r>
      <w:proofErr w:type="spellEnd"/>
      <w:r>
        <w:t xml:space="preserve"> parameter KNN </w:t>
      </w:r>
      <w:proofErr w:type="spellStart"/>
      <w:r>
        <w:t>untuk</w:t>
      </w:r>
      <w:proofErr w:type="spellEnd"/>
      <w:r>
        <w:t xml:space="preserve"> </w:t>
      </w:r>
      <w:proofErr w:type="spellStart"/>
      <w:r>
        <w:t>peningkatan</w:t>
      </w:r>
      <w:proofErr w:type="spellEnd"/>
      <w:r>
        <w:t xml:space="preserve"> </w:t>
      </w:r>
      <w:proofErr w:type="spellStart"/>
      <w:r>
        <w:t>lebih</w:t>
      </w:r>
      <w:proofErr w:type="spellEnd"/>
      <w:r>
        <w:t xml:space="preserve"> </w:t>
      </w:r>
      <w:proofErr w:type="spellStart"/>
      <w:r>
        <w:t>lanjut</w:t>
      </w:r>
      <w:proofErr w:type="spellEnd"/>
      <w:r>
        <w:t xml:space="preserve">. Selain </w:t>
      </w:r>
      <w:proofErr w:type="spellStart"/>
      <w:r>
        <w:t>menjadi</w:t>
      </w:r>
      <w:proofErr w:type="spellEnd"/>
      <w:r>
        <w:t xml:space="preserve"> </w:t>
      </w:r>
      <w:proofErr w:type="spellStart"/>
      <w:r>
        <w:t>alat</w:t>
      </w:r>
      <w:proofErr w:type="spellEnd"/>
      <w:r>
        <w:t xml:space="preserve"> </w:t>
      </w:r>
      <w:proofErr w:type="spellStart"/>
      <w:r>
        <w:t>praktis</w:t>
      </w:r>
      <w:proofErr w:type="spellEnd"/>
      <w:r>
        <w:t xml:space="preserve"> </w:t>
      </w:r>
      <w:proofErr w:type="spellStart"/>
      <w:r>
        <w:t>untuk</w:t>
      </w:r>
      <w:proofErr w:type="spellEnd"/>
      <w:r>
        <w:t xml:space="preserve"> </w:t>
      </w:r>
      <w:proofErr w:type="spellStart"/>
      <w:r>
        <w:t>klasifikasi</w:t>
      </w:r>
      <w:proofErr w:type="spellEnd"/>
      <w:r>
        <w:t xml:space="preserve"> </w:t>
      </w:r>
      <w:proofErr w:type="spellStart"/>
      <w:r>
        <w:t>bunga</w:t>
      </w:r>
      <w:proofErr w:type="spellEnd"/>
      <w:r>
        <w:t xml:space="preserve">, </w:t>
      </w:r>
      <w:proofErr w:type="spellStart"/>
      <w:r>
        <w:t>aplikasi</w:t>
      </w:r>
      <w:proofErr w:type="spellEnd"/>
      <w:r>
        <w:t xml:space="preserve"> </w:t>
      </w:r>
      <w:proofErr w:type="spellStart"/>
      <w:r>
        <w:t>ini</w:t>
      </w:r>
      <w:proofErr w:type="spellEnd"/>
      <w:r>
        <w:t xml:space="preserve"> juga </w:t>
      </w:r>
      <w:proofErr w:type="spellStart"/>
      <w:r>
        <w:t>berfungsi</w:t>
      </w:r>
      <w:proofErr w:type="spellEnd"/>
      <w:r>
        <w:t xml:space="preserve"> </w:t>
      </w:r>
      <w:proofErr w:type="spellStart"/>
      <w:r>
        <w:t>sebagai</w:t>
      </w:r>
      <w:proofErr w:type="spellEnd"/>
      <w:r>
        <w:t xml:space="preserve"> </w:t>
      </w:r>
      <w:proofErr w:type="spellStart"/>
      <w:r>
        <w:t>contoh</w:t>
      </w:r>
      <w:proofErr w:type="spellEnd"/>
      <w:r>
        <w:t xml:space="preserve"> </w:t>
      </w:r>
      <w:proofErr w:type="spellStart"/>
      <w:r>
        <w:t>penerapan</w:t>
      </w:r>
      <w:proofErr w:type="spellEnd"/>
      <w:r>
        <w:t xml:space="preserve"> </w:t>
      </w:r>
      <w:proofErr w:type="spellStart"/>
      <w:r>
        <w:t>algoritma</w:t>
      </w:r>
      <w:proofErr w:type="spellEnd"/>
      <w:r>
        <w:t xml:space="preserve"> </w:t>
      </w:r>
      <w:proofErr w:type="spellStart"/>
      <w:r>
        <w:t>pembelajaran</w:t>
      </w:r>
      <w:proofErr w:type="spellEnd"/>
      <w:r>
        <w:t xml:space="preserve"> </w:t>
      </w:r>
      <w:proofErr w:type="spellStart"/>
      <w:r>
        <w:t>mesin</w:t>
      </w:r>
      <w:proofErr w:type="spellEnd"/>
      <w:r>
        <w:t xml:space="preserve"> </w:t>
      </w:r>
      <w:proofErr w:type="spellStart"/>
      <w:r>
        <w:t>dalam</w:t>
      </w:r>
      <w:proofErr w:type="spellEnd"/>
      <w:r>
        <w:t xml:space="preserve"> </w:t>
      </w:r>
      <w:proofErr w:type="spellStart"/>
      <w:r>
        <w:t>aplikasi</w:t>
      </w:r>
      <w:proofErr w:type="spellEnd"/>
      <w:r>
        <w:t xml:space="preserve"> mobile, yang </w:t>
      </w:r>
      <w:proofErr w:type="spellStart"/>
      <w:r>
        <w:t>bermanfaat</w:t>
      </w:r>
      <w:proofErr w:type="spellEnd"/>
      <w:r>
        <w:t xml:space="preserve"> </w:t>
      </w:r>
      <w:proofErr w:type="spellStart"/>
      <w:r>
        <w:t>sebagai</w:t>
      </w:r>
      <w:proofErr w:type="spellEnd"/>
      <w:r>
        <w:t xml:space="preserve"> </w:t>
      </w:r>
      <w:proofErr w:type="spellStart"/>
      <w:r>
        <w:t>bahan</w:t>
      </w:r>
      <w:proofErr w:type="spellEnd"/>
      <w:r>
        <w:t xml:space="preserve"> ajar. </w:t>
      </w:r>
      <w:proofErr w:type="spellStart"/>
      <w:r>
        <w:t>Pengembangan</w:t>
      </w:r>
      <w:proofErr w:type="spellEnd"/>
      <w:r>
        <w:t xml:space="preserve"> </w:t>
      </w:r>
      <w:proofErr w:type="spellStart"/>
      <w:r>
        <w:t>selanjutnya</w:t>
      </w:r>
      <w:proofErr w:type="spellEnd"/>
      <w:r>
        <w:t xml:space="preserve"> </w:t>
      </w:r>
      <w:proofErr w:type="spellStart"/>
      <w:r>
        <w:t>direkomendasikan</w:t>
      </w:r>
      <w:proofErr w:type="spellEnd"/>
      <w:r>
        <w:t xml:space="preserve"> </w:t>
      </w:r>
      <w:proofErr w:type="spellStart"/>
      <w:r>
        <w:t>untuk</w:t>
      </w:r>
      <w:proofErr w:type="spellEnd"/>
      <w:r>
        <w:t xml:space="preserve"> </w:t>
      </w:r>
      <w:proofErr w:type="spellStart"/>
      <w:r>
        <w:t>menambahkan</w:t>
      </w:r>
      <w:proofErr w:type="spellEnd"/>
      <w:r>
        <w:t xml:space="preserve"> </w:t>
      </w:r>
      <w:proofErr w:type="spellStart"/>
      <w:r>
        <w:t>fitur</w:t>
      </w:r>
      <w:proofErr w:type="spellEnd"/>
      <w:r>
        <w:t xml:space="preserve"> </w:t>
      </w:r>
      <w:proofErr w:type="spellStart"/>
      <w:r>
        <w:t>penyimpanan</w:t>
      </w:r>
      <w:proofErr w:type="spellEnd"/>
      <w:r>
        <w:t xml:space="preserve"> </w:t>
      </w:r>
      <w:proofErr w:type="spellStart"/>
      <w:r>
        <w:t>hasil</w:t>
      </w:r>
      <w:proofErr w:type="spellEnd"/>
      <w:r>
        <w:t xml:space="preserve">, </w:t>
      </w:r>
      <w:proofErr w:type="spellStart"/>
      <w:r>
        <w:t>visualisasi</w:t>
      </w:r>
      <w:proofErr w:type="spellEnd"/>
      <w:r>
        <w:t xml:space="preserve"> data, dan </w:t>
      </w:r>
      <w:proofErr w:type="spellStart"/>
      <w:r>
        <w:t>dukungan</w:t>
      </w:r>
      <w:proofErr w:type="spellEnd"/>
      <w:r>
        <w:t xml:space="preserve"> </w:t>
      </w:r>
      <w:proofErr w:type="spellStart"/>
      <w:r>
        <w:t>untuk</w:t>
      </w:r>
      <w:proofErr w:type="spellEnd"/>
      <w:r>
        <w:t xml:space="preserve"> </w:t>
      </w:r>
      <w:proofErr w:type="spellStart"/>
      <w:r>
        <w:t>klasifikasi</w:t>
      </w:r>
      <w:proofErr w:type="spellEnd"/>
      <w:r>
        <w:t xml:space="preserve"> </w:t>
      </w:r>
      <w:proofErr w:type="spellStart"/>
      <w:r>
        <w:t>jenis</w:t>
      </w:r>
      <w:proofErr w:type="spellEnd"/>
      <w:r>
        <w:t xml:space="preserve"> </w:t>
      </w:r>
      <w:proofErr w:type="spellStart"/>
      <w:r>
        <w:t>bunga</w:t>
      </w:r>
      <w:proofErr w:type="spellEnd"/>
      <w:r>
        <w:t xml:space="preserve"> </w:t>
      </w:r>
      <w:proofErr w:type="spellStart"/>
      <w:r>
        <w:t>lainnya</w:t>
      </w:r>
      <w:proofErr w:type="spellEnd"/>
      <w:r>
        <w:t>.</w:t>
      </w:r>
    </w:p>
    <w:p w14:paraId="1D9216D4" w14:textId="77777777" w:rsidR="005146A3" w:rsidRDefault="00000000">
      <w:pPr>
        <w:pStyle w:val="Heading2"/>
        <w:numPr>
          <w:ilvl w:val="0"/>
          <w:numId w:val="15"/>
        </w:numPr>
        <w:ind w:left="284" w:hanging="284"/>
      </w:pPr>
      <w:bookmarkStart w:id="183" w:name="_Toc170812708"/>
      <w:bookmarkStart w:id="184" w:name="_Toc171679635"/>
      <w:bookmarkStart w:id="185" w:name="_Toc171913211"/>
      <w:r>
        <w:t>Saran</w:t>
      </w:r>
      <w:bookmarkEnd w:id="183"/>
      <w:bookmarkEnd w:id="184"/>
      <w:bookmarkEnd w:id="185"/>
    </w:p>
    <w:p w14:paraId="08828E66" w14:textId="77777777" w:rsidR="005146A3" w:rsidRDefault="00000000">
      <w:pPr>
        <w:ind w:left="0" w:firstLine="284"/>
        <w:jc w:val="both"/>
      </w:pPr>
      <w:proofErr w:type="spellStart"/>
      <w:r>
        <w:t>Untuk</w:t>
      </w:r>
      <w:proofErr w:type="spellEnd"/>
      <w:r>
        <w:t xml:space="preserve"> </w:t>
      </w:r>
      <w:proofErr w:type="spellStart"/>
      <w:r>
        <w:t>pengembangan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aplikasi</w:t>
      </w:r>
      <w:proofErr w:type="spellEnd"/>
      <w:r>
        <w:t xml:space="preserve"> </w:t>
      </w:r>
      <w:proofErr w:type="spellStart"/>
      <w:r>
        <w:t>klasifikasi</w:t>
      </w:r>
      <w:proofErr w:type="spellEnd"/>
      <w:r>
        <w:t xml:space="preserve"> </w:t>
      </w:r>
      <w:proofErr w:type="spellStart"/>
      <w:r>
        <w:t>bunga</w:t>
      </w:r>
      <w:proofErr w:type="spellEnd"/>
      <w:r>
        <w:t xml:space="preserve"> Iris </w:t>
      </w:r>
      <w:proofErr w:type="spellStart"/>
      <w:r>
        <w:t>berbasis</w:t>
      </w:r>
      <w:proofErr w:type="spellEnd"/>
      <w:r>
        <w:t xml:space="preserve"> Android </w:t>
      </w:r>
      <w:proofErr w:type="spellStart"/>
      <w:r>
        <w:t>menggunakan</w:t>
      </w:r>
      <w:proofErr w:type="spellEnd"/>
      <w:r>
        <w:t xml:space="preserve"> </w:t>
      </w:r>
      <w:proofErr w:type="spellStart"/>
      <w:r>
        <w:t>metode</w:t>
      </w:r>
      <w:proofErr w:type="spellEnd"/>
      <w:r>
        <w:t xml:space="preserve"> K-Nearest Neighbors (KNN), kami </w:t>
      </w:r>
      <w:proofErr w:type="spellStart"/>
      <w:r>
        <w:t>menyarankan</w:t>
      </w:r>
      <w:proofErr w:type="spellEnd"/>
      <w:r>
        <w:t xml:space="preserve"> </w:t>
      </w:r>
      <w:proofErr w:type="spellStart"/>
      <w:r>
        <w:t>beberapa</w:t>
      </w:r>
      <w:proofErr w:type="spellEnd"/>
      <w:r>
        <w:t xml:space="preserve"> </w:t>
      </w:r>
      <w:proofErr w:type="spellStart"/>
      <w:r>
        <w:t>hal</w:t>
      </w:r>
      <w:proofErr w:type="spellEnd"/>
      <w:r>
        <w:t xml:space="preserve">. </w:t>
      </w:r>
      <w:proofErr w:type="spellStart"/>
      <w:r>
        <w:t>Pertama</w:t>
      </w:r>
      <w:proofErr w:type="spellEnd"/>
      <w:r>
        <w:t xml:space="preserve">, </w:t>
      </w:r>
      <w:proofErr w:type="spellStart"/>
      <w:r>
        <w:t>tambahkan</w:t>
      </w:r>
      <w:proofErr w:type="spellEnd"/>
      <w:r>
        <w:t xml:space="preserve"> </w:t>
      </w:r>
      <w:proofErr w:type="spellStart"/>
      <w:r>
        <w:t>fitur</w:t>
      </w:r>
      <w:proofErr w:type="spellEnd"/>
      <w:r>
        <w:t xml:space="preserve"> </w:t>
      </w:r>
      <w:proofErr w:type="spellStart"/>
      <w:r>
        <w:t>penyimpanan</w:t>
      </w:r>
      <w:proofErr w:type="spellEnd"/>
      <w:r>
        <w:t xml:space="preserve"> </w:t>
      </w:r>
      <w:proofErr w:type="spellStart"/>
      <w:r>
        <w:t>hasil</w:t>
      </w:r>
      <w:proofErr w:type="spellEnd"/>
      <w:r>
        <w:t xml:space="preserve"> </w:t>
      </w:r>
      <w:proofErr w:type="spellStart"/>
      <w:r>
        <w:t>untuk</w:t>
      </w:r>
      <w:proofErr w:type="spellEnd"/>
      <w:r>
        <w:t xml:space="preserve"> </w:t>
      </w:r>
      <w:proofErr w:type="spellStart"/>
      <w:r>
        <w:t>melacak</w:t>
      </w:r>
      <w:proofErr w:type="spellEnd"/>
      <w:r>
        <w:t xml:space="preserve"> dan </w:t>
      </w:r>
      <w:proofErr w:type="spellStart"/>
      <w:r>
        <w:t>membandingkan</w:t>
      </w:r>
      <w:proofErr w:type="spellEnd"/>
      <w:r>
        <w:t xml:space="preserve"> </w:t>
      </w:r>
      <w:proofErr w:type="spellStart"/>
      <w:r>
        <w:t>klasifikasi</w:t>
      </w:r>
      <w:proofErr w:type="spellEnd"/>
      <w:r>
        <w:t xml:space="preserve">. </w:t>
      </w:r>
      <w:proofErr w:type="spellStart"/>
      <w:r>
        <w:t>Kedua</w:t>
      </w:r>
      <w:proofErr w:type="spellEnd"/>
      <w:r>
        <w:t xml:space="preserve">, </w:t>
      </w:r>
      <w:proofErr w:type="spellStart"/>
      <w:r>
        <w:t>implementasikan</w:t>
      </w:r>
      <w:proofErr w:type="spellEnd"/>
      <w:r>
        <w:t xml:space="preserve"> </w:t>
      </w:r>
      <w:proofErr w:type="spellStart"/>
      <w:r>
        <w:t>visualisasi</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grafik</w:t>
      </w:r>
      <w:proofErr w:type="spellEnd"/>
      <w:r>
        <w:t xml:space="preserve"> </w:t>
      </w:r>
      <w:proofErr w:type="spellStart"/>
      <w:r>
        <w:t>atau</w:t>
      </w:r>
      <w:proofErr w:type="spellEnd"/>
      <w:r>
        <w:t xml:space="preserve"> diagram </w:t>
      </w:r>
      <w:proofErr w:type="spellStart"/>
      <w:r>
        <w:t>untuk</w:t>
      </w:r>
      <w:proofErr w:type="spellEnd"/>
      <w:r>
        <w:t xml:space="preserve"> </w:t>
      </w:r>
      <w:proofErr w:type="spellStart"/>
      <w:r>
        <w:t>membantu</w:t>
      </w:r>
      <w:proofErr w:type="spellEnd"/>
      <w:r>
        <w:t xml:space="preserve"> </w:t>
      </w:r>
      <w:proofErr w:type="spellStart"/>
      <w:r>
        <w:t>pengguna</w:t>
      </w:r>
      <w:proofErr w:type="spellEnd"/>
      <w:r>
        <w:t xml:space="preserve"> </w:t>
      </w:r>
      <w:proofErr w:type="spellStart"/>
      <w:r>
        <w:t>memahami</w:t>
      </w:r>
      <w:proofErr w:type="spellEnd"/>
      <w:r>
        <w:t xml:space="preserve"> data </w:t>
      </w:r>
      <w:proofErr w:type="spellStart"/>
      <w:r>
        <w:t>dengan</w:t>
      </w:r>
      <w:proofErr w:type="spellEnd"/>
      <w:r>
        <w:t xml:space="preserve"> </w:t>
      </w:r>
      <w:proofErr w:type="spellStart"/>
      <w:r>
        <w:t>lebih</w:t>
      </w:r>
      <w:proofErr w:type="spellEnd"/>
      <w:r>
        <w:t xml:space="preserve"> </w:t>
      </w:r>
      <w:proofErr w:type="spellStart"/>
      <w:r>
        <w:t>baik</w:t>
      </w:r>
      <w:proofErr w:type="spellEnd"/>
      <w:r>
        <w:t xml:space="preserve">. Selain </w:t>
      </w:r>
      <w:proofErr w:type="spellStart"/>
      <w:r>
        <w:t>itu</w:t>
      </w:r>
      <w:proofErr w:type="spellEnd"/>
      <w:r>
        <w:t xml:space="preserve">, </w:t>
      </w:r>
      <w:proofErr w:type="spellStart"/>
      <w:r>
        <w:t>perluas</w:t>
      </w:r>
      <w:proofErr w:type="spellEnd"/>
      <w:r>
        <w:t xml:space="preserve"> </w:t>
      </w:r>
      <w:proofErr w:type="spellStart"/>
      <w:r>
        <w:lastRenderedPageBreak/>
        <w:t>aplikasi</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klasifikasi</w:t>
      </w:r>
      <w:proofErr w:type="spellEnd"/>
      <w:r>
        <w:t xml:space="preserve"> </w:t>
      </w:r>
      <w:proofErr w:type="spellStart"/>
      <w:r>
        <w:t>jenis</w:t>
      </w:r>
      <w:proofErr w:type="spellEnd"/>
      <w:r>
        <w:t xml:space="preserve"> </w:t>
      </w:r>
      <w:proofErr w:type="spellStart"/>
      <w:r>
        <w:t>bunga</w:t>
      </w:r>
      <w:proofErr w:type="spellEnd"/>
      <w:r>
        <w:t xml:space="preserve"> </w:t>
      </w:r>
      <w:proofErr w:type="spellStart"/>
      <w:r>
        <w:t>lainnya</w:t>
      </w:r>
      <w:proofErr w:type="spellEnd"/>
      <w:r>
        <w:t xml:space="preserve"> dan </w:t>
      </w:r>
      <w:proofErr w:type="spellStart"/>
      <w:r>
        <w:t>optimalkan</w:t>
      </w:r>
      <w:proofErr w:type="spellEnd"/>
      <w:r>
        <w:t xml:space="preserve"> parameter KNN </w:t>
      </w:r>
      <w:proofErr w:type="spellStart"/>
      <w:r>
        <w:t>untuk</w:t>
      </w:r>
      <w:proofErr w:type="spellEnd"/>
      <w:r>
        <w:t xml:space="preserve"> </w:t>
      </w:r>
      <w:proofErr w:type="spellStart"/>
      <w:r>
        <w:t>meningkatkan</w:t>
      </w:r>
      <w:proofErr w:type="spellEnd"/>
      <w:r>
        <w:t xml:space="preserve"> </w:t>
      </w:r>
      <w:proofErr w:type="spellStart"/>
      <w:r>
        <w:t>akurasi</w:t>
      </w:r>
      <w:proofErr w:type="spellEnd"/>
      <w:r>
        <w:t xml:space="preserve"> dan </w:t>
      </w:r>
      <w:proofErr w:type="spellStart"/>
      <w:r>
        <w:t>efisiensi</w:t>
      </w:r>
      <w:proofErr w:type="spellEnd"/>
      <w:r>
        <w:t xml:space="preserve">. </w:t>
      </w:r>
      <w:proofErr w:type="spellStart"/>
      <w:r>
        <w:t>Meningkatkan</w:t>
      </w:r>
      <w:proofErr w:type="spellEnd"/>
      <w:r>
        <w:t xml:space="preserve"> </w:t>
      </w:r>
      <w:proofErr w:type="spellStart"/>
      <w:r>
        <w:t>antarmuka</w:t>
      </w:r>
      <w:proofErr w:type="spellEnd"/>
      <w:r>
        <w:t xml:space="preserve"> </w:t>
      </w:r>
      <w:proofErr w:type="spellStart"/>
      <w:r>
        <w:t>pengguna</w:t>
      </w:r>
      <w:proofErr w:type="spellEnd"/>
      <w:r>
        <w:t xml:space="preserve"> agar </w:t>
      </w:r>
      <w:proofErr w:type="spellStart"/>
      <w:r>
        <w:t>lebih</w:t>
      </w:r>
      <w:proofErr w:type="spellEnd"/>
      <w:r>
        <w:t xml:space="preserve"> </w:t>
      </w:r>
      <w:proofErr w:type="spellStart"/>
      <w:r>
        <w:t>intuitif</w:t>
      </w:r>
      <w:proofErr w:type="spellEnd"/>
      <w:r>
        <w:t xml:space="preserve"> dan </w:t>
      </w:r>
      <w:proofErr w:type="spellStart"/>
      <w:r>
        <w:t>menarik</w:t>
      </w:r>
      <w:proofErr w:type="spellEnd"/>
      <w:r>
        <w:t xml:space="preserve">, </w:t>
      </w:r>
      <w:proofErr w:type="spellStart"/>
      <w:r>
        <w:t>serta</w:t>
      </w:r>
      <w:proofErr w:type="spellEnd"/>
      <w:r>
        <w:t xml:space="preserve"> </w:t>
      </w:r>
      <w:proofErr w:type="spellStart"/>
      <w:r>
        <w:t>menyediakan</w:t>
      </w:r>
      <w:proofErr w:type="spellEnd"/>
      <w:r>
        <w:t xml:space="preserve"> </w:t>
      </w:r>
      <w:proofErr w:type="spellStart"/>
      <w:r>
        <w:t>dukungan</w:t>
      </w:r>
      <w:proofErr w:type="spellEnd"/>
      <w:r>
        <w:t xml:space="preserve"> </w:t>
      </w:r>
      <w:proofErr w:type="spellStart"/>
      <w:r>
        <w:t>multibahasa</w:t>
      </w:r>
      <w:proofErr w:type="spellEnd"/>
      <w:r>
        <w:t xml:space="preserve"> </w:t>
      </w:r>
      <w:proofErr w:type="spellStart"/>
      <w:r>
        <w:t>akan</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diakses</w:t>
      </w:r>
      <w:proofErr w:type="spellEnd"/>
      <w:r>
        <w:t xml:space="preserve">. </w:t>
      </w:r>
      <w:proofErr w:type="spellStart"/>
      <w:r>
        <w:t>Terakhir</w:t>
      </w:r>
      <w:proofErr w:type="spellEnd"/>
      <w:r>
        <w:t xml:space="preserve">, </w:t>
      </w:r>
      <w:proofErr w:type="spellStart"/>
      <w:r>
        <w:t>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melibatkan</w:t>
      </w:r>
      <w:proofErr w:type="spellEnd"/>
      <w:r>
        <w:t xml:space="preserve"> </w:t>
      </w:r>
      <w:proofErr w:type="spellStart"/>
      <w:r>
        <w:t>pengguna</w:t>
      </w:r>
      <w:proofErr w:type="spellEnd"/>
      <w:r>
        <w:t xml:space="preserve"> </w:t>
      </w:r>
      <w:proofErr w:type="spellStart"/>
      <w:r>
        <w:t>akhir</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umpan</w:t>
      </w:r>
      <w:proofErr w:type="spellEnd"/>
      <w:r>
        <w:t xml:space="preserve"> </w:t>
      </w:r>
      <w:proofErr w:type="spellStart"/>
      <w:r>
        <w:t>balik</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menyempurnakan</w:t>
      </w:r>
      <w:proofErr w:type="spellEnd"/>
      <w:r>
        <w:t xml:space="preserve"> </w:t>
      </w:r>
      <w:proofErr w:type="spellStart"/>
      <w:r>
        <w:t>aplikasi</w:t>
      </w:r>
      <w:proofErr w:type="spellEnd"/>
      <w:r>
        <w:t xml:space="preserve">. </w:t>
      </w:r>
      <w:proofErr w:type="spellStart"/>
      <w:r>
        <w:t>Dengan</w:t>
      </w:r>
      <w:proofErr w:type="spellEnd"/>
      <w:r>
        <w:t xml:space="preserve"> saran-saran </w:t>
      </w:r>
      <w:proofErr w:type="spellStart"/>
      <w:r>
        <w:t>ini</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fungsional</w:t>
      </w:r>
      <w:proofErr w:type="spellEnd"/>
      <w:r>
        <w:t xml:space="preserve">, user-friendly, dan </w:t>
      </w:r>
      <w:proofErr w:type="spellStart"/>
      <w:r>
        <w:t>bermanfaat</w:t>
      </w:r>
      <w:proofErr w:type="spellEnd"/>
      <w:r>
        <w:t xml:space="preserve"> </w:t>
      </w:r>
      <w:proofErr w:type="spellStart"/>
      <w:r>
        <w:t>bagi</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mengklasifikasikan</w:t>
      </w:r>
      <w:proofErr w:type="spellEnd"/>
      <w:r>
        <w:t xml:space="preserve"> </w:t>
      </w:r>
      <w:proofErr w:type="spellStart"/>
      <w:r>
        <w:t>berbagai</w:t>
      </w:r>
      <w:proofErr w:type="spellEnd"/>
      <w:r>
        <w:t xml:space="preserve"> </w:t>
      </w:r>
      <w:proofErr w:type="spellStart"/>
      <w:r>
        <w:t>jenis</w:t>
      </w:r>
      <w:proofErr w:type="spellEnd"/>
      <w:r>
        <w:t xml:space="preserve"> </w:t>
      </w:r>
      <w:proofErr w:type="spellStart"/>
      <w:r>
        <w:t>bunga</w:t>
      </w:r>
      <w:proofErr w:type="spellEnd"/>
    </w:p>
    <w:p w14:paraId="139D8832" w14:textId="77777777" w:rsidR="005146A3" w:rsidRDefault="005146A3">
      <w:pPr>
        <w:ind w:left="0" w:firstLine="284"/>
        <w:jc w:val="both"/>
      </w:pPr>
    </w:p>
    <w:p w14:paraId="1D7E8EED" w14:textId="77777777" w:rsidR="005146A3" w:rsidRDefault="005146A3">
      <w:pPr>
        <w:ind w:left="0" w:firstLine="284"/>
        <w:jc w:val="both"/>
      </w:pPr>
    </w:p>
    <w:p w14:paraId="1B3DECBF" w14:textId="77777777" w:rsidR="005146A3" w:rsidRDefault="005146A3">
      <w:pPr>
        <w:ind w:left="0" w:firstLine="284"/>
        <w:jc w:val="both"/>
      </w:pPr>
    </w:p>
    <w:p w14:paraId="31B01C47" w14:textId="77777777" w:rsidR="005146A3" w:rsidRDefault="005146A3">
      <w:pPr>
        <w:ind w:left="0" w:firstLine="284"/>
        <w:jc w:val="both"/>
      </w:pPr>
    </w:p>
    <w:p w14:paraId="4C398ECF" w14:textId="77777777" w:rsidR="005146A3" w:rsidRDefault="005146A3">
      <w:pPr>
        <w:ind w:left="0" w:firstLine="284"/>
        <w:jc w:val="both"/>
      </w:pPr>
    </w:p>
    <w:p w14:paraId="57286BD2" w14:textId="77777777" w:rsidR="005146A3" w:rsidRDefault="005146A3">
      <w:pPr>
        <w:ind w:left="0" w:firstLine="284"/>
        <w:jc w:val="both"/>
      </w:pPr>
    </w:p>
    <w:p w14:paraId="44BD4236" w14:textId="77777777" w:rsidR="005146A3" w:rsidRDefault="005146A3">
      <w:pPr>
        <w:ind w:left="0" w:firstLine="284"/>
        <w:jc w:val="both"/>
      </w:pPr>
    </w:p>
    <w:p w14:paraId="2BA1F32D" w14:textId="77777777" w:rsidR="005146A3" w:rsidRDefault="005146A3">
      <w:pPr>
        <w:ind w:left="0" w:firstLine="284"/>
        <w:jc w:val="both"/>
      </w:pPr>
    </w:p>
    <w:p w14:paraId="7EFACBDA" w14:textId="77777777" w:rsidR="005146A3" w:rsidRDefault="005146A3">
      <w:pPr>
        <w:ind w:left="0" w:firstLine="284"/>
        <w:jc w:val="both"/>
      </w:pPr>
    </w:p>
    <w:p w14:paraId="766B6779" w14:textId="77777777" w:rsidR="005146A3" w:rsidRDefault="005146A3">
      <w:pPr>
        <w:ind w:left="0" w:firstLine="284"/>
        <w:jc w:val="both"/>
      </w:pPr>
    </w:p>
    <w:p w14:paraId="116D81C6" w14:textId="77777777" w:rsidR="005146A3" w:rsidRDefault="005146A3">
      <w:pPr>
        <w:ind w:left="0" w:firstLine="284"/>
        <w:jc w:val="both"/>
      </w:pPr>
    </w:p>
    <w:p w14:paraId="3118434D" w14:textId="77777777" w:rsidR="005146A3" w:rsidRDefault="005146A3">
      <w:pPr>
        <w:ind w:left="0" w:firstLine="284"/>
        <w:jc w:val="both"/>
      </w:pPr>
    </w:p>
    <w:p w14:paraId="0ADAA78F" w14:textId="77777777" w:rsidR="005146A3" w:rsidRDefault="005146A3">
      <w:pPr>
        <w:ind w:left="0" w:firstLine="284"/>
        <w:jc w:val="both"/>
      </w:pPr>
    </w:p>
    <w:p w14:paraId="015AD07A" w14:textId="77777777" w:rsidR="005146A3" w:rsidRDefault="005146A3">
      <w:pPr>
        <w:ind w:left="0" w:firstLine="284"/>
        <w:jc w:val="both"/>
      </w:pPr>
    </w:p>
    <w:p w14:paraId="13FC7C4A" w14:textId="77777777" w:rsidR="005146A3" w:rsidRDefault="005146A3">
      <w:pPr>
        <w:ind w:left="0" w:firstLine="284"/>
        <w:jc w:val="both"/>
      </w:pPr>
    </w:p>
    <w:p w14:paraId="5838DD8D" w14:textId="77777777" w:rsidR="005146A3" w:rsidRDefault="005146A3">
      <w:pPr>
        <w:ind w:left="0" w:firstLine="284"/>
        <w:jc w:val="both"/>
        <w:sectPr w:rsidR="005146A3">
          <w:headerReference w:type="default" r:id="rId31"/>
          <w:footerReference w:type="default" r:id="rId32"/>
          <w:pgSz w:w="11907" w:h="16839"/>
          <w:pgMar w:top="1701" w:right="1701" w:bottom="1701" w:left="2268" w:header="709" w:footer="709" w:gutter="0"/>
          <w:cols w:space="720"/>
        </w:sectPr>
      </w:pPr>
    </w:p>
    <w:p w14:paraId="1898582F" w14:textId="77777777" w:rsidR="005146A3" w:rsidRDefault="00000000">
      <w:pPr>
        <w:pStyle w:val="Heading1"/>
        <w:ind w:left="0"/>
        <w:rPr>
          <w:rFonts w:ascii="Times New Roman" w:hAnsi="Times New Roman" w:cs="Times New Roman"/>
          <w:b/>
          <w:bCs/>
          <w:color w:val="auto"/>
        </w:rPr>
      </w:pPr>
      <w:bookmarkStart w:id="186" w:name="_Toc170679432"/>
      <w:bookmarkStart w:id="187" w:name="_Toc170812709"/>
      <w:bookmarkStart w:id="188" w:name="_Toc171679636"/>
      <w:bookmarkStart w:id="189" w:name="_Toc171913212"/>
      <w:r>
        <w:rPr>
          <w:rFonts w:ascii="Times New Roman" w:hAnsi="Times New Roman" w:cs="Times New Roman"/>
          <w:b/>
          <w:bCs/>
          <w:color w:val="auto"/>
        </w:rPr>
        <w:lastRenderedPageBreak/>
        <w:t>DAFTAR PUSTAKA</w:t>
      </w:r>
      <w:bookmarkEnd w:id="186"/>
      <w:bookmarkEnd w:id="187"/>
      <w:bookmarkEnd w:id="188"/>
      <w:bookmarkEnd w:id="189"/>
    </w:p>
    <w:p w14:paraId="277BB8BA" w14:textId="77777777" w:rsidR="005146A3" w:rsidRDefault="00000000">
      <w:r>
        <w:t xml:space="preserve"> </w:t>
      </w:r>
    </w:p>
    <w:p w14:paraId="2AC81D95" w14:textId="084148D1" w:rsidR="000F782E" w:rsidRPr="000F782E" w:rsidRDefault="00000000" w:rsidP="00FB38FA">
      <w:pPr>
        <w:widowControl w:val="0"/>
        <w:autoSpaceDE w:val="0"/>
        <w:autoSpaceDN w:val="0"/>
        <w:adjustRightInd w:val="0"/>
        <w:spacing w:after="240" w:line="240" w:lineRule="auto"/>
        <w:ind w:left="480" w:hanging="480"/>
        <w:jc w:val="both"/>
        <w:rPr>
          <w:noProof/>
        </w:rPr>
      </w:pPr>
      <w:r>
        <w:rPr>
          <w:b/>
          <w:bCs/>
        </w:rPr>
        <w:fldChar w:fldCharType="begin" w:fldLock="1"/>
      </w:r>
      <w:r>
        <w:rPr>
          <w:b/>
          <w:bCs/>
        </w:rPr>
        <w:instrText xml:space="preserve">ADDIN Mendeley Bibliography CSL_BIBLIOGRAPHY </w:instrText>
      </w:r>
      <w:r>
        <w:rPr>
          <w:b/>
          <w:bCs/>
        </w:rPr>
        <w:fldChar w:fldCharType="separate"/>
      </w:r>
      <w:r w:rsidR="000F782E" w:rsidRPr="000F782E">
        <w:rPr>
          <w:noProof/>
        </w:rPr>
        <w:t>Affif Surya Diantika, &amp; Yuki Firmanto, SE., MSA., CA., A. (20</w:t>
      </w:r>
      <w:r w:rsidR="00FB38FA">
        <w:rPr>
          <w:noProof/>
        </w:rPr>
        <w:t>20</w:t>
      </w:r>
      <w:r w:rsidR="000F782E" w:rsidRPr="000F782E">
        <w:rPr>
          <w:noProof/>
        </w:rPr>
        <w:t xml:space="preserve">). Implementasi Machine Learning Pada Aplikasi Penjualan Produk Digital (Studi Pada Grabkios). </w:t>
      </w:r>
      <w:r w:rsidR="000F782E" w:rsidRPr="000F782E">
        <w:rPr>
          <w:i/>
          <w:iCs/>
          <w:noProof/>
        </w:rPr>
        <w:t>Jurnal Ilmiah Mahasiswa FEB</w:t>
      </w:r>
      <w:r w:rsidR="000F782E" w:rsidRPr="000F782E">
        <w:rPr>
          <w:noProof/>
        </w:rPr>
        <w:t xml:space="preserve">, </w:t>
      </w:r>
      <w:r w:rsidR="000F782E" w:rsidRPr="000F782E">
        <w:rPr>
          <w:i/>
          <w:iCs/>
          <w:noProof/>
        </w:rPr>
        <w:t>9</w:t>
      </w:r>
      <w:r w:rsidR="000F782E" w:rsidRPr="000F782E">
        <w:rPr>
          <w:noProof/>
        </w:rPr>
        <w:t>(1). https://jimfeb.ub.ac.id/index.php/jimfeb/article/viewFile/6928/5985#:~:text=Machine learning adalah teknik untuk,oleh pengguna menjadi lebih tepat.</w:t>
      </w:r>
    </w:p>
    <w:p w14:paraId="5A23B1B9" w14:textId="77777777"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 xml:space="preserve">Agung Nugroho, &amp; Agit Amrullah. (2023). Evaluasi Kinerja Algoritma K-Nn Menggunakan K-Fold Cross Validation Pada Data Debitur Ksp Galih Manunggal. </w:t>
      </w:r>
      <w:r w:rsidRPr="000F782E">
        <w:rPr>
          <w:i/>
          <w:iCs/>
          <w:noProof/>
        </w:rPr>
        <w:t>Jurnal Informatika Teknologi Dan Sains (Jinteks)</w:t>
      </w:r>
      <w:r w:rsidRPr="000F782E">
        <w:rPr>
          <w:noProof/>
        </w:rPr>
        <w:t xml:space="preserve">, </w:t>
      </w:r>
      <w:r w:rsidRPr="000F782E">
        <w:rPr>
          <w:i/>
          <w:iCs/>
          <w:noProof/>
        </w:rPr>
        <w:t>5</w:t>
      </w:r>
      <w:r w:rsidRPr="000F782E">
        <w:rPr>
          <w:noProof/>
        </w:rPr>
        <w:t>(2), 294–300. https://doi.org/10.51401/jinteks.v5i2.2506</w:t>
      </w:r>
    </w:p>
    <w:p w14:paraId="2665E2D2" w14:textId="77777777"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 xml:space="preserve">Asmita Shukla, Ankita Agarwal, Hemlata Pant, &amp; Priyanka Mishra. (2020). Flower Classification using Supervised Learning. </w:t>
      </w:r>
      <w:r w:rsidRPr="000F782E">
        <w:rPr>
          <w:i/>
          <w:iCs/>
          <w:noProof/>
        </w:rPr>
        <w:t>International Journal of Engineering Research And</w:t>
      </w:r>
      <w:r w:rsidRPr="000F782E">
        <w:rPr>
          <w:noProof/>
        </w:rPr>
        <w:t xml:space="preserve">, </w:t>
      </w:r>
      <w:r w:rsidRPr="000F782E">
        <w:rPr>
          <w:i/>
          <w:iCs/>
          <w:noProof/>
        </w:rPr>
        <w:t>V9</w:t>
      </w:r>
      <w:r w:rsidRPr="000F782E">
        <w:rPr>
          <w:noProof/>
        </w:rPr>
        <w:t>(05), 757–762. https://doi.org/10.17577/ijertv9is050582</w:t>
      </w:r>
    </w:p>
    <w:p w14:paraId="2DBB593F" w14:textId="77777777"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 xml:space="preserve">Bhargavi, G., &amp; Sailaja, S. (n.d.). </w:t>
      </w:r>
      <w:r w:rsidRPr="000F782E">
        <w:rPr>
          <w:i/>
          <w:iCs/>
          <w:noProof/>
        </w:rPr>
        <w:t>ISSN : 2057-5688 Iris Identification with Precision : Machine Learning Classifiers- Based Classification ISSN : 2057-5688</w:t>
      </w:r>
      <w:r w:rsidRPr="000F782E">
        <w:rPr>
          <w:noProof/>
        </w:rPr>
        <w:t xml:space="preserve">. </w:t>
      </w:r>
      <w:r w:rsidRPr="000F782E">
        <w:rPr>
          <w:i/>
          <w:iCs/>
          <w:noProof/>
        </w:rPr>
        <w:t>XIII</w:t>
      </w:r>
      <w:r w:rsidRPr="000F782E">
        <w:rPr>
          <w:noProof/>
        </w:rPr>
        <w:t>(I), 12–21.</w:t>
      </w:r>
    </w:p>
    <w:p w14:paraId="075BA041" w14:textId="77777777"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 xml:space="preserve">Chicho, B. T., Abdulazeez, A. M., Zeebaree, D. Q., &amp; Zebari, D. A. (2021). Machine Learning Classifiers Based Classification For IRIS Recognition. </w:t>
      </w:r>
      <w:r w:rsidRPr="000F782E">
        <w:rPr>
          <w:i/>
          <w:iCs/>
          <w:noProof/>
        </w:rPr>
        <w:t>Qubahan Academic Journal</w:t>
      </w:r>
      <w:r w:rsidRPr="000F782E">
        <w:rPr>
          <w:noProof/>
        </w:rPr>
        <w:t xml:space="preserve">, </w:t>
      </w:r>
      <w:r w:rsidRPr="000F782E">
        <w:rPr>
          <w:i/>
          <w:iCs/>
          <w:noProof/>
        </w:rPr>
        <w:t>1</w:t>
      </w:r>
      <w:r w:rsidRPr="000F782E">
        <w:rPr>
          <w:noProof/>
        </w:rPr>
        <w:t>(2), 106–118. https://doi.org/10.48161/qaj.v1n2a48</w:t>
      </w:r>
    </w:p>
    <w:p w14:paraId="611F9356" w14:textId="421EC612"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Devella, S. (20</w:t>
      </w:r>
      <w:r w:rsidR="006C27C3">
        <w:rPr>
          <w:noProof/>
        </w:rPr>
        <w:t>22</w:t>
      </w:r>
      <w:r w:rsidRPr="000F782E">
        <w:rPr>
          <w:noProof/>
        </w:rPr>
        <w:t xml:space="preserve">). Pengenalan Iris menggunakan Ekstraksi Fitur Histogram of Oriented Gradient. </w:t>
      </w:r>
      <w:r w:rsidRPr="000F782E">
        <w:rPr>
          <w:i/>
          <w:iCs/>
          <w:noProof/>
        </w:rPr>
        <w:t>Jurnal Teknik Informatika Dan Sistem Informasi</w:t>
      </w:r>
      <w:r w:rsidRPr="000F782E">
        <w:rPr>
          <w:noProof/>
        </w:rPr>
        <w:t xml:space="preserve">, </w:t>
      </w:r>
      <w:r w:rsidRPr="000F782E">
        <w:rPr>
          <w:i/>
          <w:iCs/>
          <w:noProof/>
        </w:rPr>
        <w:t>4</w:t>
      </w:r>
      <w:r w:rsidRPr="000F782E">
        <w:rPr>
          <w:noProof/>
        </w:rPr>
        <w:t>(1), 124–134. https://doi.org/10.28932/jutisi.v4i1.756</w:t>
      </w:r>
    </w:p>
    <w:p w14:paraId="13642D27" w14:textId="133CC243"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Devita, R. N., Herwanto, H. W., &amp; Wibawa, A. P. (20</w:t>
      </w:r>
      <w:r w:rsidR="006C27C3">
        <w:rPr>
          <w:noProof/>
        </w:rPr>
        <w:t>22</w:t>
      </w:r>
      <w:r w:rsidRPr="000F782E">
        <w:rPr>
          <w:noProof/>
        </w:rPr>
        <w:t xml:space="preserve">). Perbandingan Kinerja Metode Naive Bayes dan K-Nearest Neighbor untuk Klasifikasi Artikel Berbahasa indonesia. </w:t>
      </w:r>
      <w:r w:rsidRPr="000F782E">
        <w:rPr>
          <w:i/>
          <w:iCs/>
          <w:noProof/>
        </w:rPr>
        <w:t>Jurnal Teknologi Informasi Dan Ilmu Komputer</w:t>
      </w:r>
      <w:r w:rsidRPr="000F782E">
        <w:rPr>
          <w:noProof/>
        </w:rPr>
        <w:t xml:space="preserve">, </w:t>
      </w:r>
      <w:r w:rsidRPr="000F782E">
        <w:rPr>
          <w:i/>
          <w:iCs/>
          <w:noProof/>
        </w:rPr>
        <w:t>5</w:t>
      </w:r>
      <w:r w:rsidRPr="000F782E">
        <w:rPr>
          <w:noProof/>
        </w:rPr>
        <w:t>(4), 427–434. https://doi.org/10.25126/jtiik.201854773</w:t>
      </w:r>
    </w:p>
    <w:p w14:paraId="0524DBA8" w14:textId="77777777"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 xml:space="preserve">Florist, F. (n.d.). </w:t>
      </w:r>
      <w:r w:rsidRPr="000F782E">
        <w:rPr>
          <w:i/>
          <w:iCs/>
          <w:noProof/>
        </w:rPr>
        <w:t>D utch I ris</w:t>
      </w:r>
      <w:r w:rsidRPr="000F782E">
        <w:rPr>
          <w:noProof/>
        </w:rPr>
        <w:t>.</w:t>
      </w:r>
    </w:p>
    <w:p w14:paraId="720B6F21" w14:textId="77777777"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 xml:space="preserve">Gelar Guntara, R. (2023). Pemanfaatan Google Colab Untuk Aplikasi Pendeteksian Masker Wajah Menggunakan Algoritma Deep Learning YOLOv7. </w:t>
      </w:r>
      <w:r w:rsidRPr="000F782E">
        <w:rPr>
          <w:i/>
          <w:iCs/>
          <w:noProof/>
        </w:rPr>
        <w:t>Jurnal Teknologi Dan Sistem Informasi Bisnis</w:t>
      </w:r>
      <w:r w:rsidRPr="000F782E">
        <w:rPr>
          <w:noProof/>
        </w:rPr>
        <w:t xml:space="preserve">, </w:t>
      </w:r>
      <w:r w:rsidRPr="000F782E">
        <w:rPr>
          <w:i/>
          <w:iCs/>
          <w:noProof/>
        </w:rPr>
        <w:t>5</w:t>
      </w:r>
      <w:r w:rsidRPr="000F782E">
        <w:rPr>
          <w:noProof/>
        </w:rPr>
        <w:t>(1), 55–60. https://doi.org/10.47233/jteksis.v5i1.750</w:t>
      </w:r>
    </w:p>
    <w:p w14:paraId="3BB3408C" w14:textId="2E885037"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Haqmanullah Pambudi, R., &amp; Darma Setiawan, B. (20</w:t>
      </w:r>
      <w:r w:rsidR="006C27C3">
        <w:rPr>
          <w:noProof/>
        </w:rPr>
        <w:t>21</w:t>
      </w:r>
      <w:r w:rsidRPr="000F782E">
        <w:rPr>
          <w:noProof/>
        </w:rPr>
        <w:t xml:space="preserve">). Penerapan Algoritma C4.5 Untuk Memprediksi Nilai Kelulusan Siswa Sekolah Menengah Berdasarkan Faktor Eksternal. </w:t>
      </w:r>
      <w:r w:rsidRPr="000F782E">
        <w:rPr>
          <w:i/>
          <w:iCs/>
          <w:noProof/>
        </w:rPr>
        <w:t>Jurnal Pengembangan Teknologi Informasi Dan Ilmu Komputer</w:t>
      </w:r>
      <w:r w:rsidRPr="000F782E">
        <w:rPr>
          <w:noProof/>
        </w:rPr>
        <w:t xml:space="preserve">, </w:t>
      </w:r>
      <w:r w:rsidRPr="000F782E">
        <w:rPr>
          <w:i/>
          <w:iCs/>
          <w:noProof/>
        </w:rPr>
        <w:t>2</w:t>
      </w:r>
      <w:r w:rsidRPr="000F782E">
        <w:rPr>
          <w:noProof/>
        </w:rPr>
        <w:t>(7), 2637–2643. http://j-ptiik.ub.ac.id</w:t>
      </w:r>
    </w:p>
    <w:p w14:paraId="66C00290" w14:textId="2FF19453"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lastRenderedPageBreak/>
        <w:t>Iqbal, M. (20</w:t>
      </w:r>
      <w:r w:rsidR="006C27C3">
        <w:rPr>
          <w:noProof/>
        </w:rPr>
        <w:t>23</w:t>
      </w:r>
      <w:r w:rsidRPr="000F782E">
        <w:rPr>
          <w:noProof/>
        </w:rPr>
        <w:t xml:space="preserve">). </w:t>
      </w:r>
      <w:r w:rsidRPr="000F782E">
        <w:rPr>
          <w:i/>
          <w:iCs/>
          <w:noProof/>
        </w:rPr>
        <w:t>K-NEAREST NEIGHBOR ( KNN ) BERDASARKAN FITUR HUE SATURATION VALUE ( HSV ) DAN HISTOGRAM OF ORIENTED GRADIENT ( HOG ) SKRIPSI Oleh : Muhammad Iqbal Program Studi Teknik Informatika STMIK Global Informatika MDP Palembang</w:t>
      </w:r>
      <w:r w:rsidRPr="000F782E">
        <w:rPr>
          <w:noProof/>
        </w:rPr>
        <w:t>.</w:t>
      </w:r>
    </w:p>
    <w:p w14:paraId="6F2F47FE" w14:textId="7C8AAC61"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Lay, M. E. (201</w:t>
      </w:r>
      <w:r w:rsidR="006C27C3">
        <w:rPr>
          <w:noProof/>
        </w:rPr>
        <w:t>20</w:t>
      </w:r>
      <w:r w:rsidRPr="000F782E">
        <w:rPr>
          <w:noProof/>
        </w:rPr>
        <w:t xml:space="preserve">). E-Commerce Gitar Akustik Dan Sparepart Kota Malang Menggunakan Metode Customer To Customer. </w:t>
      </w:r>
      <w:r w:rsidRPr="000F782E">
        <w:rPr>
          <w:i/>
          <w:iCs/>
          <w:noProof/>
        </w:rPr>
        <w:t>Jurnal Mahasiswa Teknik Informatika</w:t>
      </w:r>
      <w:r w:rsidRPr="000F782E">
        <w:rPr>
          <w:noProof/>
        </w:rPr>
        <w:t xml:space="preserve">, </w:t>
      </w:r>
      <w:r w:rsidRPr="000F782E">
        <w:rPr>
          <w:i/>
          <w:iCs/>
          <w:noProof/>
        </w:rPr>
        <w:t>1</w:t>
      </w:r>
      <w:r w:rsidRPr="000F782E">
        <w:rPr>
          <w:noProof/>
        </w:rPr>
        <w:t>(2), 1–7.</w:t>
      </w:r>
    </w:p>
    <w:p w14:paraId="03E9DAE1" w14:textId="42CBD6C3"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Malabay. (20</w:t>
      </w:r>
      <w:r w:rsidR="006C27C3">
        <w:rPr>
          <w:noProof/>
        </w:rPr>
        <w:t>20</w:t>
      </w:r>
      <w:r w:rsidRPr="000F782E">
        <w:rPr>
          <w:noProof/>
        </w:rPr>
        <w:t xml:space="preserve">). Pemanfaatan Flowchart Untuk Kebutuhan Deskripsi Proses Bisnis. </w:t>
      </w:r>
      <w:r w:rsidRPr="000F782E">
        <w:rPr>
          <w:i/>
          <w:iCs/>
          <w:noProof/>
        </w:rPr>
        <w:t>Jurnal Ilmu Komputer</w:t>
      </w:r>
      <w:r w:rsidRPr="000F782E">
        <w:rPr>
          <w:noProof/>
        </w:rPr>
        <w:t xml:space="preserve">, </w:t>
      </w:r>
      <w:r w:rsidRPr="000F782E">
        <w:rPr>
          <w:i/>
          <w:iCs/>
          <w:noProof/>
        </w:rPr>
        <w:t>12</w:t>
      </w:r>
      <w:r w:rsidRPr="000F782E">
        <w:rPr>
          <w:noProof/>
        </w:rPr>
        <w:t>(1), 21–26. https://digilib.esaunggul.ac.id/pemanfaatan-flowchart-untuk-kebutuhan-deskripsi-proses-bisnis-9347.html</w:t>
      </w:r>
    </w:p>
    <w:p w14:paraId="3D7EAA1A" w14:textId="77777777"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 xml:space="preserve">Martantoh, E., &amp; Yanih, N. (2022). Implementasi Metode Naïve Bayes Untuk Klasifikasi Karakteristik Kepribadiaan Siswa Di Sekolah MTS Darussa’adah Menggunakan Php Mysql. </w:t>
      </w:r>
      <w:r w:rsidRPr="000F782E">
        <w:rPr>
          <w:i/>
          <w:iCs/>
          <w:noProof/>
        </w:rPr>
        <w:t>Jurnal Teknologi Sistem Informasi</w:t>
      </w:r>
      <w:r w:rsidRPr="000F782E">
        <w:rPr>
          <w:noProof/>
        </w:rPr>
        <w:t xml:space="preserve">, </w:t>
      </w:r>
      <w:r w:rsidRPr="000F782E">
        <w:rPr>
          <w:i/>
          <w:iCs/>
          <w:noProof/>
        </w:rPr>
        <w:t>3</w:t>
      </w:r>
      <w:r w:rsidRPr="000F782E">
        <w:rPr>
          <w:noProof/>
        </w:rPr>
        <w:t>(2), 166–175. https://doi.org/10.35957/jtsi.v3i2.2896</w:t>
      </w:r>
    </w:p>
    <w:p w14:paraId="3F508269" w14:textId="77777777"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 xml:space="preserve">MRizky, A. (2020). </w:t>
      </w:r>
      <w:r w:rsidRPr="000F782E">
        <w:rPr>
          <w:rFonts w:ascii="MS Gothic" w:eastAsia="MS Gothic" w:hAnsi="MS Gothic" w:cs="MS Gothic" w:hint="eastAsia"/>
          <w:noProof/>
        </w:rPr>
        <w:t>済無</w:t>
      </w:r>
      <w:r w:rsidRPr="000F782E">
        <w:rPr>
          <w:noProof/>
        </w:rPr>
        <w:t xml:space="preserve">No Title No Title No Title. </w:t>
      </w:r>
      <w:r w:rsidRPr="000F782E">
        <w:rPr>
          <w:i/>
          <w:iCs/>
          <w:noProof/>
        </w:rPr>
        <w:t>Paper Knowledge . Toward a Media History of Documents</w:t>
      </w:r>
      <w:r w:rsidRPr="000F782E">
        <w:rPr>
          <w:noProof/>
        </w:rPr>
        <w:t xml:space="preserve">, </w:t>
      </w:r>
      <w:r w:rsidRPr="000F782E">
        <w:rPr>
          <w:i/>
          <w:iCs/>
          <w:noProof/>
        </w:rPr>
        <w:t>January</w:t>
      </w:r>
      <w:r w:rsidRPr="000F782E">
        <w:rPr>
          <w:noProof/>
        </w:rPr>
        <w:t>, 12–26.</w:t>
      </w:r>
    </w:p>
    <w:p w14:paraId="0EA7BD41" w14:textId="77777777"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 xml:space="preserve">Muawanah, S., Muzayanah, U., Pandin, M. G. R., Alam, M. D. S., &amp; Trisnaningtyas, J. P. N. (2023). Stress and Coping Strategies of Madrasah’s Teachers on Applying Distance Learning During COVID-19 Pandemic in Indonesia. </w:t>
      </w:r>
      <w:r w:rsidRPr="000F782E">
        <w:rPr>
          <w:i/>
          <w:iCs/>
          <w:noProof/>
        </w:rPr>
        <w:t>Qubahan Academic Journal</w:t>
      </w:r>
      <w:r w:rsidRPr="000F782E">
        <w:rPr>
          <w:noProof/>
        </w:rPr>
        <w:t xml:space="preserve">, </w:t>
      </w:r>
      <w:r w:rsidRPr="000F782E">
        <w:rPr>
          <w:i/>
          <w:iCs/>
          <w:noProof/>
        </w:rPr>
        <w:t>3</w:t>
      </w:r>
      <w:r w:rsidRPr="000F782E">
        <w:rPr>
          <w:noProof/>
        </w:rPr>
        <w:t>(4), 206–218. https://doi.org/10.48161/Issn.2709-8206</w:t>
      </w:r>
    </w:p>
    <w:p w14:paraId="5414288D" w14:textId="77777777"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 xml:space="preserve">Muhammad, O. :, Pradana, R., Rio, ), Hardinata, S., Syahputra, Z., Sains, F., Tekhnologi, D., Pembangunan, U., &amp; Medan, P. (2022). </w:t>
      </w:r>
      <w:r w:rsidRPr="000F782E">
        <w:rPr>
          <w:i/>
          <w:iCs/>
          <w:noProof/>
        </w:rPr>
        <w:t>Analisa Algoritma Support Vector Machine Pada Data Bunga Iris</w:t>
      </w:r>
      <w:r w:rsidRPr="000F782E">
        <w:rPr>
          <w:noProof/>
        </w:rPr>
        <w:t xml:space="preserve">. </w:t>
      </w:r>
      <w:r w:rsidRPr="000F782E">
        <w:rPr>
          <w:i/>
          <w:iCs/>
          <w:noProof/>
        </w:rPr>
        <w:t>30</w:t>
      </w:r>
      <w:r w:rsidRPr="000F782E">
        <w:rPr>
          <w:noProof/>
        </w:rPr>
        <w:t>(1), 477–487.</w:t>
      </w:r>
    </w:p>
    <w:p w14:paraId="24647D12" w14:textId="4E36CA5A"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Pushpita Anna Octaviani, Yuciana Wilandari, D. I. (20</w:t>
      </w:r>
      <w:r w:rsidR="006C27C3">
        <w:rPr>
          <w:noProof/>
        </w:rPr>
        <w:t>20</w:t>
      </w:r>
      <w:r w:rsidRPr="000F782E">
        <w:rPr>
          <w:noProof/>
        </w:rPr>
        <w:t xml:space="preserve">). Penerapan Metode SVM Pada Data Akreditasi Sekolah Dasar Di Kabupaten Magelang. </w:t>
      </w:r>
      <w:r w:rsidRPr="000F782E">
        <w:rPr>
          <w:i/>
          <w:iCs/>
          <w:noProof/>
        </w:rPr>
        <w:t>Jurnal Gaussian</w:t>
      </w:r>
      <w:r w:rsidRPr="000F782E">
        <w:rPr>
          <w:noProof/>
        </w:rPr>
        <w:t xml:space="preserve">, </w:t>
      </w:r>
      <w:r w:rsidRPr="000F782E">
        <w:rPr>
          <w:i/>
          <w:iCs/>
          <w:noProof/>
        </w:rPr>
        <w:t>3</w:t>
      </w:r>
      <w:r w:rsidRPr="000F782E">
        <w:rPr>
          <w:noProof/>
        </w:rPr>
        <w:t>(8), 811–820.</w:t>
      </w:r>
    </w:p>
    <w:p w14:paraId="3E1ED8D5" w14:textId="77777777"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 xml:space="preserve">Putra, P., M. H. Pardede, A., &amp; Syahputra, S. (2022). Analisis Metode K-Nearest Neighbour (Knn) Dalam Klasifikasi Data Iris Bunga. </w:t>
      </w:r>
      <w:r w:rsidRPr="000F782E">
        <w:rPr>
          <w:i/>
          <w:iCs/>
          <w:noProof/>
        </w:rPr>
        <w:t>Jurnal Teknik Informatika Kaputama (JTIK)</w:t>
      </w:r>
      <w:r w:rsidRPr="000F782E">
        <w:rPr>
          <w:noProof/>
        </w:rPr>
        <w:t xml:space="preserve">, </w:t>
      </w:r>
      <w:r w:rsidRPr="000F782E">
        <w:rPr>
          <w:i/>
          <w:iCs/>
          <w:noProof/>
        </w:rPr>
        <w:t>6</w:t>
      </w:r>
      <w:r w:rsidRPr="000F782E">
        <w:rPr>
          <w:noProof/>
        </w:rPr>
        <w:t>(1), 297–305.</w:t>
      </w:r>
    </w:p>
    <w:p w14:paraId="40712D2F" w14:textId="77777777"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 xml:space="preserve">Rahman, B., &amp; Amri, S. (2023). Perbandingan Hasil Klasifikasi Data Iris menggunakan Algoritma K-Nearest Neighbor dan Random Forest. </w:t>
      </w:r>
      <w:r w:rsidRPr="000F782E">
        <w:rPr>
          <w:i/>
          <w:iCs/>
          <w:noProof/>
        </w:rPr>
        <w:t>Journal Of Data Insights</w:t>
      </w:r>
      <w:r w:rsidRPr="000F782E">
        <w:rPr>
          <w:noProof/>
        </w:rPr>
        <w:t xml:space="preserve">, </w:t>
      </w:r>
      <w:r w:rsidRPr="000F782E">
        <w:rPr>
          <w:i/>
          <w:iCs/>
          <w:noProof/>
        </w:rPr>
        <w:t>1</w:t>
      </w:r>
      <w:r w:rsidRPr="000F782E">
        <w:rPr>
          <w:noProof/>
        </w:rPr>
        <w:t>(1), 19–26. https://doi.org/10.26714/jodi.v1i1.135</w:t>
      </w:r>
    </w:p>
    <w:p w14:paraId="50DF3AB1" w14:textId="1556D173"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Rizaldi, T., Purnomo, F. E., &amp; Arifianto, A. S. (20</w:t>
      </w:r>
      <w:r w:rsidR="006C27C3">
        <w:rPr>
          <w:noProof/>
        </w:rPr>
        <w:t>21</w:t>
      </w:r>
      <w:r w:rsidRPr="000F782E">
        <w:rPr>
          <w:noProof/>
        </w:rPr>
        <w:t xml:space="preserve">). Perbandingan Metode K-Nn Dan Bayes Pada Missing Imputation. </w:t>
      </w:r>
      <w:r w:rsidRPr="000F782E">
        <w:rPr>
          <w:i/>
          <w:iCs/>
          <w:noProof/>
        </w:rPr>
        <w:t>Jurnal Teknologi Informasi Dan Terapan</w:t>
      </w:r>
      <w:r w:rsidRPr="000F782E">
        <w:rPr>
          <w:noProof/>
        </w:rPr>
        <w:t xml:space="preserve">, </w:t>
      </w:r>
      <w:r w:rsidRPr="000F782E">
        <w:rPr>
          <w:i/>
          <w:iCs/>
          <w:noProof/>
        </w:rPr>
        <w:t>5</w:t>
      </w:r>
      <w:r w:rsidRPr="000F782E">
        <w:rPr>
          <w:noProof/>
        </w:rPr>
        <w:t>(2), 85–90. https://doi.org/10.25047/jtit.v5i2.84</w:t>
      </w:r>
    </w:p>
    <w:p w14:paraId="1EDB713E" w14:textId="7841A7A2"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Rosso, G. A. (20</w:t>
      </w:r>
      <w:r w:rsidR="006C27C3">
        <w:rPr>
          <w:noProof/>
        </w:rPr>
        <w:t>20</w:t>
      </w:r>
      <w:r w:rsidRPr="000F782E">
        <w:rPr>
          <w:noProof/>
        </w:rPr>
        <w:t xml:space="preserve">). Milton. </w:t>
      </w:r>
      <w:r w:rsidRPr="000F782E">
        <w:rPr>
          <w:i/>
          <w:iCs/>
          <w:noProof/>
        </w:rPr>
        <w:t>William Blake in Context</w:t>
      </w:r>
      <w:r w:rsidRPr="000F782E">
        <w:rPr>
          <w:noProof/>
        </w:rPr>
        <w:t xml:space="preserve">, </w:t>
      </w:r>
      <w:r w:rsidRPr="000F782E">
        <w:rPr>
          <w:i/>
          <w:iCs/>
          <w:noProof/>
        </w:rPr>
        <w:t>September</w:t>
      </w:r>
      <w:r w:rsidRPr="000F782E">
        <w:rPr>
          <w:noProof/>
        </w:rPr>
        <w:t>, 184–191. https://doi.org/10.1017/9781316534946.021</w:t>
      </w:r>
    </w:p>
    <w:p w14:paraId="6394224D" w14:textId="77777777"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lastRenderedPageBreak/>
        <w:t xml:space="preserve">Salsabila, A., Yunita, R., &amp; Rozikin, C. (2021). Identifikasi Citra Jenis Bunga menggunakan Algoritma KNN dengan Ekstrasi Warna HSV dan Tekstur GLCM. </w:t>
      </w:r>
      <w:r w:rsidRPr="000F782E">
        <w:rPr>
          <w:i/>
          <w:iCs/>
          <w:noProof/>
        </w:rPr>
        <w:t>Technomedia Journal</w:t>
      </w:r>
      <w:r w:rsidRPr="000F782E">
        <w:rPr>
          <w:noProof/>
        </w:rPr>
        <w:t xml:space="preserve">, </w:t>
      </w:r>
      <w:r w:rsidRPr="000F782E">
        <w:rPr>
          <w:i/>
          <w:iCs/>
          <w:noProof/>
        </w:rPr>
        <w:t>6</w:t>
      </w:r>
      <w:r w:rsidRPr="000F782E">
        <w:rPr>
          <w:noProof/>
        </w:rPr>
        <w:t>(1), 124–137. https://doi.org/10.33050/tmj.v6i1.1667</w:t>
      </w:r>
    </w:p>
    <w:p w14:paraId="44F4C874" w14:textId="77777777"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 xml:space="preserve">Setiawan, A. (2022). Perbandingan Penggunaan Jarak Manhattan, Jarak Euclid, dan Jarak Minkowski dalam Klasifikasi Menggunakan Metode KNN pada Data Iris. </w:t>
      </w:r>
      <w:r w:rsidRPr="000F782E">
        <w:rPr>
          <w:i/>
          <w:iCs/>
          <w:noProof/>
        </w:rPr>
        <w:t>Jurnal Sains Dan Edukasi Sains</w:t>
      </w:r>
      <w:r w:rsidRPr="000F782E">
        <w:rPr>
          <w:noProof/>
        </w:rPr>
        <w:t xml:space="preserve">, </w:t>
      </w:r>
      <w:r w:rsidRPr="000F782E">
        <w:rPr>
          <w:i/>
          <w:iCs/>
          <w:noProof/>
        </w:rPr>
        <w:t>5</w:t>
      </w:r>
      <w:r w:rsidRPr="000F782E">
        <w:rPr>
          <w:noProof/>
        </w:rPr>
        <w:t>(1), 28–37. https://doi.org/10.24246/juses.v5i1p28-37</w:t>
      </w:r>
    </w:p>
    <w:p w14:paraId="7DBAD3DE" w14:textId="77777777"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 xml:space="preserve">Sondang Sibuea, Mohammad Ikhsan Saputro, Agie Annan, &amp; Yohanes Bowo Widodo. (2022). Aplikasi Mobile Collection Berbasis Android Pada Pt. Suzuki Finance Indonesia. </w:t>
      </w:r>
      <w:r w:rsidRPr="000F782E">
        <w:rPr>
          <w:i/>
          <w:iCs/>
          <w:noProof/>
        </w:rPr>
        <w:t>Jurnal Informatika Dan Tekonologi Komputer (JITEK)</w:t>
      </w:r>
      <w:r w:rsidRPr="000F782E">
        <w:rPr>
          <w:noProof/>
        </w:rPr>
        <w:t xml:space="preserve">, </w:t>
      </w:r>
      <w:r w:rsidRPr="000F782E">
        <w:rPr>
          <w:i/>
          <w:iCs/>
          <w:noProof/>
        </w:rPr>
        <w:t>2</w:t>
      </w:r>
      <w:r w:rsidRPr="000F782E">
        <w:rPr>
          <w:noProof/>
        </w:rPr>
        <w:t>(1), 31–42. https://doi.org/10.55606/jitek.v2i1.185</w:t>
      </w:r>
    </w:p>
    <w:p w14:paraId="035EE1AA" w14:textId="77777777"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 xml:space="preserve">Srinivasarao, T., Rao, T. S., Hema, M., Priya, K. S., Krishna, K. V., Ali, M. S., &amp; Tech, M. (2021). Iris Flower Classification Using Machine Learning. </w:t>
      </w:r>
      <w:r w:rsidRPr="000F782E">
        <w:rPr>
          <w:i/>
          <w:iCs/>
          <w:noProof/>
        </w:rPr>
        <w:t>International Journal of All Research Education and Scientific Methods (IJARESM)</w:t>
      </w:r>
      <w:r w:rsidRPr="000F782E">
        <w:rPr>
          <w:noProof/>
        </w:rPr>
        <w:t xml:space="preserve">, </w:t>
      </w:r>
      <w:r w:rsidRPr="000F782E">
        <w:rPr>
          <w:i/>
          <w:iCs/>
          <w:noProof/>
        </w:rPr>
        <w:t>9</w:t>
      </w:r>
      <w:r w:rsidRPr="000F782E">
        <w:rPr>
          <w:noProof/>
        </w:rPr>
        <w:t>(6), 2455–6211.</w:t>
      </w:r>
    </w:p>
    <w:p w14:paraId="6A03ED87" w14:textId="77777777"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 xml:space="preserve">Syahadat, R. M., Saleh, I., &amp; Christalista, A. A. F. A. (2022). Tren Riset Pascapanen Edible Flower. </w:t>
      </w:r>
      <w:r w:rsidRPr="000F782E">
        <w:rPr>
          <w:i/>
          <w:iCs/>
          <w:noProof/>
        </w:rPr>
        <w:t>SENTRI: Jurnal Riset Ilmiah</w:t>
      </w:r>
      <w:r w:rsidRPr="000F782E">
        <w:rPr>
          <w:noProof/>
        </w:rPr>
        <w:t xml:space="preserve">, </w:t>
      </w:r>
      <w:r w:rsidRPr="000F782E">
        <w:rPr>
          <w:i/>
          <w:iCs/>
          <w:noProof/>
        </w:rPr>
        <w:t>1</w:t>
      </w:r>
      <w:r w:rsidRPr="000F782E">
        <w:rPr>
          <w:noProof/>
        </w:rPr>
        <w:t>(2), 488–497. https://doi.org/10.55681/sentri.v1i2.241</w:t>
      </w:r>
    </w:p>
    <w:p w14:paraId="33BC4BC8" w14:textId="77777777"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 xml:space="preserve">Tayade, S., Gupta, R., Kherde, D., &amp; Ubale, C. (2023). </w:t>
      </w:r>
      <w:r w:rsidRPr="000F782E">
        <w:rPr>
          <w:i/>
          <w:iCs/>
          <w:noProof/>
        </w:rPr>
        <w:t>Case Study: Prediction on Iris Dataset Using KNN Algorithm</w:t>
      </w:r>
      <w:r w:rsidRPr="000F782E">
        <w:rPr>
          <w:noProof/>
        </w:rPr>
        <w:t>. 325–328. www.irjet.net</w:t>
      </w:r>
    </w:p>
    <w:p w14:paraId="59B3F52C" w14:textId="77777777"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 xml:space="preserve">Udjulawa, D. (2023). Implementasi Algoritma K-Nearest Neighbor untuk Klasifikasi Cuaca. </w:t>
      </w:r>
      <w:r w:rsidRPr="000F782E">
        <w:rPr>
          <w:i/>
          <w:iCs/>
          <w:noProof/>
        </w:rPr>
        <w:t>Jurnal Algoritme</w:t>
      </w:r>
      <w:r w:rsidRPr="000F782E">
        <w:rPr>
          <w:noProof/>
        </w:rPr>
        <w:t xml:space="preserve">, </w:t>
      </w:r>
      <w:r w:rsidRPr="000F782E">
        <w:rPr>
          <w:i/>
          <w:iCs/>
          <w:noProof/>
        </w:rPr>
        <w:t>4</w:t>
      </w:r>
      <w:r w:rsidRPr="000F782E">
        <w:rPr>
          <w:noProof/>
        </w:rPr>
        <w:t>(1), 1–12. https://doi.org/10.35957/algoritme.xxxx</w:t>
      </w:r>
    </w:p>
    <w:p w14:paraId="67D177B1" w14:textId="030A0C0E"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Yang, Y. (20</w:t>
      </w:r>
      <w:r w:rsidR="006C27C3">
        <w:rPr>
          <w:noProof/>
        </w:rPr>
        <w:t>20</w:t>
      </w:r>
      <w:r w:rsidRPr="000F782E">
        <w:rPr>
          <w:noProof/>
        </w:rPr>
        <w:t xml:space="preserve">). </w:t>
      </w:r>
      <w:r w:rsidRPr="000F782E">
        <w:rPr>
          <w:i/>
          <w:iCs/>
          <w:noProof/>
        </w:rPr>
        <w:t>A study of pattern recognition of Iris flower based on Machine Learning</w:t>
      </w:r>
      <w:r w:rsidRPr="000F782E">
        <w:rPr>
          <w:noProof/>
        </w:rPr>
        <w:t>. https://www.theseus.fi/bitstream/handle/10024/64785/yang_yu.pdf?sequence=1</w:t>
      </w:r>
    </w:p>
    <w:p w14:paraId="69E9B1EA" w14:textId="4E25AE82"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Zaini Miftach. (20</w:t>
      </w:r>
      <w:r w:rsidR="006C27C3">
        <w:rPr>
          <w:noProof/>
        </w:rPr>
        <w:t>20</w:t>
      </w:r>
      <w:r w:rsidRPr="000F782E">
        <w:rPr>
          <w:noProof/>
        </w:rPr>
        <w:t xml:space="preserve">). </w:t>
      </w:r>
      <w:r w:rsidRPr="000F782E">
        <w:rPr>
          <w:rFonts w:ascii="MS Gothic" w:eastAsia="MS Gothic" w:hAnsi="MS Gothic" w:cs="MS Gothic" w:hint="eastAsia"/>
          <w:i/>
          <w:iCs/>
          <w:noProof/>
        </w:rPr>
        <w:t>済無</w:t>
      </w:r>
      <w:r w:rsidRPr="000F782E">
        <w:rPr>
          <w:i/>
          <w:iCs/>
          <w:noProof/>
        </w:rPr>
        <w:t>No Title No Title No Title</w:t>
      </w:r>
      <w:r w:rsidRPr="000F782E">
        <w:rPr>
          <w:noProof/>
        </w:rPr>
        <w:t xml:space="preserve">. </w:t>
      </w:r>
      <w:r w:rsidRPr="000F782E">
        <w:rPr>
          <w:i/>
          <w:iCs/>
          <w:noProof/>
        </w:rPr>
        <w:t>January</w:t>
      </w:r>
      <w:r w:rsidRPr="000F782E">
        <w:rPr>
          <w:noProof/>
        </w:rPr>
        <w:t>, 53–54.</w:t>
      </w:r>
    </w:p>
    <w:p w14:paraId="455B5E6F" w14:textId="124B8093" w:rsidR="000F782E" w:rsidRPr="000F782E" w:rsidRDefault="000F782E" w:rsidP="00FB38FA">
      <w:pPr>
        <w:widowControl w:val="0"/>
        <w:autoSpaceDE w:val="0"/>
        <w:autoSpaceDN w:val="0"/>
        <w:adjustRightInd w:val="0"/>
        <w:spacing w:after="240" w:line="240" w:lineRule="auto"/>
        <w:ind w:left="480" w:hanging="480"/>
        <w:jc w:val="both"/>
        <w:rPr>
          <w:noProof/>
        </w:rPr>
      </w:pPr>
      <w:r w:rsidRPr="000F782E">
        <w:rPr>
          <w:noProof/>
        </w:rPr>
        <w:t>Zhang, S., Li, X., Zong, M., Zhu, X., &amp; Cheng, D. (20</w:t>
      </w:r>
      <w:r w:rsidR="006C27C3">
        <w:rPr>
          <w:noProof/>
        </w:rPr>
        <w:t>22</w:t>
      </w:r>
      <w:r w:rsidRPr="000F782E">
        <w:rPr>
          <w:noProof/>
        </w:rPr>
        <w:t xml:space="preserve">). Learning k for kNN Classification. </w:t>
      </w:r>
      <w:r w:rsidRPr="000F782E">
        <w:rPr>
          <w:i/>
          <w:iCs/>
          <w:noProof/>
        </w:rPr>
        <w:t>ACM Transactions on Intelligent Systems and Technology</w:t>
      </w:r>
      <w:r w:rsidRPr="000F782E">
        <w:rPr>
          <w:noProof/>
        </w:rPr>
        <w:t xml:space="preserve">, </w:t>
      </w:r>
      <w:r w:rsidRPr="000F782E">
        <w:rPr>
          <w:i/>
          <w:iCs/>
          <w:noProof/>
        </w:rPr>
        <w:t>8</w:t>
      </w:r>
      <w:r w:rsidRPr="000F782E">
        <w:rPr>
          <w:noProof/>
        </w:rPr>
        <w:t>(3). https://doi.org/10.1145/2990508</w:t>
      </w:r>
    </w:p>
    <w:p w14:paraId="408E957B" w14:textId="77777777" w:rsidR="005146A3" w:rsidRDefault="00000000" w:rsidP="00FB38FA">
      <w:pPr>
        <w:pStyle w:val="Heading1"/>
        <w:spacing w:line="240" w:lineRule="auto"/>
        <w:ind w:left="0"/>
        <w:jc w:val="both"/>
        <w:rPr>
          <w:rFonts w:ascii="Times New Roman" w:hAnsi="Times New Roman" w:cs="Times New Roman"/>
          <w:b/>
          <w:bCs/>
          <w:color w:val="auto"/>
        </w:rPr>
      </w:pPr>
      <w:r>
        <w:rPr>
          <w:rFonts w:ascii="Times New Roman" w:hAnsi="Times New Roman" w:cs="Times New Roman"/>
          <w:b/>
          <w:bCs/>
        </w:rPr>
        <w:fldChar w:fldCharType="end"/>
      </w:r>
      <w:r>
        <w:rPr>
          <w:rFonts w:ascii="Times New Roman" w:hAnsi="Times New Roman" w:cs="Times New Roman"/>
          <w:b/>
          <w:bCs/>
        </w:rPr>
        <w:tab/>
      </w:r>
    </w:p>
    <w:p w14:paraId="3909572A" w14:textId="77777777" w:rsidR="005146A3" w:rsidRDefault="005146A3"/>
    <w:p w14:paraId="3661CB0A" w14:textId="77777777" w:rsidR="005146A3" w:rsidRDefault="005146A3">
      <w:pPr>
        <w:sectPr w:rsidR="005146A3">
          <w:headerReference w:type="default" r:id="rId33"/>
          <w:footerReference w:type="default" r:id="rId34"/>
          <w:type w:val="continuous"/>
          <w:pgSz w:w="11907" w:h="16839"/>
          <w:pgMar w:top="1701" w:right="1701" w:bottom="1701" w:left="2268" w:header="709" w:footer="709" w:gutter="0"/>
          <w:cols w:space="720"/>
        </w:sectPr>
      </w:pPr>
    </w:p>
    <w:p w14:paraId="60B6FDDF" w14:textId="77777777" w:rsidR="005146A3" w:rsidRDefault="00000000">
      <w:pPr>
        <w:pStyle w:val="Heading1"/>
        <w:rPr>
          <w:rFonts w:ascii="Times New Roman" w:eastAsia="Times New Roman" w:hAnsi="Times New Roman" w:cs="Times New Roman"/>
          <w:b/>
          <w:bCs/>
          <w:sz w:val="144"/>
          <w:szCs w:val="144"/>
        </w:rPr>
      </w:pPr>
      <w:bookmarkStart w:id="190" w:name="_heading=h.1baon6m" w:colFirst="0" w:colLast="0"/>
      <w:bookmarkEnd w:id="190"/>
      <w:r>
        <w:br w:type="page"/>
      </w:r>
      <w:bookmarkStart w:id="191" w:name="_Toc17580"/>
      <w:bookmarkStart w:id="192" w:name="_Toc169862856"/>
      <w:bookmarkStart w:id="193" w:name="_Toc170812710"/>
      <w:bookmarkStart w:id="194" w:name="_Toc171679637"/>
      <w:bookmarkStart w:id="195" w:name="_Toc171913213"/>
      <w:r>
        <w:rPr>
          <w:rFonts w:ascii="Times New Roman" w:hAnsi="Times New Roman" w:cs="Times New Roman"/>
          <w:b/>
          <w:bCs/>
          <w:color w:val="auto"/>
        </w:rPr>
        <w:lastRenderedPageBreak/>
        <w:t>LAMPIRAN</w:t>
      </w:r>
      <w:bookmarkEnd w:id="191"/>
      <w:bookmarkEnd w:id="192"/>
      <w:bookmarkEnd w:id="193"/>
      <w:bookmarkEnd w:id="194"/>
      <w:bookmarkEnd w:id="195"/>
    </w:p>
    <w:p w14:paraId="6736398A" w14:textId="77777777" w:rsidR="005146A3" w:rsidRDefault="005146A3">
      <w:pPr>
        <w:jc w:val="both"/>
      </w:pPr>
    </w:p>
    <w:p w14:paraId="264A41B2" w14:textId="77777777" w:rsidR="005146A3" w:rsidRDefault="00000000">
      <w:pPr>
        <w:spacing w:line="240" w:lineRule="auto"/>
        <w:ind w:left="142" w:hanging="142"/>
        <w:jc w:val="both"/>
        <w:rPr>
          <w:rFonts w:eastAsia="Times New Roman"/>
          <w:color w:val="000000"/>
        </w:rPr>
      </w:pPr>
      <w:r>
        <w:rPr>
          <w:rFonts w:eastAsia="Times New Roman"/>
          <w:color w:val="000000"/>
        </w:rPr>
        <w:t xml:space="preserve">Lampiran 1 </w:t>
      </w:r>
      <w:proofErr w:type="spellStart"/>
      <w:r>
        <w:rPr>
          <w:rFonts w:eastAsia="Times New Roman"/>
          <w:color w:val="000000"/>
          <w:highlight w:val="white"/>
        </w:rPr>
        <w:t>Evaluasi</w:t>
      </w:r>
      <w:proofErr w:type="spellEnd"/>
      <w:r>
        <w:rPr>
          <w:rFonts w:eastAsia="Times New Roman"/>
          <w:color w:val="000000"/>
          <w:highlight w:val="white"/>
        </w:rPr>
        <w:t xml:space="preserve"> </w:t>
      </w:r>
      <w:proofErr w:type="spellStart"/>
      <w:r>
        <w:rPr>
          <w:rFonts w:eastAsia="Times New Roman"/>
          <w:color w:val="000000"/>
          <w:highlight w:val="white"/>
        </w:rPr>
        <w:t>Pengerjaan</w:t>
      </w:r>
      <w:proofErr w:type="spellEnd"/>
      <w:r>
        <w:rPr>
          <w:rFonts w:eastAsia="Times New Roman"/>
          <w:color w:val="000000"/>
          <w:highlight w:val="white"/>
        </w:rPr>
        <w:t xml:space="preserve"> </w:t>
      </w:r>
      <w:proofErr w:type="spellStart"/>
      <w:r>
        <w:rPr>
          <w:rFonts w:eastAsia="Times New Roman"/>
          <w:color w:val="000000"/>
          <w:highlight w:val="white"/>
        </w:rPr>
        <w:t>Tugas</w:t>
      </w:r>
      <w:proofErr w:type="spellEnd"/>
      <w:r>
        <w:rPr>
          <w:rFonts w:eastAsia="Times New Roman"/>
          <w:color w:val="000000"/>
          <w:highlight w:val="white"/>
        </w:rPr>
        <w:t xml:space="preserve"> Besar</w:t>
      </w:r>
    </w:p>
    <w:p w14:paraId="09C705FC" w14:textId="77777777" w:rsidR="005146A3" w:rsidRDefault="00000000">
      <w:pPr>
        <w:ind w:firstLine="284"/>
        <w:jc w:val="both"/>
        <w:rPr>
          <w:rFonts w:eastAsia="Times New Roman"/>
        </w:rPr>
      </w:pPr>
      <w:proofErr w:type="spellStart"/>
      <w:r>
        <w:rPr>
          <w:rFonts w:eastAsia="Times New Roman"/>
        </w:rPr>
        <w:t>Kelompok</w:t>
      </w:r>
      <w:proofErr w:type="spellEnd"/>
      <w:r>
        <w:rPr>
          <w:rFonts w:eastAsia="Times New Roman"/>
        </w:rPr>
        <w:t xml:space="preserve"> 17:</w:t>
      </w:r>
    </w:p>
    <w:p w14:paraId="333D507E" w14:textId="77777777" w:rsidR="005146A3" w:rsidRDefault="00000000">
      <w:pPr>
        <w:numPr>
          <w:ilvl w:val="0"/>
          <w:numId w:val="16"/>
        </w:numPr>
        <w:spacing w:line="276" w:lineRule="auto"/>
        <w:ind w:right="0"/>
        <w:jc w:val="left"/>
        <w:rPr>
          <w:rFonts w:eastAsia="Times New Roman"/>
          <w:color w:val="000000"/>
        </w:rPr>
      </w:pPr>
      <w:r>
        <w:rPr>
          <w:rFonts w:eastAsia="Times New Roman"/>
          <w:color w:val="000000"/>
        </w:rPr>
        <w:t>MARSANDA</w:t>
      </w:r>
      <w:r>
        <w:rPr>
          <w:rFonts w:eastAsia="Times New Roman"/>
          <w:color w:val="000000"/>
        </w:rPr>
        <w:tab/>
      </w:r>
      <w:proofErr w:type="gramStart"/>
      <w:r>
        <w:rPr>
          <w:rFonts w:eastAsia="Times New Roman"/>
          <w:color w:val="000000"/>
        </w:rPr>
        <w:t>:.BAB</w:t>
      </w:r>
      <w:proofErr w:type="gramEnd"/>
      <w:r>
        <w:rPr>
          <w:rFonts w:eastAsia="Times New Roman"/>
          <w:color w:val="000000"/>
        </w:rPr>
        <w:t xml:space="preserve"> 1, BAB 2, BAB 3, State Of Art</w:t>
      </w:r>
    </w:p>
    <w:p w14:paraId="5245B13D" w14:textId="77777777" w:rsidR="005146A3" w:rsidRDefault="00000000">
      <w:pPr>
        <w:spacing w:line="276" w:lineRule="auto"/>
        <w:ind w:left="1800" w:right="0" w:firstLine="360"/>
        <w:jc w:val="left"/>
        <w:rPr>
          <w:rFonts w:eastAsia="Times New Roman"/>
          <w:color w:val="000000"/>
        </w:rPr>
      </w:pPr>
      <w:r>
        <w:rPr>
          <w:rFonts w:eastAsia="Times New Roman"/>
          <w:color w:val="000000"/>
        </w:rPr>
        <w:t xml:space="preserve">  Desain </w:t>
      </w:r>
      <w:proofErr w:type="spellStart"/>
      <w:r>
        <w:rPr>
          <w:rFonts w:eastAsia="Times New Roman"/>
          <w:color w:val="000000"/>
        </w:rPr>
        <w:t>Apk</w:t>
      </w:r>
      <w:proofErr w:type="spellEnd"/>
      <w:r>
        <w:rPr>
          <w:rFonts w:eastAsia="Times New Roman"/>
          <w:color w:val="000000"/>
        </w:rPr>
        <w:t>, Dataset</w:t>
      </w:r>
    </w:p>
    <w:p w14:paraId="56AD453B" w14:textId="77777777" w:rsidR="005146A3" w:rsidRDefault="00000000">
      <w:pPr>
        <w:numPr>
          <w:ilvl w:val="0"/>
          <w:numId w:val="16"/>
        </w:numPr>
        <w:spacing w:line="276" w:lineRule="auto"/>
        <w:ind w:right="0"/>
        <w:jc w:val="left"/>
        <w:rPr>
          <w:rFonts w:eastAsia="Times New Roman"/>
          <w:color w:val="000000"/>
        </w:rPr>
      </w:pPr>
      <w:r>
        <w:rPr>
          <w:rFonts w:eastAsia="Times New Roman"/>
          <w:color w:val="000000"/>
        </w:rPr>
        <w:t>FADHIL</w:t>
      </w:r>
      <w:r>
        <w:rPr>
          <w:rFonts w:eastAsia="Times New Roman"/>
          <w:color w:val="000000"/>
        </w:rPr>
        <w:tab/>
      </w:r>
      <w:r>
        <w:rPr>
          <w:rFonts w:eastAsia="Times New Roman"/>
          <w:color w:val="000000"/>
        </w:rPr>
        <w:tab/>
        <w:t xml:space="preserve">: </w:t>
      </w:r>
      <w:proofErr w:type="spellStart"/>
      <w:r>
        <w:rPr>
          <w:rFonts w:eastAsia="Times New Roman"/>
          <w:color w:val="000000"/>
        </w:rPr>
        <w:t>Jurnal</w:t>
      </w:r>
      <w:proofErr w:type="spellEnd"/>
      <w:r>
        <w:rPr>
          <w:rFonts w:eastAsia="Times New Roman"/>
          <w:color w:val="000000"/>
        </w:rPr>
        <w:t xml:space="preserve"> </w:t>
      </w:r>
    </w:p>
    <w:p w14:paraId="5045BAA1" w14:textId="77777777" w:rsidR="005146A3" w:rsidRDefault="00000000">
      <w:pPr>
        <w:numPr>
          <w:ilvl w:val="0"/>
          <w:numId w:val="16"/>
        </w:numPr>
        <w:spacing w:line="276" w:lineRule="auto"/>
        <w:ind w:right="0"/>
        <w:jc w:val="left"/>
        <w:rPr>
          <w:rFonts w:eastAsia="Times New Roman"/>
          <w:color w:val="000000"/>
        </w:rPr>
      </w:pPr>
      <w:r>
        <w:rPr>
          <w:rFonts w:eastAsia="Times New Roman"/>
          <w:color w:val="000000"/>
        </w:rPr>
        <w:t xml:space="preserve">DAVID </w:t>
      </w:r>
      <w:r>
        <w:rPr>
          <w:rFonts w:eastAsia="Times New Roman"/>
          <w:color w:val="000000"/>
        </w:rPr>
        <w:tab/>
      </w:r>
      <w:r>
        <w:rPr>
          <w:rFonts w:eastAsia="Times New Roman"/>
          <w:color w:val="000000"/>
        </w:rPr>
        <w:tab/>
        <w:t>: Flowchart</w:t>
      </w:r>
    </w:p>
    <w:p w14:paraId="1E15964C" w14:textId="77777777" w:rsidR="005146A3" w:rsidRDefault="005146A3">
      <w:pPr>
        <w:spacing w:line="276" w:lineRule="auto"/>
        <w:ind w:left="0" w:right="0"/>
        <w:jc w:val="left"/>
        <w:rPr>
          <w:rFonts w:eastAsia="Times New Roman"/>
          <w:color w:val="000000"/>
        </w:rPr>
      </w:pPr>
    </w:p>
    <w:p w14:paraId="3D3392FD" w14:textId="77777777" w:rsidR="005146A3" w:rsidRDefault="005146A3">
      <w:pPr>
        <w:spacing w:line="276" w:lineRule="auto"/>
        <w:ind w:left="0" w:right="0"/>
        <w:jc w:val="left"/>
        <w:rPr>
          <w:rFonts w:eastAsia="Times New Roman"/>
          <w:color w:val="000000"/>
        </w:rPr>
      </w:pPr>
    </w:p>
    <w:p w14:paraId="7E9AC248" w14:textId="77777777" w:rsidR="005146A3" w:rsidRDefault="005146A3">
      <w:pPr>
        <w:spacing w:line="276" w:lineRule="auto"/>
        <w:ind w:left="0" w:right="0"/>
        <w:jc w:val="left"/>
        <w:rPr>
          <w:rFonts w:eastAsia="Times New Roman"/>
          <w:color w:val="000000"/>
        </w:rPr>
      </w:pPr>
    </w:p>
    <w:p w14:paraId="121C4436" w14:textId="77777777" w:rsidR="005146A3" w:rsidRDefault="005146A3">
      <w:pPr>
        <w:spacing w:line="276" w:lineRule="auto"/>
        <w:ind w:left="0" w:right="0"/>
        <w:jc w:val="left"/>
        <w:rPr>
          <w:rFonts w:eastAsia="Times New Roman"/>
          <w:color w:val="000000"/>
        </w:rPr>
      </w:pPr>
    </w:p>
    <w:p w14:paraId="61718F6D" w14:textId="77777777" w:rsidR="005146A3" w:rsidRDefault="00000000">
      <w:pPr>
        <w:ind w:left="360"/>
        <w:rPr>
          <w:rFonts w:eastAsia="Times New Roman"/>
          <w:color w:val="000000"/>
        </w:rPr>
      </w:pPr>
      <w:r>
        <w:rPr>
          <w:rFonts w:ascii="Calibri" w:hAnsi="Calibri" w:cs="Calibri"/>
          <w:noProof/>
          <w:sz w:val="22"/>
          <w:szCs w:val="22"/>
        </w:rPr>
        <mc:AlternateContent>
          <mc:Choice Requires="wps">
            <w:drawing>
              <wp:anchor distT="0" distB="0" distL="114300" distR="114300" simplePos="0" relativeHeight="251679744" behindDoc="0" locked="0" layoutInCell="1" allowOverlap="1" wp14:anchorId="536B8293" wp14:editId="5E7D1339">
                <wp:simplePos x="0" y="0"/>
                <wp:positionH relativeFrom="column">
                  <wp:posOffset>2531745</wp:posOffset>
                </wp:positionH>
                <wp:positionV relativeFrom="paragraph">
                  <wp:posOffset>137795</wp:posOffset>
                </wp:positionV>
                <wp:extent cx="2692400" cy="1933575"/>
                <wp:effectExtent l="0" t="0" r="0" b="9525"/>
                <wp:wrapNone/>
                <wp:docPr id="33514095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2400" cy="1933575"/>
                        </a:xfrm>
                        <a:prstGeom prst="rect">
                          <a:avLst/>
                        </a:prstGeom>
                        <a:solidFill>
                          <a:schemeClr val="lt1">
                            <a:lumMod val="100000"/>
                            <a:lumOff val="0"/>
                          </a:schemeClr>
                        </a:solidFill>
                        <a:ln>
                          <a:noFill/>
                        </a:ln>
                      </wps:spPr>
                      <wps:txbx>
                        <w:txbxContent>
                          <w:p w14:paraId="7AE23F58" w14:textId="77777777" w:rsidR="005146A3" w:rsidRDefault="00000000">
                            <w:pPr>
                              <w:spacing w:line="240" w:lineRule="auto"/>
                            </w:pPr>
                            <w:r>
                              <w:rPr>
                                <w:rFonts w:eastAsia="Times New Roman"/>
                                <w:color w:val="000000"/>
                              </w:rPr>
                              <w:t>Mengetahui Dosen Mata Kuliah</w:t>
                            </w:r>
                          </w:p>
                          <w:p w14:paraId="54A5090E" w14:textId="77777777" w:rsidR="005146A3" w:rsidRDefault="00000000">
                            <w:pPr>
                              <w:spacing w:line="240" w:lineRule="auto"/>
                              <w:rPr>
                                <w:rFonts w:eastAsia="Times New Roman"/>
                                <w:color w:val="000000"/>
                              </w:rPr>
                            </w:pPr>
                            <w:r>
                              <w:rPr>
                                <w:rFonts w:eastAsia="Times New Roman"/>
                                <w:color w:val="000000"/>
                              </w:rPr>
                              <w:t>Mata Kuliah Algoritma Pemrograman 2</w:t>
                            </w:r>
                          </w:p>
                          <w:p w14:paraId="5A59421D" w14:textId="77777777" w:rsidR="005146A3" w:rsidRDefault="005146A3">
                            <w:pPr>
                              <w:spacing w:line="240" w:lineRule="auto"/>
                              <w:rPr>
                                <w:rFonts w:eastAsia="Times New Roman"/>
                                <w:color w:val="000000"/>
                              </w:rPr>
                            </w:pPr>
                          </w:p>
                          <w:p w14:paraId="2D4A3F2F" w14:textId="77777777" w:rsidR="005146A3" w:rsidRDefault="005146A3">
                            <w:pPr>
                              <w:spacing w:line="240" w:lineRule="auto"/>
                              <w:rPr>
                                <w:rFonts w:eastAsia="Times New Roman"/>
                                <w:color w:val="000000"/>
                              </w:rPr>
                            </w:pPr>
                          </w:p>
                          <w:p w14:paraId="1466B017" w14:textId="77777777" w:rsidR="005146A3" w:rsidRDefault="005146A3">
                            <w:pPr>
                              <w:spacing w:line="240" w:lineRule="auto"/>
                            </w:pPr>
                          </w:p>
                          <w:p w14:paraId="427E16CE" w14:textId="77777777" w:rsidR="005146A3" w:rsidRDefault="005146A3">
                            <w:pPr>
                              <w:spacing w:line="275" w:lineRule="auto"/>
                            </w:pPr>
                          </w:p>
                          <w:p w14:paraId="7A3DBC5E" w14:textId="77777777" w:rsidR="005146A3" w:rsidRDefault="005146A3">
                            <w:pPr>
                              <w:spacing w:line="275" w:lineRule="auto"/>
                            </w:pPr>
                          </w:p>
                          <w:p w14:paraId="2D7052B1" w14:textId="77777777" w:rsidR="005146A3" w:rsidRDefault="005146A3">
                            <w:pPr>
                              <w:spacing w:line="275" w:lineRule="auto"/>
                            </w:pPr>
                          </w:p>
                          <w:p w14:paraId="4921238C" w14:textId="77777777" w:rsidR="005146A3" w:rsidRDefault="00000000">
                            <w:pPr>
                              <w:spacing w:line="275" w:lineRule="auto"/>
                            </w:pPr>
                            <w:r>
                              <w:rPr>
                                <w:rFonts w:eastAsia="Times New Roman"/>
                                <w:color w:val="000000"/>
                                <w:u w:val="single"/>
                              </w:rPr>
                              <w:t xml:space="preserve">FAJAR R. B PUTRA, </w:t>
                            </w:r>
                            <w:r>
                              <w:rPr>
                                <w:rFonts w:eastAsia="Times New Roman"/>
                                <w:color w:val="000000"/>
                                <w:u w:val="single"/>
                              </w:rPr>
                              <w:t>S.Kom., M.Kom.</w:t>
                            </w:r>
                          </w:p>
                        </w:txbxContent>
                      </wps:txbx>
                      <wps:bodyPr rot="0" vert="horz" wrap="square" lIns="91425" tIns="45698" rIns="91425" bIns="45698" anchor="ctr" anchorCtr="0" upright="1">
                        <a:noAutofit/>
                      </wps:bodyPr>
                    </wps:wsp>
                  </a:graphicData>
                </a:graphic>
              </wp:anchor>
            </w:drawing>
          </mc:Choice>
          <mc:Fallback>
            <w:pict>
              <v:rect w14:anchorId="536B8293" id="_x0000_s1032" style="position:absolute;left:0;text-align:left;margin-left:199.35pt;margin-top:10.85pt;width:212pt;height:152.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" fillcolor="white [3201]" stroked="f">
                <v:textbox inset="2.53958mm,1.2694mm,2.53958mm,1.2694mm">
                  <w:txbxContent>
                    <w:p w14:paraId="7AE23F58" w14:textId="77777777" w:rsidR="005146A3" w:rsidRDefault="00000000">
                      <w:pPr>
                        <w:spacing w:line="240" w:lineRule="auto"/>
                      </w:pPr>
                      <w:r>
                        <w:rPr>
                          <w:rFonts w:eastAsia="Times New Roman"/>
                          <w:color w:val="000000"/>
                        </w:rPr>
                        <w:t>Mengetahui Dosen Mata Kuliah</w:t>
                      </w:r>
                    </w:p>
                    <w:p w14:paraId="54A5090E" w14:textId="77777777" w:rsidR="005146A3" w:rsidRDefault="00000000">
                      <w:pPr>
                        <w:spacing w:line="240" w:lineRule="auto"/>
                        <w:rPr>
                          <w:rFonts w:eastAsia="Times New Roman"/>
                          <w:color w:val="000000"/>
                        </w:rPr>
                      </w:pPr>
                      <w:r>
                        <w:rPr>
                          <w:rFonts w:eastAsia="Times New Roman"/>
                          <w:color w:val="000000"/>
                        </w:rPr>
                        <w:t>Mata Kuliah Algoritma Pemrograman 2</w:t>
                      </w:r>
                    </w:p>
                    <w:p w14:paraId="5A59421D" w14:textId="77777777" w:rsidR="005146A3" w:rsidRDefault="005146A3">
                      <w:pPr>
                        <w:spacing w:line="240" w:lineRule="auto"/>
                        <w:rPr>
                          <w:rFonts w:eastAsia="Times New Roman"/>
                          <w:color w:val="000000"/>
                        </w:rPr>
                      </w:pPr>
                    </w:p>
                    <w:p w14:paraId="2D4A3F2F" w14:textId="77777777" w:rsidR="005146A3" w:rsidRDefault="005146A3">
                      <w:pPr>
                        <w:spacing w:line="240" w:lineRule="auto"/>
                        <w:rPr>
                          <w:rFonts w:eastAsia="Times New Roman"/>
                          <w:color w:val="000000"/>
                        </w:rPr>
                      </w:pPr>
                    </w:p>
                    <w:p w14:paraId="1466B017" w14:textId="77777777" w:rsidR="005146A3" w:rsidRDefault="005146A3">
                      <w:pPr>
                        <w:spacing w:line="240" w:lineRule="auto"/>
                      </w:pPr>
                    </w:p>
                    <w:p w14:paraId="427E16CE" w14:textId="77777777" w:rsidR="005146A3" w:rsidRDefault="005146A3">
                      <w:pPr>
                        <w:spacing w:line="275" w:lineRule="auto"/>
                      </w:pPr>
                    </w:p>
                    <w:p w14:paraId="7A3DBC5E" w14:textId="77777777" w:rsidR="005146A3" w:rsidRDefault="005146A3">
                      <w:pPr>
                        <w:spacing w:line="275" w:lineRule="auto"/>
                      </w:pPr>
                    </w:p>
                    <w:p w14:paraId="2D7052B1" w14:textId="77777777" w:rsidR="005146A3" w:rsidRDefault="005146A3">
                      <w:pPr>
                        <w:spacing w:line="275" w:lineRule="auto"/>
                      </w:pPr>
                    </w:p>
                    <w:p w14:paraId="4921238C" w14:textId="77777777" w:rsidR="005146A3" w:rsidRDefault="00000000">
                      <w:pPr>
                        <w:spacing w:line="275" w:lineRule="auto"/>
                      </w:pPr>
                      <w:r>
                        <w:rPr>
                          <w:rFonts w:eastAsia="Times New Roman"/>
                          <w:color w:val="000000"/>
                          <w:u w:val="single"/>
                        </w:rPr>
                        <w:t xml:space="preserve">FAJAR R. B PUTRA, </w:t>
                      </w:r>
                      <w:r>
                        <w:rPr>
                          <w:rFonts w:eastAsia="Times New Roman"/>
                          <w:color w:val="000000"/>
                          <w:u w:val="single"/>
                        </w:rPr>
                        <w:t>S.Kom., M.Kom.</w:t>
                      </w:r>
                    </w:p>
                  </w:txbxContent>
                </v:textbox>
              </v:rect>
            </w:pict>
          </mc:Fallback>
        </mc:AlternateContent>
      </w:r>
    </w:p>
    <w:p w14:paraId="5C983132" w14:textId="77777777" w:rsidR="005146A3" w:rsidRDefault="005146A3">
      <w:pPr>
        <w:ind w:left="360"/>
        <w:rPr>
          <w:rFonts w:eastAsia="Times New Roman"/>
          <w:color w:val="000000"/>
        </w:rPr>
      </w:pPr>
    </w:p>
    <w:p w14:paraId="55A43AE2" w14:textId="77777777" w:rsidR="005146A3" w:rsidRDefault="005146A3">
      <w:pPr>
        <w:ind w:left="360"/>
        <w:rPr>
          <w:rFonts w:eastAsia="Times New Roman"/>
          <w:color w:val="000000"/>
        </w:rPr>
      </w:pPr>
    </w:p>
    <w:p w14:paraId="1873C346" w14:textId="77777777" w:rsidR="005146A3" w:rsidRDefault="005146A3">
      <w:pPr>
        <w:ind w:left="360"/>
        <w:rPr>
          <w:rFonts w:eastAsia="Times New Roman"/>
          <w:color w:val="000000"/>
        </w:rPr>
      </w:pPr>
    </w:p>
    <w:p w14:paraId="2C171FBC" w14:textId="77777777" w:rsidR="005146A3" w:rsidRDefault="005146A3">
      <w:pPr>
        <w:ind w:left="360"/>
        <w:rPr>
          <w:rFonts w:eastAsia="Times New Roman"/>
          <w:color w:val="000000"/>
        </w:rPr>
      </w:pPr>
    </w:p>
    <w:p w14:paraId="0E2937D5" w14:textId="77777777" w:rsidR="005146A3" w:rsidRDefault="005146A3">
      <w:pPr>
        <w:ind w:left="360"/>
        <w:rPr>
          <w:rFonts w:eastAsia="Times New Roman"/>
          <w:color w:val="000000"/>
        </w:rPr>
      </w:pPr>
    </w:p>
    <w:p w14:paraId="5E4F9342" w14:textId="77777777" w:rsidR="005146A3" w:rsidRDefault="005146A3">
      <w:pPr>
        <w:widowControl w:val="0"/>
        <w:rPr>
          <w:rFonts w:eastAsia="Times New Roman"/>
          <w:color w:val="000000"/>
        </w:rPr>
      </w:pPr>
    </w:p>
    <w:p w14:paraId="2DD1439D" w14:textId="77777777" w:rsidR="005146A3" w:rsidRDefault="005146A3">
      <w:pPr>
        <w:widowControl w:val="0"/>
        <w:rPr>
          <w:rFonts w:eastAsia="Times New Roman"/>
          <w:color w:val="000000"/>
        </w:rPr>
      </w:pPr>
    </w:p>
    <w:p w14:paraId="501BA272" w14:textId="77777777" w:rsidR="005146A3" w:rsidRDefault="005146A3">
      <w:pPr>
        <w:widowControl w:val="0"/>
        <w:rPr>
          <w:rFonts w:eastAsia="Times New Roman"/>
          <w:color w:val="000000"/>
        </w:rPr>
      </w:pPr>
    </w:p>
    <w:p w14:paraId="4F33C309" w14:textId="77777777" w:rsidR="005146A3" w:rsidRDefault="005146A3">
      <w:pPr>
        <w:jc w:val="both"/>
      </w:pPr>
    </w:p>
    <w:p w14:paraId="0FCDFF06" w14:textId="77777777" w:rsidR="005146A3" w:rsidRDefault="005146A3"/>
    <w:p w14:paraId="6CBD38FB" w14:textId="77777777" w:rsidR="005146A3" w:rsidRDefault="005146A3">
      <w:bookmarkStart w:id="196" w:name="_heading=h.2afmg28" w:colFirst="0" w:colLast="0"/>
      <w:bookmarkEnd w:id="196"/>
    </w:p>
    <w:p w14:paraId="323FF10B" w14:textId="77777777" w:rsidR="005146A3" w:rsidRDefault="005146A3"/>
    <w:p w14:paraId="5A0EF036" w14:textId="77777777" w:rsidR="005146A3" w:rsidRDefault="005146A3"/>
    <w:p w14:paraId="0A2230D2" w14:textId="77777777" w:rsidR="005146A3" w:rsidRDefault="005146A3">
      <w:pPr>
        <w:ind w:left="0"/>
        <w:jc w:val="both"/>
      </w:pPr>
    </w:p>
    <w:p w14:paraId="5CB79CAA" w14:textId="77777777" w:rsidR="005146A3" w:rsidRDefault="005146A3">
      <w:pPr>
        <w:ind w:left="0"/>
        <w:jc w:val="both"/>
      </w:pPr>
    </w:p>
    <w:p w14:paraId="0B01FE54" w14:textId="77777777" w:rsidR="005146A3" w:rsidRDefault="00000000">
      <w:pPr>
        <w:spacing w:line="240" w:lineRule="auto"/>
        <w:ind w:left="0"/>
        <w:rPr>
          <w:rFonts w:eastAsia="Times New Roman"/>
          <w:color w:val="000000"/>
        </w:rPr>
      </w:pPr>
      <w:r>
        <w:rPr>
          <w:rFonts w:eastAsia="Times New Roman"/>
          <w:color w:val="000000"/>
        </w:rPr>
        <w:lastRenderedPageBreak/>
        <w:t xml:space="preserve">Lampiran 2 </w:t>
      </w:r>
      <w:proofErr w:type="spellStart"/>
      <w:r>
        <w:rPr>
          <w:rFonts w:eastAsia="Times New Roman"/>
          <w:color w:val="000000"/>
        </w:rPr>
        <w:t>Dokumentasi</w:t>
      </w:r>
      <w:proofErr w:type="spellEnd"/>
    </w:p>
    <w:p w14:paraId="66868473" w14:textId="77777777" w:rsidR="005146A3" w:rsidRDefault="005146A3">
      <w:pPr>
        <w:rPr>
          <w:b/>
          <w:bCs/>
        </w:rPr>
      </w:pPr>
    </w:p>
    <w:p w14:paraId="519428DC" w14:textId="77777777" w:rsidR="005146A3" w:rsidRDefault="00000000">
      <w:pPr>
        <w:rPr>
          <w:b/>
          <w:bCs/>
        </w:rPr>
      </w:pPr>
      <w:r>
        <w:rPr>
          <w:b/>
          <w:bCs/>
          <w:noProof/>
        </w:rPr>
        <w:drawing>
          <wp:inline distT="0" distB="0" distL="0" distR="0" wp14:anchorId="7F575908" wp14:editId="54FF7440">
            <wp:extent cx="3931285" cy="5241925"/>
            <wp:effectExtent l="0" t="0" r="0" b="0"/>
            <wp:docPr id="56502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26274" name="Picture 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40535" cy="5254047"/>
                    </a:xfrm>
                    <a:prstGeom prst="rect">
                      <a:avLst/>
                    </a:prstGeom>
                  </pic:spPr>
                </pic:pic>
              </a:graphicData>
            </a:graphic>
          </wp:inline>
        </w:drawing>
      </w:r>
    </w:p>
    <w:p w14:paraId="3BF06E24" w14:textId="6AD169AF" w:rsidR="005146A3" w:rsidRDefault="00000000">
      <w:pPr>
        <w:pStyle w:val="Caption"/>
        <w:rPr>
          <w:b w:val="0"/>
          <w:bCs w:val="0"/>
        </w:rPr>
      </w:pPr>
      <w:bookmarkStart w:id="197" w:name="_Toc170814673"/>
      <w:bookmarkStart w:id="198" w:name="_Toc171185783"/>
      <w:bookmarkStart w:id="199" w:name="_Toc171353261"/>
      <w:bookmarkStart w:id="200" w:name="_Toc171679849"/>
      <w:bookmarkStart w:id="201" w:name="_Toc171913525"/>
      <w:r>
        <w:rPr>
          <w:b w:val="0"/>
          <w:bCs w:val="0"/>
        </w:rPr>
        <w:t xml:space="preserve">Gambar </w:t>
      </w:r>
      <w:r>
        <w:rPr>
          <w:b w:val="0"/>
          <w:bCs w:val="0"/>
        </w:rPr>
        <w:fldChar w:fldCharType="begin"/>
      </w:r>
      <w:r>
        <w:rPr>
          <w:b w:val="0"/>
          <w:bCs w:val="0"/>
        </w:rPr>
        <w:instrText xml:space="preserve"> SEQ Gambar \* ARABIC </w:instrText>
      </w:r>
      <w:r>
        <w:rPr>
          <w:b w:val="0"/>
          <w:bCs w:val="0"/>
        </w:rPr>
        <w:fldChar w:fldCharType="separate"/>
      </w:r>
      <w:r w:rsidR="008E3206">
        <w:rPr>
          <w:b w:val="0"/>
          <w:bCs w:val="0"/>
          <w:noProof/>
        </w:rPr>
        <w:t>13</w:t>
      </w:r>
      <w:r>
        <w:rPr>
          <w:b w:val="0"/>
          <w:bCs w:val="0"/>
        </w:rPr>
        <w:fldChar w:fldCharType="end"/>
      </w:r>
      <w:r>
        <w:rPr>
          <w:b w:val="0"/>
          <w:bCs w:val="0"/>
        </w:rPr>
        <w:t xml:space="preserve">. </w:t>
      </w:r>
      <w:proofErr w:type="spellStart"/>
      <w:r>
        <w:rPr>
          <w:b w:val="0"/>
          <w:bCs w:val="0"/>
        </w:rPr>
        <w:t>Dokumentasi</w:t>
      </w:r>
      <w:proofErr w:type="spellEnd"/>
      <w:r>
        <w:rPr>
          <w:b w:val="0"/>
          <w:bCs w:val="0"/>
        </w:rPr>
        <w:t xml:space="preserve"> </w:t>
      </w:r>
      <w:proofErr w:type="spellStart"/>
      <w:r>
        <w:rPr>
          <w:b w:val="0"/>
          <w:bCs w:val="0"/>
        </w:rPr>
        <w:t>Pengerjaan</w:t>
      </w:r>
      <w:proofErr w:type="spellEnd"/>
      <w:r>
        <w:rPr>
          <w:b w:val="0"/>
          <w:bCs w:val="0"/>
        </w:rPr>
        <w:t xml:space="preserve"> </w:t>
      </w:r>
      <w:proofErr w:type="spellStart"/>
      <w:r>
        <w:rPr>
          <w:b w:val="0"/>
          <w:bCs w:val="0"/>
        </w:rPr>
        <w:t>Tugas</w:t>
      </w:r>
      <w:bookmarkEnd w:id="197"/>
      <w:bookmarkEnd w:id="198"/>
      <w:bookmarkEnd w:id="199"/>
      <w:bookmarkEnd w:id="200"/>
      <w:bookmarkEnd w:id="201"/>
      <w:proofErr w:type="spellEnd"/>
      <w:r>
        <w:rPr>
          <w:b w:val="0"/>
          <w:bCs w:val="0"/>
        </w:rPr>
        <w:br w:type="page"/>
      </w:r>
    </w:p>
    <w:p w14:paraId="11BE3C57" w14:textId="77777777" w:rsidR="005146A3" w:rsidRDefault="00000000">
      <w:pPr>
        <w:spacing w:line="240" w:lineRule="auto"/>
        <w:rPr>
          <w:rFonts w:eastAsia="Times New Roman"/>
          <w:color w:val="000000"/>
        </w:rPr>
      </w:pPr>
      <w:r>
        <w:rPr>
          <w:rFonts w:eastAsia="Times New Roman"/>
          <w:color w:val="000000"/>
        </w:rPr>
        <w:lastRenderedPageBreak/>
        <w:t xml:space="preserve">Lampiran 3 Link </w:t>
      </w:r>
      <w:proofErr w:type="spellStart"/>
      <w:r>
        <w:rPr>
          <w:rFonts w:eastAsia="Times New Roman"/>
          <w:color w:val="000000"/>
        </w:rPr>
        <w:t>Github</w:t>
      </w:r>
      <w:proofErr w:type="spellEnd"/>
    </w:p>
    <w:p w14:paraId="4A1D803D" w14:textId="77777777" w:rsidR="005146A3" w:rsidRDefault="005146A3"/>
    <w:p w14:paraId="68CD8B8F" w14:textId="77777777" w:rsidR="005146A3" w:rsidRDefault="005146A3"/>
    <w:p w14:paraId="306FE044" w14:textId="77777777" w:rsidR="005146A3" w:rsidRDefault="005146A3"/>
    <w:p w14:paraId="4EFB5915" w14:textId="77777777" w:rsidR="005146A3" w:rsidRDefault="005146A3"/>
    <w:p w14:paraId="1B95664E" w14:textId="77777777" w:rsidR="005146A3" w:rsidRDefault="005146A3"/>
    <w:p w14:paraId="4D82727C" w14:textId="77777777" w:rsidR="005146A3" w:rsidRDefault="005146A3"/>
    <w:p w14:paraId="206EE913" w14:textId="77777777" w:rsidR="005146A3" w:rsidRDefault="005146A3"/>
    <w:p w14:paraId="59F03233" w14:textId="77777777" w:rsidR="005146A3" w:rsidRDefault="005146A3"/>
    <w:p w14:paraId="6EC2C67C" w14:textId="77777777" w:rsidR="005146A3" w:rsidRDefault="005146A3"/>
    <w:p w14:paraId="41457BD5" w14:textId="77777777" w:rsidR="005146A3" w:rsidRDefault="005146A3"/>
    <w:p w14:paraId="21AC6CBA" w14:textId="77777777" w:rsidR="005146A3" w:rsidRDefault="005146A3"/>
    <w:p w14:paraId="6ED3E6F2" w14:textId="77777777" w:rsidR="005146A3" w:rsidRDefault="005146A3"/>
    <w:p w14:paraId="524FC7C7" w14:textId="77777777" w:rsidR="005146A3" w:rsidRDefault="005146A3"/>
    <w:p w14:paraId="59AFEC7E" w14:textId="77777777" w:rsidR="005146A3" w:rsidRDefault="005146A3"/>
    <w:p w14:paraId="4D107763" w14:textId="77777777" w:rsidR="005146A3" w:rsidRDefault="005146A3"/>
    <w:p w14:paraId="0BC0F419" w14:textId="77777777" w:rsidR="005146A3" w:rsidRDefault="005146A3"/>
    <w:p w14:paraId="0461227A" w14:textId="77777777" w:rsidR="005146A3" w:rsidRDefault="005146A3"/>
    <w:p w14:paraId="1D744910" w14:textId="77777777" w:rsidR="005146A3" w:rsidRDefault="005146A3"/>
    <w:p w14:paraId="11239AC5" w14:textId="77777777" w:rsidR="005146A3" w:rsidRDefault="005146A3"/>
    <w:p w14:paraId="1DF534A3" w14:textId="77777777" w:rsidR="005146A3" w:rsidRDefault="005146A3"/>
    <w:p w14:paraId="62F1061D" w14:textId="77777777" w:rsidR="005146A3" w:rsidRDefault="005146A3"/>
    <w:p w14:paraId="53846984" w14:textId="77777777" w:rsidR="005146A3" w:rsidRDefault="005146A3"/>
    <w:p w14:paraId="19D0C4C6" w14:textId="77777777" w:rsidR="005146A3" w:rsidRDefault="005146A3"/>
    <w:p w14:paraId="79198EE8" w14:textId="77777777" w:rsidR="005146A3" w:rsidRDefault="00000000">
      <w:pPr>
        <w:spacing w:line="276" w:lineRule="auto"/>
        <w:rPr>
          <w:rFonts w:eastAsia="Times New Roman"/>
          <w:color w:val="000000"/>
        </w:rPr>
      </w:pPr>
      <w:r>
        <w:rPr>
          <w:rFonts w:eastAsia="Times New Roman"/>
          <w:color w:val="000000"/>
        </w:rPr>
        <w:lastRenderedPageBreak/>
        <w:t xml:space="preserve">Lampiran 4 Form </w:t>
      </w:r>
      <w:proofErr w:type="spellStart"/>
      <w:r>
        <w:rPr>
          <w:rFonts w:eastAsia="Times New Roman"/>
          <w:color w:val="000000"/>
        </w:rPr>
        <w:t>Pengisian</w:t>
      </w:r>
      <w:proofErr w:type="spellEnd"/>
      <w:r>
        <w:rPr>
          <w:rFonts w:eastAsia="Times New Roman"/>
          <w:color w:val="000000"/>
        </w:rPr>
        <w:t xml:space="preserve"> </w:t>
      </w:r>
      <w:proofErr w:type="spellStart"/>
      <w:r>
        <w:rPr>
          <w:rFonts w:eastAsia="Times New Roman"/>
          <w:color w:val="000000"/>
        </w:rPr>
        <w:t>Tugas</w:t>
      </w:r>
      <w:proofErr w:type="spellEnd"/>
      <w:r>
        <w:rPr>
          <w:rFonts w:eastAsia="Times New Roman"/>
          <w:color w:val="000000"/>
        </w:rPr>
        <w:t xml:space="preserve"> Besar</w:t>
      </w:r>
    </w:p>
    <w:p w14:paraId="648C5636" w14:textId="77777777" w:rsidR="005146A3" w:rsidRDefault="00000000">
      <w:pPr>
        <w:spacing w:before="240" w:line="360" w:lineRule="auto"/>
        <w:ind w:left="0"/>
        <w:rPr>
          <w:rFonts w:eastAsia="Times New Roman"/>
          <w:b/>
          <w:bCs/>
          <w:color w:val="000000"/>
          <w:lang w:val="zh-CN"/>
        </w:rPr>
      </w:pPr>
      <w:r>
        <w:rPr>
          <w:rFonts w:eastAsia="Times New Roman"/>
          <w:b/>
          <w:bCs/>
          <w:color w:val="000000"/>
          <w:lang w:val="zh-CN"/>
        </w:rPr>
        <w:t>FORM PENGISIAN PENGERJAAN TUGAS BESAR</w:t>
      </w:r>
    </w:p>
    <w:p w14:paraId="76D4403D" w14:textId="77777777" w:rsidR="005146A3" w:rsidRDefault="00000000">
      <w:pPr>
        <w:rPr>
          <w:rFonts w:eastAsia="Times New Roman"/>
          <w:b/>
          <w:highlight w:val="white"/>
        </w:rPr>
      </w:pPr>
      <w:r>
        <w:rPr>
          <w:rFonts w:eastAsia="Times New Roman"/>
          <w:b/>
          <w:bCs/>
          <w:color w:val="000000"/>
          <w:lang w:val="zh-CN"/>
        </w:rPr>
        <w:t>Jenis Tugas :</w:t>
      </w:r>
      <w:r>
        <w:rPr>
          <w:rFonts w:eastAsia="Times New Roman"/>
          <w:color w:val="000000"/>
          <w:lang w:val="zh-CN"/>
        </w:rPr>
        <w:t xml:space="preserve"> </w:t>
      </w:r>
      <w:proofErr w:type="spellStart"/>
      <w:r>
        <w:rPr>
          <w:rFonts w:eastAsia="Times New Roman"/>
          <w:color w:val="000000"/>
        </w:rPr>
        <w:t>Klarifikasi</w:t>
      </w:r>
      <w:proofErr w:type="spellEnd"/>
      <w:r>
        <w:rPr>
          <w:rFonts w:eastAsia="Times New Roman"/>
          <w:color w:val="000000"/>
        </w:rPr>
        <w:t xml:space="preserve"> Bunga Iris </w:t>
      </w:r>
      <w:proofErr w:type="spellStart"/>
      <w:r>
        <w:rPr>
          <w:rFonts w:eastAsia="Times New Roman"/>
          <w:color w:val="000000"/>
        </w:rPr>
        <w:t>Menggunakan</w:t>
      </w:r>
      <w:proofErr w:type="spellEnd"/>
      <w:r>
        <w:rPr>
          <w:rFonts w:eastAsia="Times New Roman"/>
          <w:color w:val="000000"/>
        </w:rPr>
        <w:t xml:space="preserve"> Metode KNN </w:t>
      </w:r>
      <w:proofErr w:type="spellStart"/>
      <w:r>
        <w:rPr>
          <w:rFonts w:eastAsia="Times New Roman"/>
          <w:color w:val="000000"/>
        </w:rPr>
        <w:t>Berbasis</w:t>
      </w:r>
      <w:proofErr w:type="spellEnd"/>
      <w:r>
        <w:rPr>
          <w:rFonts w:eastAsia="Times New Roman"/>
          <w:color w:val="000000"/>
        </w:rPr>
        <w:t xml:space="preserve"> Android</w:t>
      </w:r>
    </w:p>
    <w:tbl>
      <w:tblPr>
        <w:tblW w:w="8261" w:type="dxa"/>
        <w:tblCellMar>
          <w:top w:w="15" w:type="dxa"/>
          <w:left w:w="15" w:type="dxa"/>
          <w:bottom w:w="15" w:type="dxa"/>
          <w:right w:w="15" w:type="dxa"/>
        </w:tblCellMar>
        <w:tblLook w:val="04A0" w:firstRow="1" w:lastRow="0" w:firstColumn="1" w:lastColumn="0" w:noHBand="0" w:noVBand="1"/>
      </w:tblPr>
      <w:tblGrid>
        <w:gridCol w:w="621"/>
        <w:gridCol w:w="2473"/>
        <w:gridCol w:w="4114"/>
        <w:gridCol w:w="1053"/>
      </w:tblGrid>
      <w:tr w:rsidR="005146A3" w14:paraId="0944BB84" w14:textId="77777777">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7B15035" w14:textId="77777777" w:rsidR="005146A3" w:rsidRDefault="00000000">
            <w:pPr>
              <w:spacing w:before="240" w:line="240" w:lineRule="auto"/>
              <w:rPr>
                <w:rFonts w:eastAsia="Times New Roman"/>
                <w:lang w:val="zh-CN"/>
              </w:rPr>
            </w:pPr>
            <w:r>
              <w:rPr>
                <w:rFonts w:eastAsia="Times New Roman"/>
                <w:color w:val="000000"/>
                <w:lang w:val="zh-CN"/>
              </w:rPr>
              <w:t>No</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85ED864" w14:textId="77777777" w:rsidR="005146A3" w:rsidRDefault="00000000">
            <w:pPr>
              <w:spacing w:before="240" w:line="240" w:lineRule="auto"/>
              <w:rPr>
                <w:rFonts w:eastAsia="Times New Roman"/>
                <w:lang w:val="zh-CN"/>
              </w:rPr>
            </w:pPr>
            <w:r>
              <w:rPr>
                <w:rFonts w:eastAsia="Times New Roman"/>
                <w:color w:val="000000"/>
                <w:lang w:val="zh-CN"/>
              </w:rPr>
              <w:t>Hari/Tanggal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9A07E0B" w14:textId="77777777" w:rsidR="005146A3" w:rsidRDefault="00000000">
            <w:pPr>
              <w:spacing w:before="240" w:line="240" w:lineRule="auto"/>
              <w:rPr>
                <w:rFonts w:eastAsia="Times New Roman"/>
                <w:lang w:val="zh-CN"/>
              </w:rPr>
            </w:pPr>
            <w:r>
              <w:rPr>
                <w:rFonts w:eastAsia="Times New Roman"/>
                <w:color w:val="000000"/>
                <w:lang w:val="zh-CN"/>
              </w:rPr>
              <w:t>Kegiatan</w:t>
            </w:r>
          </w:p>
        </w:tc>
        <w:tc>
          <w:tcPr>
            <w:tcW w:w="10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D1066CE" w14:textId="77777777" w:rsidR="005146A3" w:rsidRDefault="00000000">
            <w:pPr>
              <w:spacing w:before="240" w:line="240" w:lineRule="auto"/>
              <w:rPr>
                <w:rFonts w:eastAsia="Times New Roman"/>
                <w:lang w:val="zh-CN"/>
              </w:rPr>
            </w:pPr>
            <w:r>
              <w:rPr>
                <w:rFonts w:eastAsia="Times New Roman"/>
                <w:color w:val="000000"/>
                <w:lang w:val="zh-CN"/>
              </w:rPr>
              <w:t>Paraf</w:t>
            </w:r>
          </w:p>
        </w:tc>
      </w:tr>
      <w:tr w:rsidR="005146A3" w14:paraId="46FFFE1B" w14:textId="77777777">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CDA5FCA" w14:textId="77777777" w:rsidR="005146A3" w:rsidRDefault="00000000">
            <w:pPr>
              <w:spacing w:before="240" w:line="240" w:lineRule="auto"/>
              <w:rPr>
                <w:rFonts w:eastAsia="Times New Roman"/>
                <w:lang w:val="zh-CN"/>
              </w:rPr>
            </w:pPr>
            <w:r>
              <w:rPr>
                <w:rFonts w:eastAsia="Times New Roman"/>
                <w:color w:val="000000"/>
                <w:lang w:val="zh-CN"/>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099A1FF" w14:textId="611A45A9" w:rsidR="005146A3" w:rsidRPr="005F4536" w:rsidRDefault="005F4536">
            <w:pPr>
              <w:spacing w:before="240" w:line="240" w:lineRule="auto"/>
              <w:rPr>
                <w:rFonts w:eastAsia="Times New Roman"/>
              </w:rPr>
            </w:pPr>
            <w:r>
              <w:rPr>
                <w:rFonts w:eastAsia="Times New Roman"/>
              </w:rPr>
              <w:t>14 Mei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0E896C5" w14:textId="35F04B86" w:rsidR="005146A3" w:rsidRPr="00446310" w:rsidRDefault="00000000">
            <w:pPr>
              <w:spacing w:before="240" w:line="240" w:lineRule="auto"/>
              <w:rPr>
                <w:rFonts w:eastAsiaTheme="minorEastAsia"/>
              </w:rPr>
            </w:pPr>
            <w:r>
              <w:rPr>
                <w:rFonts w:eastAsia="Times New Roman"/>
                <w:lang w:val="zh-CN"/>
              </w:rPr>
              <w:t>Me</w:t>
            </w:r>
            <w:proofErr w:type="spellStart"/>
            <w:r w:rsidR="00446310">
              <w:rPr>
                <w:rFonts w:eastAsia="Times New Roman"/>
              </w:rPr>
              <w:t>mbuat</w:t>
            </w:r>
            <w:proofErr w:type="spellEnd"/>
            <w:r w:rsidR="00446310">
              <w:rPr>
                <w:rFonts w:eastAsia="Times New Roman"/>
              </w:rPr>
              <w:t xml:space="preserve"> BAB 1</w:t>
            </w:r>
          </w:p>
        </w:tc>
        <w:tc>
          <w:tcPr>
            <w:tcW w:w="10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5ECC2F4" w14:textId="7A7872C1" w:rsidR="005146A3" w:rsidRDefault="00446310">
            <w:pPr>
              <w:spacing w:before="240" w:line="240" w:lineRule="auto"/>
              <w:rPr>
                <w:rFonts w:eastAsia="Times New Roman"/>
                <w:lang w:val="zh-CN"/>
              </w:rPr>
            </w:pPr>
            <w:proofErr w:type="spellStart"/>
            <w:r>
              <w:rPr>
                <w:rFonts w:eastAsia="Times New Roman"/>
                <w:color w:val="000000"/>
              </w:rPr>
              <w:t>Selesai</w:t>
            </w:r>
            <w:proofErr w:type="spellEnd"/>
            <w:r>
              <w:rPr>
                <w:rFonts w:eastAsia="Times New Roman"/>
                <w:color w:val="000000"/>
                <w:lang w:val="zh-CN"/>
              </w:rPr>
              <w:t> </w:t>
            </w:r>
          </w:p>
        </w:tc>
      </w:tr>
      <w:tr w:rsidR="005146A3" w14:paraId="434430E1" w14:textId="77777777">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5C42820" w14:textId="77777777" w:rsidR="005146A3" w:rsidRDefault="00000000">
            <w:pPr>
              <w:spacing w:before="240" w:line="240" w:lineRule="auto"/>
              <w:rPr>
                <w:rFonts w:eastAsia="Times New Roman"/>
                <w:lang w:val="zh-CN"/>
              </w:rPr>
            </w:pPr>
            <w:r>
              <w:rPr>
                <w:rFonts w:eastAsia="Times New Roman"/>
                <w:color w:val="000000"/>
                <w:lang w:val="zh-CN"/>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144370E" w14:textId="1F354E6D" w:rsidR="005146A3" w:rsidRPr="00AE06FB" w:rsidRDefault="00AE06FB">
            <w:pPr>
              <w:spacing w:before="240" w:line="240" w:lineRule="auto"/>
              <w:rPr>
                <w:rFonts w:eastAsia="Times New Roman"/>
              </w:rPr>
            </w:pPr>
            <w:r>
              <w:rPr>
                <w:rFonts w:eastAsia="Times New Roman"/>
              </w:rPr>
              <w:t>4 Juni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100EF5A" w14:textId="46EEA0E8" w:rsidR="005146A3" w:rsidRPr="00446310" w:rsidRDefault="00000000">
            <w:pPr>
              <w:spacing w:before="240" w:line="240" w:lineRule="auto"/>
              <w:rPr>
                <w:rFonts w:eastAsiaTheme="minorEastAsia"/>
              </w:rPr>
            </w:pPr>
            <w:r>
              <w:rPr>
                <w:rFonts w:eastAsia="Times New Roman"/>
                <w:lang w:val="zh-CN"/>
              </w:rPr>
              <w:t xml:space="preserve">Membuat </w:t>
            </w:r>
            <w:r w:rsidR="00446310">
              <w:rPr>
                <w:rFonts w:eastAsia="Times New Roman"/>
              </w:rPr>
              <w:t>State Of Art</w:t>
            </w:r>
          </w:p>
        </w:tc>
        <w:tc>
          <w:tcPr>
            <w:tcW w:w="10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BEB0C50" w14:textId="04BB29CD" w:rsidR="005146A3" w:rsidRPr="00446310" w:rsidRDefault="00000000">
            <w:pPr>
              <w:spacing w:before="240" w:line="240" w:lineRule="auto"/>
              <w:rPr>
                <w:rFonts w:eastAsia="Times New Roman"/>
              </w:rPr>
            </w:pPr>
            <w:r>
              <w:rPr>
                <w:rFonts w:eastAsia="Times New Roman"/>
                <w:color w:val="000000"/>
                <w:lang w:val="zh-CN"/>
              </w:rPr>
              <w:t> </w:t>
            </w:r>
            <w:proofErr w:type="spellStart"/>
            <w:r w:rsidR="00446310">
              <w:rPr>
                <w:rFonts w:eastAsia="Times New Roman"/>
                <w:color w:val="000000"/>
              </w:rPr>
              <w:t>Selesai</w:t>
            </w:r>
            <w:proofErr w:type="spellEnd"/>
          </w:p>
        </w:tc>
      </w:tr>
      <w:tr w:rsidR="005F4536" w14:paraId="5619AA63" w14:textId="77777777">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A13FD15" w14:textId="77777777" w:rsidR="005F4536" w:rsidRDefault="005F4536" w:rsidP="005F4536">
            <w:pPr>
              <w:spacing w:before="240" w:line="240" w:lineRule="auto"/>
              <w:rPr>
                <w:rFonts w:eastAsia="Times New Roman"/>
                <w:color w:val="000000"/>
                <w:lang w:val="zh-CN"/>
              </w:rPr>
            </w:pPr>
            <w:r>
              <w:rPr>
                <w:rFonts w:eastAsia="Times New Roman"/>
                <w:color w:val="000000"/>
                <w:lang w:val="zh-CN"/>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BE0E432" w14:textId="7550A5F8" w:rsidR="005F4536" w:rsidRPr="00AE06FB" w:rsidRDefault="00AE06FB" w:rsidP="005F4536">
            <w:pPr>
              <w:spacing w:before="240" w:line="240" w:lineRule="auto"/>
              <w:rPr>
                <w:rFonts w:eastAsia="Times New Roman"/>
              </w:rPr>
            </w:pPr>
            <w:r>
              <w:rPr>
                <w:rFonts w:eastAsia="Times New Roman"/>
              </w:rPr>
              <w:t>8 Juni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64902E4" w14:textId="77777777" w:rsidR="005F4536" w:rsidRDefault="005F4536" w:rsidP="005F4536">
            <w:pPr>
              <w:spacing w:before="240" w:line="240" w:lineRule="auto"/>
              <w:rPr>
                <w:rFonts w:eastAsiaTheme="minorEastAsia"/>
              </w:rPr>
            </w:pPr>
            <w:proofErr w:type="spellStart"/>
            <w:r>
              <w:rPr>
                <w:rFonts w:eastAsiaTheme="minorEastAsia"/>
              </w:rPr>
              <w:t>Membuat</w:t>
            </w:r>
            <w:proofErr w:type="spellEnd"/>
            <w:r>
              <w:rPr>
                <w:rFonts w:eastAsiaTheme="minorEastAsia"/>
              </w:rPr>
              <w:t xml:space="preserve"> </w:t>
            </w:r>
            <w:proofErr w:type="spellStart"/>
            <w:r>
              <w:rPr>
                <w:rFonts w:eastAsiaTheme="minorEastAsia"/>
              </w:rPr>
              <w:t>bagian</w:t>
            </w:r>
            <w:proofErr w:type="spellEnd"/>
          </w:p>
          <w:p w14:paraId="5D9F3CA3" w14:textId="3C69F5EF" w:rsidR="005F4536" w:rsidRPr="00446310" w:rsidRDefault="005F4536" w:rsidP="005F4536">
            <w:pPr>
              <w:spacing w:before="240" w:line="240" w:lineRule="auto"/>
              <w:rPr>
                <w:rFonts w:eastAsiaTheme="minorEastAsia"/>
              </w:rPr>
            </w:pPr>
            <w:r>
              <w:rPr>
                <w:rFonts w:eastAsiaTheme="minorEastAsia"/>
              </w:rPr>
              <w:t>Teori/Kajian Pustaka</w:t>
            </w:r>
          </w:p>
        </w:tc>
        <w:tc>
          <w:tcPr>
            <w:tcW w:w="10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0E61753" w14:textId="4280D20B" w:rsidR="005F4536" w:rsidRDefault="005F4536" w:rsidP="005F4536">
            <w:pPr>
              <w:spacing w:before="240" w:line="240" w:lineRule="auto"/>
              <w:rPr>
                <w:rFonts w:eastAsia="Times New Roman"/>
                <w:color w:val="000000"/>
                <w:lang w:val="zh-CN"/>
              </w:rPr>
            </w:pPr>
            <w:proofErr w:type="spellStart"/>
            <w:r w:rsidRPr="007F393E">
              <w:rPr>
                <w:rFonts w:eastAsia="Times New Roman"/>
                <w:color w:val="000000"/>
              </w:rPr>
              <w:t>Selesai</w:t>
            </w:r>
            <w:proofErr w:type="spellEnd"/>
          </w:p>
        </w:tc>
      </w:tr>
      <w:tr w:rsidR="005F4536" w14:paraId="67AB0D6A" w14:textId="77777777">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1AA6CA3" w14:textId="77777777" w:rsidR="005F4536" w:rsidRDefault="005F4536" w:rsidP="005F4536">
            <w:pPr>
              <w:spacing w:before="240" w:line="240" w:lineRule="auto"/>
              <w:rPr>
                <w:rFonts w:eastAsia="Times New Roman"/>
                <w:color w:val="000000"/>
                <w:lang w:val="zh-CN"/>
              </w:rPr>
            </w:pPr>
            <w:r>
              <w:rPr>
                <w:rFonts w:eastAsia="Times New Roman"/>
                <w:color w:val="000000"/>
                <w:lang w:val="zh-CN"/>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216666E" w14:textId="12D5842C" w:rsidR="005F4536" w:rsidRPr="00AE06FB" w:rsidRDefault="00AE06FB" w:rsidP="005F4536">
            <w:pPr>
              <w:spacing w:before="240" w:line="240" w:lineRule="auto"/>
              <w:rPr>
                <w:rFonts w:eastAsia="Times New Roman"/>
              </w:rPr>
            </w:pPr>
            <w:r>
              <w:rPr>
                <w:rFonts w:eastAsia="Times New Roman"/>
              </w:rPr>
              <w:t>10 Juni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0647329" w14:textId="5068D6EE" w:rsidR="005F4536" w:rsidRPr="00446310" w:rsidRDefault="005F4536" w:rsidP="005F4536">
            <w:pPr>
              <w:spacing w:before="240" w:line="240" w:lineRule="auto"/>
              <w:rPr>
                <w:rFonts w:eastAsiaTheme="minorEastAsia"/>
              </w:rPr>
            </w:pPr>
            <w:r>
              <w:rPr>
                <w:rFonts w:eastAsia="Times New Roman"/>
                <w:lang w:val="zh-CN"/>
              </w:rPr>
              <w:t xml:space="preserve">Membuat </w:t>
            </w:r>
            <w:r>
              <w:rPr>
                <w:rFonts w:eastAsia="Times New Roman"/>
              </w:rPr>
              <w:t>BAB 2</w:t>
            </w:r>
            <w:r>
              <w:rPr>
                <w:rFonts w:eastAsiaTheme="minorEastAsia"/>
              </w:rPr>
              <w:t xml:space="preserve"> </w:t>
            </w:r>
          </w:p>
        </w:tc>
        <w:tc>
          <w:tcPr>
            <w:tcW w:w="10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8A2C6A3" w14:textId="6306D17A" w:rsidR="005F4536" w:rsidRDefault="005F4536" w:rsidP="005F4536">
            <w:pPr>
              <w:spacing w:before="240" w:line="240" w:lineRule="auto"/>
              <w:rPr>
                <w:rFonts w:eastAsia="Times New Roman"/>
                <w:color w:val="000000"/>
                <w:lang w:val="zh-CN"/>
              </w:rPr>
            </w:pPr>
            <w:proofErr w:type="spellStart"/>
            <w:r w:rsidRPr="007F393E">
              <w:rPr>
                <w:rFonts w:eastAsia="Times New Roman"/>
                <w:color w:val="000000"/>
              </w:rPr>
              <w:t>Selesai</w:t>
            </w:r>
            <w:proofErr w:type="spellEnd"/>
          </w:p>
        </w:tc>
      </w:tr>
      <w:tr w:rsidR="005F4536" w14:paraId="14061976" w14:textId="77777777">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82E902C" w14:textId="77777777" w:rsidR="005F4536" w:rsidRDefault="005F4536" w:rsidP="005F4536">
            <w:pPr>
              <w:spacing w:before="240" w:line="240" w:lineRule="auto"/>
              <w:rPr>
                <w:rFonts w:eastAsia="Times New Roman"/>
                <w:lang w:val="zh-CN"/>
              </w:rPr>
            </w:pPr>
            <w:r>
              <w:rPr>
                <w:rFonts w:eastAsia="Times New Roman"/>
                <w:lang w:val="zh-CN"/>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D5DBAB5" w14:textId="6A3CEADA" w:rsidR="005F4536" w:rsidRPr="005F4536" w:rsidRDefault="005F4536" w:rsidP="005F4536">
            <w:pPr>
              <w:spacing w:before="240" w:line="240" w:lineRule="auto"/>
              <w:rPr>
                <w:rFonts w:eastAsia="Times New Roman"/>
              </w:rPr>
            </w:pPr>
            <w:r>
              <w:rPr>
                <w:rFonts w:eastAsia="Times New Roman"/>
              </w:rPr>
              <w:t>25 Juni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FD0799D" w14:textId="45606A40" w:rsidR="005F4536" w:rsidRPr="005F4536" w:rsidRDefault="005F4536" w:rsidP="005F4536">
            <w:pPr>
              <w:spacing w:before="240" w:line="240" w:lineRule="auto"/>
              <w:rPr>
                <w:rFonts w:eastAsiaTheme="minorEastAsia"/>
              </w:rPr>
            </w:pPr>
            <w:proofErr w:type="spellStart"/>
            <w:r>
              <w:rPr>
                <w:rFonts w:eastAsiaTheme="minorEastAsia"/>
              </w:rPr>
              <w:t>Membuat</w:t>
            </w:r>
            <w:proofErr w:type="spellEnd"/>
            <w:r>
              <w:rPr>
                <w:rFonts w:eastAsiaTheme="minorEastAsia"/>
              </w:rPr>
              <w:t xml:space="preserve"> Dataset</w:t>
            </w:r>
          </w:p>
        </w:tc>
        <w:tc>
          <w:tcPr>
            <w:tcW w:w="10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BD636ED" w14:textId="4DE434BF" w:rsidR="005F4536" w:rsidRDefault="005F4536" w:rsidP="005F4536">
            <w:pPr>
              <w:spacing w:before="240" w:line="240" w:lineRule="auto"/>
              <w:rPr>
                <w:rFonts w:eastAsia="Times New Roman"/>
                <w:lang w:val="zh-CN"/>
              </w:rPr>
            </w:pPr>
            <w:proofErr w:type="spellStart"/>
            <w:r w:rsidRPr="007F393E">
              <w:rPr>
                <w:rFonts w:eastAsia="Times New Roman"/>
                <w:color w:val="000000"/>
              </w:rPr>
              <w:t>Selesai</w:t>
            </w:r>
            <w:proofErr w:type="spellEnd"/>
          </w:p>
        </w:tc>
      </w:tr>
      <w:tr w:rsidR="005F4536" w14:paraId="6D0E42B2" w14:textId="77777777">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90B84FB" w14:textId="77777777" w:rsidR="005F4536" w:rsidRDefault="005F4536" w:rsidP="005F4536">
            <w:pPr>
              <w:spacing w:before="240" w:line="240" w:lineRule="auto"/>
              <w:rPr>
                <w:rFonts w:eastAsia="Times New Roman"/>
                <w:color w:val="000000"/>
                <w:lang w:val="zh-CN"/>
              </w:rPr>
            </w:pPr>
            <w:r>
              <w:rPr>
                <w:rFonts w:eastAsia="Times New Roman"/>
                <w:color w:val="000000"/>
                <w:lang w:val="zh-CN"/>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9F9651A" w14:textId="1867E80D" w:rsidR="005F4536" w:rsidRPr="005F4536" w:rsidRDefault="005F4536" w:rsidP="005F4536">
            <w:pPr>
              <w:spacing w:before="240" w:line="240" w:lineRule="auto"/>
              <w:rPr>
                <w:rFonts w:eastAsia="Times New Roman"/>
              </w:rPr>
            </w:pPr>
            <w:r>
              <w:rPr>
                <w:rFonts w:eastAsia="Times New Roman"/>
              </w:rPr>
              <w:t>20 Juni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FA88111" w14:textId="538B1D82" w:rsidR="005F4536" w:rsidRPr="005F4536" w:rsidRDefault="005F4536" w:rsidP="005F4536">
            <w:pPr>
              <w:spacing w:before="240" w:line="240" w:lineRule="auto"/>
              <w:rPr>
                <w:rFonts w:eastAsiaTheme="minorEastAsia"/>
              </w:rPr>
            </w:pPr>
            <w:r>
              <w:rPr>
                <w:rFonts w:eastAsia="Times New Roman"/>
                <w:lang w:val="zh-CN"/>
              </w:rPr>
              <w:t xml:space="preserve">Membuat </w:t>
            </w:r>
            <w:r>
              <w:rPr>
                <w:rFonts w:eastAsia="Times New Roman"/>
              </w:rPr>
              <w:t>Flowchart</w:t>
            </w:r>
          </w:p>
        </w:tc>
        <w:tc>
          <w:tcPr>
            <w:tcW w:w="10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E6C553A" w14:textId="46C85176" w:rsidR="005F4536" w:rsidRDefault="005F4536" w:rsidP="005F4536">
            <w:pPr>
              <w:spacing w:before="240" w:line="240" w:lineRule="auto"/>
              <w:rPr>
                <w:rFonts w:eastAsia="Times New Roman"/>
                <w:color w:val="000000"/>
                <w:lang w:val="zh-CN"/>
              </w:rPr>
            </w:pPr>
            <w:proofErr w:type="spellStart"/>
            <w:r w:rsidRPr="007F393E">
              <w:rPr>
                <w:rFonts w:eastAsia="Times New Roman"/>
                <w:color w:val="000000"/>
              </w:rPr>
              <w:t>Selesai</w:t>
            </w:r>
            <w:proofErr w:type="spellEnd"/>
          </w:p>
        </w:tc>
      </w:tr>
      <w:tr w:rsidR="005F4536" w14:paraId="609F392C" w14:textId="77777777">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721A272" w14:textId="77777777" w:rsidR="005F4536" w:rsidRDefault="005F4536" w:rsidP="005F4536">
            <w:pPr>
              <w:spacing w:before="240" w:line="240" w:lineRule="auto"/>
              <w:rPr>
                <w:rFonts w:eastAsia="Times New Roman"/>
                <w:color w:val="000000"/>
                <w:lang w:val="zh-CN"/>
              </w:rPr>
            </w:pPr>
            <w:r>
              <w:rPr>
                <w:rFonts w:eastAsia="Times New Roman"/>
                <w:color w:val="000000"/>
                <w:lang w:val="zh-CN"/>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061CBF3" w14:textId="49D2A547" w:rsidR="005F4536" w:rsidRPr="005F4536" w:rsidRDefault="005F4536" w:rsidP="005F4536">
            <w:pPr>
              <w:spacing w:before="240" w:line="240" w:lineRule="auto"/>
              <w:rPr>
                <w:rFonts w:eastAsia="Times New Roman"/>
              </w:rPr>
            </w:pPr>
            <w:r>
              <w:rPr>
                <w:rFonts w:eastAsia="Times New Roman"/>
              </w:rPr>
              <w:t>24 Juni</w:t>
            </w:r>
            <w:r w:rsidR="00AE06FB">
              <w:rPr>
                <w:rFonts w:eastAsia="Times New Roman"/>
              </w:rPr>
              <w:t xml:space="preserve">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2DA0FA2" w14:textId="4673F9F1" w:rsidR="005F4536" w:rsidRPr="005F4536" w:rsidRDefault="005F4536" w:rsidP="005F4536">
            <w:pPr>
              <w:spacing w:before="240" w:line="240" w:lineRule="auto"/>
              <w:rPr>
                <w:rFonts w:eastAsiaTheme="minorEastAsia"/>
              </w:rPr>
            </w:pPr>
            <w:r>
              <w:rPr>
                <w:rFonts w:eastAsiaTheme="minorEastAsia"/>
              </w:rPr>
              <w:t xml:space="preserve">Develop </w:t>
            </w:r>
            <w:proofErr w:type="spellStart"/>
            <w:r>
              <w:rPr>
                <w:rFonts w:eastAsiaTheme="minorEastAsia"/>
              </w:rPr>
              <w:t>Aplikasi</w:t>
            </w:r>
            <w:proofErr w:type="spellEnd"/>
          </w:p>
        </w:tc>
        <w:tc>
          <w:tcPr>
            <w:tcW w:w="10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29671FA" w14:textId="0DEA000D" w:rsidR="005F4536" w:rsidRDefault="005F4536" w:rsidP="005F4536">
            <w:pPr>
              <w:spacing w:before="240" w:line="240" w:lineRule="auto"/>
              <w:rPr>
                <w:rFonts w:eastAsia="Times New Roman"/>
                <w:color w:val="000000"/>
                <w:lang w:val="zh-CN"/>
              </w:rPr>
            </w:pPr>
            <w:proofErr w:type="spellStart"/>
            <w:r w:rsidRPr="007F393E">
              <w:rPr>
                <w:rFonts w:eastAsia="Times New Roman"/>
                <w:color w:val="000000"/>
              </w:rPr>
              <w:t>Selesai</w:t>
            </w:r>
            <w:proofErr w:type="spellEnd"/>
          </w:p>
        </w:tc>
      </w:tr>
      <w:tr w:rsidR="005F4536" w14:paraId="3ADC68CF" w14:textId="77777777">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761240C" w14:textId="77777777" w:rsidR="005F4536" w:rsidRDefault="005F4536" w:rsidP="005F4536">
            <w:pPr>
              <w:spacing w:before="240" w:line="240" w:lineRule="auto"/>
              <w:rPr>
                <w:rFonts w:eastAsia="Times New Roman"/>
                <w:color w:val="000000"/>
                <w:lang w:val="zh-CN"/>
              </w:rPr>
            </w:pPr>
            <w:r>
              <w:rPr>
                <w:rFonts w:eastAsia="Times New Roman"/>
                <w:color w:val="000000"/>
                <w:lang w:val="zh-CN"/>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B0B51A" w14:textId="243C41A3" w:rsidR="005F4536" w:rsidRPr="005F4536" w:rsidRDefault="005F4536" w:rsidP="005F4536">
            <w:pPr>
              <w:spacing w:before="240" w:line="240" w:lineRule="auto"/>
              <w:rPr>
                <w:rFonts w:eastAsia="Times New Roman"/>
              </w:rPr>
            </w:pPr>
            <w:r>
              <w:rPr>
                <w:rFonts w:eastAsia="Times New Roman"/>
              </w:rPr>
              <w:t>11 Jui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A2090FE" w14:textId="712EC6F7" w:rsidR="005F4536" w:rsidRPr="005F4536" w:rsidRDefault="005F4536" w:rsidP="005F4536">
            <w:pPr>
              <w:spacing w:before="240" w:line="240" w:lineRule="auto"/>
              <w:rPr>
                <w:rFonts w:eastAsia="Times New Roman"/>
              </w:rPr>
            </w:pPr>
            <w:r>
              <w:rPr>
                <w:rFonts w:eastAsia="Times New Roman"/>
              </w:rPr>
              <w:t xml:space="preserve">Hasil </w:t>
            </w:r>
            <w:proofErr w:type="spellStart"/>
            <w:r>
              <w:rPr>
                <w:rFonts w:eastAsia="Times New Roman"/>
              </w:rPr>
              <w:t>Akurasi</w:t>
            </w:r>
            <w:proofErr w:type="spellEnd"/>
          </w:p>
        </w:tc>
        <w:tc>
          <w:tcPr>
            <w:tcW w:w="10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E67455A" w14:textId="6510A094" w:rsidR="005F4536" w:rsidRDefault="005F4536" w:rsidP="005F4536">
            <w:pPr>
              <w:spacing w:before="240" w:line="240" w:lineRule="auto"/>
              <w:rPr>
                <w:rFonts w:eastAsia="Times New Roman"/>
                <w:color w:val="000000"/>
                <w:lang w:val="zh-CN"/>
              </w:rPr>
            </w:pPr>
            <w:proofErr w:type="spellStart"/>
            <w:r w:rsidRPr="007F393E">
              <w:rPr>
                <w:rFonts w:eastAsia="Times New Roman"/>
                <w:color w:val="000000"/>
              </w:rPr>
              <w:t>Selesai</w:t>
            </w:r>
            <w:proofErr w:type="spellEnd"/>
          </w:p>
        </w:tc>
      </w:tr>
      <w:tr w:rsidR="005F4536" w14:paraId="2E58DC3F" w14:textId="77777777">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4ADA23E" w14:textId="77777777" w:rsidR="005F4536" w:rsidRDefault="005F4536" w:rsidP="005F4536">
            <w:pPr>
              <w:spacing w:before="240" w:line="240" w:lineRule="auto"/>
              <w:rPr>
                <w:rFonts w:eastAsia="Times New Roman"/>
                <w:color w:val="000000"/>
                <w:lang w:val="zh-CN"/>
              </w:rPr>
            </w:pPr>
            <w:r>
              <w:rPr>
                <w:rFonts w:eastAsia="Times New Roman"/>
                <w:color w:val="000000"/>
                <w:lang w:val="zh-CN"/>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4360496" w14:textId="7A70F6C7" w:rsidR="005F4536" w:rsidRPr="005F4536" w:rsidRDefault="00AE06FB" w:rsidP="005F4536">
            <w:pPr>
              <w:spacing w:before="240" w:line="240" w:lineRule="auto"/>
              <w:rPr>
                <w:rFonts w:eastAsia="Times New Roman"/>
              </w:rPr>
            </w:pPr>
            <w:r>
              <w:rPr>
                <w:rFonts w:eastAsia="Times New Roman"/>
              </w:rPr>
              <w:t>23</w:t>
            </w:r>
            <w:r w:rsidR="005F4536">
              <w:rPr>
                <w:rFonts w:eastAsia="Times New Roman"/>
              </w:rPr>
              <w:t xml:space="preserve"> Ju</w:t>
            </w:r>
            <w:r>
              <w:rPr>
                <w:rFonts w:eastAsia="Times New Roman"/>
              </w:rPr>
              <w:t>ni</w:t>
            </w:r>
            <w:r w:rsidR="005F4536">
              <w:rPr>
                <w:rFonts w:eastAsia="Times New Roman"/>
              </w:rPr>
              <w:t xml:space="preserve">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75A9CBA" w14:textId="61B35CBC" w:rsidR="005F4536" w:rsidRPr="005F4536" w:rsidRDefault="005F4536" w:rsidP="005F4536">
            <w:pPr>
              <w:spacing w:before="240" w:line="240" w:lineRule="auto"/>
              <w:rPr>
                <w:rFonts w:eastAsia="Times New Roman"/>
              </w:rPr>
            </w:pPr>
            <w:proofErr w:type="spellStart"/>
            <w:r>
              <w:rPr>
                <w:rFonts w:eastAsia="Times New Roman"/>
              </w:rPr>
              <w:t>Membuat</w:t>
            </w:r>
            <w:proofErr w:type="spellEnd"/>
            <w:r>
              <w:rPr>
                <w:rFonts w:eastAsia="Times New Roman"/>
              </w:rPr>
              <w:t xml:space="preserve"> BAB 3</w:t>
            </w:r>
          </w:p>
        </w:tc>
        <w:tc>
          <w:tcPr>
            <w:tcW w:w="10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A3B41D1" w14:textId="49ED2DE6" w:rsidR="005F4536" w:rsidRDefault="005F4536" w:rsidP="005F4536">
            <w:pPr>
              <w:spacing w:before="240" w:line="240" w:lineRule="auto"/>
              <w:rPr>
                <w:rFonts w:eastAsia="Times New Roman"/>
                <w:color w:val="000000"/>
                <w:lang w:val="zh-CN"/>
              </w:rPr>
            </w:pPr>
            <w:proofErr w:type="spellStart"/>
            <w:r w:rsidRPr="007F393E">
              <w:rPr>
                <w:rFonts w:eastAsia="Times New Roman"/>
                <w:color w:val="000000"/>
              </w:rPr>
              <w:t>Selesai</w:t>
            </w:r>
            <w:proofErr w:type="spellEnd"/>
          </w:p>
        </w:tc>
      </w:tr>
      <w:tr w:rsidR="005F4536" w14:paraId="3A11B622" w14:textId="77777777">
        <w:trPr>
          <w:trHeight w:val="691"/>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2063741" w14:textId="77777777" w:rsidR="005F4536" w:rsidRDefault="005F4536" w:rsidP="005F4536">
            <w:pPr>
              <w:spacing w:before="240" w:line="240" w:lineRule="auto"/>
              <w:rPr>
                <w:rFonts w:eastAsia="Times New Roman"/>
                <w:color w:val="000000"/>
                <w:lang w:val="zh-CN"/>
              </w:rPr>
            </w:pPr>
            <w:r>
              <w:rPr>
                <w:rFonts w:eastAsia="Times New Roman"/>
                <w:color w:val="000000"/>
                <w:lang w:val="zh-CN"/>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3826E56" w14:textId="29E75C56" w:rsidR="005F4536" w:rsidRPr="005F4536" w:rsidRDefault="005F4536" w:rsidP="005F4536">
            <w:pPr>
              <w:spacing w:before="240" w:line="240" w:lineRule="auto"/>
              <w:rPr>
                <w:rFonts w:eastAsia="Times New Roman"/>
              </w:rPr>
            </w:pPr>
            <w:r>
              <w:rPr>
                <w:rFonts w:eastAsia="Times New Roman"/>
              </w:rPr>
              <w:t xml:space="preserve">13 </w:t>
            </w:r>
            <w:proofErr w:type="spellStart"/>
            <w:r>
              <w:rPr>
                <w:rFonts w:eastAsia="Times New Roman"/>
              </w:rPr>
              <w:t>Juli</w:t>
            </w:r>
            <w:proofErr w:type="spellEnd"/>
            <w:r>
              <w:rPr>
                <w:rFonts w:eastAsia="Times New Roman"/>
              </w:rPr>
              <w:t xml:space="preserve"> 2024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DCFBC26" w14:textId="00C14C72" w:rsidR="005F4536" w:rsidRPr="005F4536" w:rsidRDefault="005F4536" w:rsidP="005F4536">
            <w:pPr>
              <w:spacing w:before="240" w:line="240" w:lineRule="auto"/>
              <w:rPr>
                <w:rFonts w:eastAsia="Times New Roman"/>
              </w:rPr>
            </w:pPr>
            <w:proofErr w:type="spellStart"/>
            <w:r>
              <w:rPr>
                <w:rFonts w:eastAsia="Times New Roman"/>
              </w:rPr>
              <w:t>Membuat</w:t>
            </w:r>
            <w:proofErr w:type="spellEnd"/>
            <w:r>
              <w:rPr>
                <w:rFonts w:eastAsia="Times New Roman"/>
              </w:rPr>
              <w:t xml:space="preserve"> BAB 4</w:t>
            </w:r>
          </w:p>
        </w:tc>
        <w:tc>
          <w:tcPr>
            <w:tcW w:w="105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571CEA7" w14:textId="2B06AC1E" w:rsidR="005F4536" w:rsidRDefault="005F4536" w:rsidP="005F4536">
            <w:pPr>
              <w:spacing w:before="240" w:line="240" w:lineRule="auto"/>
              <w:rPr>
                <w:rFonts w:eastAsia="Times New Roman"/>
                <w:color w:val="000000"/>
                <w:lang w:val="zh-CN"/>
              </w:rPr>
            </w:pPr>
            <w:proofErr w:type="spellStart"/>
            <w:r w:rsidRPr="007F393E">
              <w:rPr>
                <w:rFonts w:eastAsia="Times New Roman"/>
                <w:color w:val="000000"/>
              </w:rPr>
              <w:t>Selesai</w:t>
            </w:r>
            <w:proofErr w:type="spellEnd"/>
          </w:p>
        </w:tc>
      </w:tr>
    </w:tbl>
    <w:p w14:paraId="3DF9BA2B" w14:textId="5DAF4A14" w:rsidR="005146A3" w:rsidRDefault="00000000">
      <w:pPr>
        <w:pStyle w:val="Caption"/>
        <w:rPr>
          <w:b w:val="0"/>
          <w:bCs w:val="0"/>
        </w:rPr>
      </w:pPr>
      <w:bookmarkStart w:id="202" w:name="_Toc170814606"/>
      <w:bookmarkStart w:id="203" w:name="_Toc171353315"/>
      <w:bookmarkStart w:id="204" w:name="_Toc171679785"/>
      <w:bookmarkStart w:id="205" w:name="_Toc171913457"/>
      <w:r>
        <w:rPr>
          <w:b w:val="0"/>
          <w:bCs w:val="0"/>
        </w:rPr>
        <w:t xml:space="preserve">Tabel </w:t>
      </w:r>
      <w:r>
        <w:rPr>
          <w:b w:val="0"/>
          <w:bCs w:val="0"/>
        </w:rPr>
        <w:fldChar w:fldCharType="begin"/>
      </w:r>
      <w:r>
        <w:rPr>
          <w:b w:val="0"/>
          <w:bCs w:val="0"/>
        </w:rPr>
        <w:instrText xml:space="preserve"> SEQ Tabel \* ARABIC </w:instrText>
      </w:r>
      <w:r>
        <w:rPr>
          <w:b w:val="0"/>
          <w:bCs w:val="0"/>
        </w:rPr>
        <w:fldChar w:fldCharType="separate"/>
      </w:r>
      <w:r w:rsidR="009C50F9">
        <w:rPr>
          <w:b w:val="0"/>
          <w:bCs w:val="0"/>
          <w:noProof/>
        </w:rPr>
        <w:t>6</w:t>
      </w:r>
      <w:r>
        <w:rPr>
          <w:b w:val="0"/>
          <w:bCs w:val="0"/>
        </w:rPr>
        <w:fldChar w:fldCharType="end"/>
      </w:r>
      <w:r>
        <w:rPr>
          <w:b w:val="0"/>
          <w:bCs w:val="0"/>
        </w:rPr>
        <w:t xml:space="preserve">. Form </w:t>
      </w:r>
      <w:proofErr w:type="spellStart"/>
      <w:r>
        <w:rPr>
          <w:b w:val="0"/>
          <w:bCs w:val="0"/>
        </w:rPr>
        <w:t>Pengisian</w:t>
      </w:r>
      <w:proofErr w:type="spellEnd"/>
      <w:r>
        <w:rPr>
          <w:b w:val="0"/>
          <w:bCs w:val="0"/>
        </w:rPr>
        <w:t xml:space="preserve"> </w:t>
      </w:r>
      <w:proofErr w:type="spellStart"/>
      <w:r>
        <w:rPr>
          <w:b w:val="0"/>
          <w:bCs w:val="0"/>
        </w:rPr>
        <w:t>Tugas</w:t>
      </w:r>
      <w:proofErr w:type="spellEnd"/>
      <w:r>
        <w:rPr>
          <w:b w:val="0"/>
          <w:bCs w:val="0"/>
        </w:rPr>
        <w:t xml:space="preserve"> Besar</w:t>
      </w:r>
      <w:bookmarkEnd w:id="202"/>
      <w:bookmarkEnd w:id="203"/>
      <w:bookmarkEnd w:id="204"/>
      <w:bookmarkEnd w:id="205"/>
    </w:p>
    <w:p w14:paraId="3067E375" w14:textId="77777777" w:rsidR="005146A3" w:rsidRDefault="005146A3"/>
    <w:p w14:paraId="1C8DBF32" w14:textId="77777777" w:rsidR="005146A3" w:rsidRDefault="005146A3">
      <w:bookmarkStart w:id="206" w:name="_heading=h.pkwqa1" w:colFirst="0" w:colLast="0"/>
      <w:bookmarkStart w:id="207" w:name="_heading=h.39kk8xu" w:colFirst="0" w:colLast="0"/>
      <w:bookmarkEnd w:id="206"/>
      <w:bookmarkEnd w:id="207"/>
    </w:p>
    <w:p w14:paraId="34A3DDC4" w14:textId="77777777" w:rsidR="0064533B" w:rsidRDefault="0064533B"/>
    <w:p w14:paraId="70E8E370" w14:textId="77777777" w:rsidR="0064533B" w:rsidRDefault="0064533B"/>
    <w:p w14:paraId="0553CF21" w14:textId="77777777" w:rsidR="005146A3" w:rsidRDefault="005146A3">
      <w:pPr>
        <w:ind w:left="0"/>
        <w:jc w:val="both"/>
      </w:pPr>
    </w:p>
    <w:p w14:paraId="7B3DE38D" w14:textId="77777777" w:rsidR="005146A3" w:rsidRDefault="005146A3"/>
    <w:p w14:paraId="104F8BC4" w14:textId="77777777" w:rsidR="005146A3" w:rsidRDefault="005146A3">
      <w:pPr>
        <w:rPr>
          <w:rFonts w:eastAsia="Times New Roman"/>
        </w:rPr>
        <w:sectPr w:rsidR="005146A3">
          <w:headerReference w:type="default" r:id="rId36"/>
          <w:footerReference w:type="default" r:id="rId37"/>
          <w:type w:val="continuous"/>
          <w:pgSz w:w="11907" w:h="16839"/>
          <w:pgMar w:top="1701" w:right="1701" w:bottom="1701" w:left="2268" w:header="709" w:footer="709" w:gutter="0"/>
          <w:cols w:space="0"/>
        </w:sectPr>
      </w:pPr>
    </w:p>
    <w:p w14:paraId="56B19546" w14:textId="77777777" w:rsidR="005146A3" w:rsidRDefault="005146A3"/>
    <w:sectPr w:rsidR="005146A3">
      <w:headerReference w:type="default" r:id="rId38"/>
      <w:footerReference w:type="default" r:id="rId39"/>
      <w:type w:val="continuous"/>
      <w:pgSz w:w="11907" w:h="16839"/>
      <w:pgMar w:top="1134" w:right="1701" w:bottom="1134" w:left="1701" w:header="1134"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36CD1" w14:textId="77777777" w:rsidR="003D0649" w:rsidRDefault="003D0649">
      <w:pPr>
        <w:spacing w:line="240" w:lineRule="auto"/>
      </w:pPr>
      <w:r>
        <w:separator/>
      </w:r>
    </w:p>
    <w:p w14:paraId="51525A94" w14:textId="77777777" w:rsidR="003D0649" w:rsidRDefault="003D0649"/>
    <w:p w14:paraId="5F69B2A2" w14:textId="77777777" w:rsidR="003D0649" w:rsidRDefault="003D0649" w:rsidP="00C8211F"/>
    <w:p w14:paraId="74F6ED01" w14:textId="77777777" w:rsidR="003D0649" w:rsidRDefault="003D0649" w:rsidP="002F4A49"/>
    <w:p w14:paraId="3FEF3EBE" w14:textId="77777777" w:rsidR="003D0649" w:rsidRDefault="003D0649" w:rsidP="002F4A49"/>
    <w:p w14:paraId="5846D0C5" w14:textId="77777777" w:rsidR="003D0649" w:rsidRDefault="003D0649" w:rsidP="002F4A49"/>
    <w:p w14:paraId="2FC3F5ED" w14:textId="77777777" w:rsidR="003D0649" w:rsidRDefault="003D0649"/>
    <w:p w14:paraId="0BBE4F35" w14:textId="77777777" w:rsidR="003D0649" w:rsidRDefault="003D0649"/>
    <w:p w14:paraId="1EF14A05" w14:textId="77777777" w:rsidR="003D0649" w:rsidRDefault="003D0649" w:rsidP="001E104E"/>
    <w:p w14:paraId="29B16A46" w14:textId="77777777" w:rsidR="003D0649" w:rsidRDefault="003D0649" w:rsidP="001E104E"/>
    <w:p w14:paraId="1646CBB6" w14:textId="77777777" w:rsidR="003D0649" w:rsidRDefault="003D0649"/>
    <w:p w14:paraId="3501B526" w14:textId="77777777" w:rsidR="003D0649" w:rsidRDefault="003D0649" w:rsidP="0054247D"/>
    <w:p w14:paraId="1D8F36D8" w14:textId="77777777" w:rsidR="003D0649" w:rsidRDefault="003D0649" w:rsidP="00D35391"/>
    <w:p w14:paraId="1A37AD40" w14:textId="77777777" w:rsidR="003D0649" w:rsidRDefault="003D0649" w:rsidP="00D35391"/>
    <w:p w14:paraId="64FE2D3D" w14:textId="77777777" w:rsidR="003D0649" w:rsidRDefault="003D0649" w:rsidP="00D35391"/>
    <w:p w14:paraId="061A77D2" w14:textId="77777777" w:rsidR="003D0649" w:rsidRDefault="003D0649" w:rsidP="00AB47FA"/>
    <w:p w14:paraId="40737407" w14:textId="77777777" w:rsidR="003D0649" w:rsidRDefault="003D0649" w:rsidP="00AB47FA"/>
    <w:p w14:paraId="283707FC" w14:textId="77777777" w:rsidR="003D0649" w:rsidRDefault="003D0649" w:rsidP="004445CD"/>
    <w:p w14:paraId="623A2769" w14:textId="77777777" w:rsidR="003D0649" w:rsidRDefault="003D0649" w:rsidP="004445CD"/>
    <w:p w14:paraId="6C06D151" w14:textId="77777777" w:rsidR="003D0649" w:rsidRDefault="003D0649" w:rsidP="004445CD"/>
    <w:p w14:paraId="5C98F906" w14:textId="77777777" w:rsidR="003D0649" w:rsidRDefault="003D0649" w:rsidP="00947F17"/>
    <w:p w14:paraId="73964AE5" w14:textId="77777777" w:rsidR="003D0649" w:rsidRDefault="003D0649" w:rsidP="00947F17"/>
    <w:p w14:paraId="67C42CB9" w14:textId="77777777" w:rsidR="003D0649" w:rsidRDefault="003D0649" w:rsidP="00947F17"/>
    <w:p w14:paraId="6BF4A705" w14:textId="77777777" w:rsidR="003D0649" w:rsidRDefault="003D0649" w:rsidP="00947F17"/>
    <w:p w14:paraId="23B867A6" w14:textId="77777777" w:rsidR="003D0649" w:rsidRDefault="003D0649" w:rsidP="00947F17"/>
    <w:p w14:paraId="746D1674" w14:textId="77777777" w:rsidR="003D0649" w:rsidRDefault="003D0649"/>
    <w:p w14:paraId="18036777" w14:textId="77777777" w:rsidR="003D0649" w:rsidRDefault="003D0649" w:rsidP="000602E9"/>
    <w:p w14:paraId="55A4F581" w14:textId="77777777" w:rsidR="003D0649" w:rsidRDefault="003D0649" w:rsidP="000602E9"/>
    <w:p w14:paraId="346B3553" w14:textId="77777777" w:rsidR="003D0649" w:rsidRDefault="003D0649" w:rsidP="000602E9"/>
    <w:p w14:paraId="0FE9745E" w14:textId="77777777" w:rsidR="003D0649" w:rsidRDefault="003D0649" w:rsidP="000602E9"/>
    <w:p w14:paraId="0A21EB01" w14:textId="77777777" w:rsidR="003D0649" w:rsidRDefault="003D0649"/>
    <w:p w14:paraId="52414953" w14:textId="77777777" w:rsidR="003D0649" w:rsidRDefault="003D0649" w:rsidP="003F188E"/>
    <w:p w14:paraId="2DA6C554" w14:textId="77777777" w:rsidR="003D0649" w:rsidRDefault="003D0649" w:rsidP="00670EE3"/>
    <w:p w14:paraId="71ECE8A0" w14:textId="77777777" w:rsidR="003D0649" w:rsidRDefault="003D0649" w:rsidP="00670EE3"/>
    <w:p w14:paraId="28A53C69" w14:textId="77777777" w:rsidR="003D0649" w:rsidRDefault="003D0649" w:rsidP="00670EE3"/>
    <w:p w14:paraId="660B4C67" w14:textId="77777777" w:rsidR="003D0649" w:rsidRDefault="003D0649" w:rsidP="00670EE3"/>
    <w:p w14:paraId="5A7EF777" w14:textId="77777777" w:rsidR="003D0649" w:rsidRDefault="003D0649" w:rsidP="00BA15BD"/>
    <w:p w14:paraId="53E86739" w14:textId="77777777" w:rsidR="003D0649" w:rsidRDefault="003D0649"/>
    <w:p w14:paraId="15CCCB21" w14:textId="77777777" w:rsidR="003D0649" w:rsidRDefault="003D0649" w:rsidP="00446310"/>
  </w:endnote>
  <w:endnote w:type="continuationSeparator" w:id="0">
    <w:p w14:paraId="5417763F" w14:textId="77777777" w:rsidR="003D0649" w:rsidRDefault="003D0649">
      <w:pPr>
        <w:spacing w:line="240" w:lineRule="auto"/>
      </w:pPr>
      <w:r>
        <w:continuationSeparator/>
      </w:r>
    </w:p>
    <w:p w14:paraId="23202D86" w14:textId="77777777" w:rsidR="003D0649" w:rsidRDefault="003D0649"/>
    <w:p w14:paraId="247F30F8" w14:textId="77777777" w:rsidR="003D0649" w:rsidRDefault="003D0649" w:rsidP="00C8211F"/>
    <w:p w14:paraId="3E8651EA" w14:textId="77777777" w:rsidR="003D0649" w:rsidRDefault="003D0649" w:rsidP="002F4A49"/>
    <w:p w14:paraId="42016436" w14:textId="77777777" w:rsidR="003D0649" w:rsidRDefault="003D0649" w:rsidP="002F4A49"/>
    <w:p w14:paraId="4A6E3C2A" w14:textId="77777777" w:rsidR="003D0649" w:rsidRDefault="003D0649" w:rsidP="002F4A49"/>
    <w:p w14:paraId="0206FB37" w14:textId="77777777" w:rsidR="003D0649" w:rsidRDefault="003D0649"/>
    <w:p w14:paraId="60E02C4B" w14:textId="77777777" w:rsidR="003D0649" w:rsidRDefault="003D0649"/>
    <w:p w14:paraId="131025BF" w14:textId="77777777" w:rsidR="003D0649" w:rsidRDefault="003D0649" w:rsidP="001E104E"/>
    <w:p w14:paraId="6D84DB76" w14:textId="77777777" w:rsidR="003D0649" w:rsidRDefault="003D0649" w:rsidP="001E104E"/>
    <w:p w14:paraId="1CE43E39" w14:textId="77777777" w:rsidR="003D0649" w:rsidRDefault="003D0649"/>
    <w:p w14:paraId="7B33CA06" w14:textId="77777777" w:rsidR="003D0649" w:rsidRDefault="003D0649" w:rsidP="0054247D"/>
    <w:p w14:paraId="0CDA46A9" w14:textId="77777777" w:rsidR="003D0649" w:rsidRDefault="003D0649" w:rsidP="00D35391"/>
    <w:p w14:paraId="2CD58C40" w14:textId="77777777" w:rsidR="003D0649" w:rsidRDefault="003D0649" w:rsidP="00D35391"/>
    <w:p w14:paraId="17723856" w14:textId="77777777" w:rsidR="003D0649" w:rsidRDefault="003D0649" w:rsidP="00D35391"/>
    <w:p w14:paraId="13E800DB" w14:textId="77777777" w:rsidR="003D0649" w:rsidRDefault="003D0649" w:rsidP="00AB47FA"/>
    <w:p w14:paraId="46757B38" w14:textId="77777777" w:rsidR="003D0649" w:rsidRDefault="003D0649" w:rsidP="00AB47FA"/>
    <w:p w14:paraId="2404ECE3" w14:textId="77777777" w:rsidR="003D0649" w:rsidRDefault="003D0649" w:rsidP="004445CD"/>
    <w:p w14:paraId="6C007643" w14:textId="77777777" w:rsidR="003D0649" w:rsidRDefault="003D0649" w:rsidP="004445CD"/>
    <w:p w14:paraId="68C5D236" w14:textId="77777777" w:rsidR="003D0649" w:rsidRDefault="003D0649" w:rsidP="004445CD"/>
    <w:p w14:paraId="081E54C9" w14:textId="77777777" w:rsidR="003D0649" w:rsidRDefault="003D0649" w:rsidP="00947F17"/>
    <w:p w14:paraId="0EA75D78" w14:textId="77777777" w:rsidR="003D0649" w:rsidRDefault="003D0649" w:rsidP="00947F17"/>
    <w:p w14:paraId="45B96BC8" w14:textId="77777777" w:rsidR="003D0649" w:rsidRDefault="003D0649" w:rsidP="00947F17"/>
    <w:p w14:paraId="7568B16B" w14:textId="77777777" w:rsidR="003D0649" w:rsidRDefault="003D0649" w:rsidP="00947F17"/>
    <w:p w14:paraId="4C6B46F0" w14:textId="77777777" w:rsidR="003D0649" w:rsidRDefault="003D0649" w:rsidP="00947F17"/>
    <w:p w14:paraId="4A8D42C6" w14:textId="77777777" w:rsidR="003D0649" w:rsidRDefault="003D0649"/>
    <w:p w14:paraId="28477AC0" w14:textId="77777777" w:rsidR="003D0649" w:rsidRDefault="003D0649" w:rsidP="000602E9"/>
    <w:p w14:paraId="593CE2E7" w14:textId="77777777" w:rsidR="003D0649" w:rsidRDefault="003D0649" w:rsidP="000602E9"/>
    <w:p w14:paraId="0FD998E1" w14:textId="77777777" w:rsidR="003D0649" w:rsidRDefault="003D0649" w:rsidP="000602E9"/>
    <w:p w14:paraId="29CAA4DD" w14:textId="77777777" w:rsidR="003D0649" w:rsidRDefault="003D0649" w:rsidP="000602E9"/>
    <w:p w14:paraId="5E2383CE" w14:textId="77777777" w:rsidR="003D0649" w:rsidRDefault="003D0649"/>
    <w:p w14:paraId="138467A8" w14:textId="77777777" w:rsidR="003D0649" w:rsidRDefault="003D0649" w:rsidP="003F188E"/>
    <w:p w14:paraId="59894822" w14:textId="77777777" w:rsidR="003D0649" w:rsidRDefault="003D0649" w:rsidP="00670EE3"/>
    <w:p w14:paraId="02A131B9" w14:textId="77777777" w:rsidR="003D0649" w:rsidRDefault="003D0649" w:rsidP="00670EE3"/>
    <w:p w14:paraId="7CFD32DC" w14:textId="77777777" w:rsidR="003D0649" w:rsidRDefault="003D0649" w:rsidP="00670EE3"/>
    <w:p w14:paraId="18952C05" w14:textId="77777777" w:rsidR="003D0649" w:rsidRDefault="003D0649" w:rsidP="00670EE3"/>
    <w:p w14:paraId="2DC67D3B" w14:textId="77777777" w:rsidR="003D0649" w:rsidRDefault="003D0649" w:rsidP="00BA15BD"/>
    <w:p w14:paraId="32BF09DD" w14:textId="77777777" w:rsidR="003D0649" w:rsidRDefault="003D0649"/>
    <w:p w14:paraId="65EA3D6C" w14:textId="77777777" w:rsidR="003D0649" w:rsidRDefault="003D0649" w:rsidP="004463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sto MT">
    <w:panose1 w:val="020406030505050303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ItalicMT">
    <w:altName w:val="Segoe Print"/>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sans-serif">
    <w:altName w:val="Segoe Print"/>
    <w:charset w:val="00"/>
    <w:family w:val="auto"/>
    <w:pitch w:val="default"/>
  </w:font>
  <w:font w:name="Times-Roman">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4084985"/>
    </w:sdtPr>
    <w:sdtContent>
      <w:p w14:paraId="076890F7" w14:textId="77777777" w:rsidR="005146A3" w:rsidRDefault="00000000">
        <w:pPr>
          <w:pStyle w:val="Footer"/>
        </w:pPr>
        <w:r>
          <w:fldChar w:fldCharType="begin"/>
        </w:r>
        <w:r>
          <w:instrText xml:space="preserve"> PAGE   \* MERGEFORMAT </w:instrText>
        </w:r>
        <w:r>
          <w:fldChar w:fldCharType="separate"/>
        </w:r>
        <w:r>
          <w:t>2</w:t>
        </w:r>
        <w:r>
          <w:fldChar w:fldCharType="end"/>
        </w:r>
      </w:p>
    </w:sdtContent>
  </w:sdt>
  <w:p w14:paraId="518DF932" w14:textId="77777777" w:rsidR="005146A3" w:rsidRDefault="005146A3">
    <w:pPr>
      <w:ind w:left="0"/>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6184520"/>
    </w:sdtPr>
    <w:sdtContent>
      <w:p w14:paraId="2376AD92" w14:textId="77777777" w:rsidR="005146A3" w:rsidRDefault="00000000">
        <w:pPr>
          <w:pStyle w:val="Footer"/>
        </w:pPr>
        <w:r>
          <w:fldChar w:fldCharType="begin"/>
        </w:r>
        <w:r>
          <w:instrText xml:space="preserve"> PAGE   \* MERGEFORMAT </w:instrText>
        </w:r>
        <w:r>
          <w:fldChar w:fldCharType="separate"/>
        </w:r>
        <w:r>
          <w:t>2</w:t>
        </w:r>
        <w:r>
          <w:fldChar w:fldCharType="end"/>
        </w:r>
      </w:p>
    </w:sdtContent>
  </w:sdt>
  <w:p w14:paraId="1AED6F9E" w14:textId="77777777" w:rsidR="005146A3" w:rsidRDefault="005146A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8164267"/>
    </w:sdtPr>
    <w:sdtContent>
      <w:p w14:paraId="067E9998" w14:textId="77777777" w:rsidR="005146A3" w:rsidRDefault="00000000">
        <w:pPr>
          <w:pStyle w:val="Footer"/>
        </w:pPr>
        <w:r>
          <w:fldChar w:fldCharType="begin"/>
        </w:r>
        <w:r>
          <w:instrText xml:space="preserve"> PAGE   \* MERGEFORMAT </w:instrText>
        </w:r>
        <w:r>
          <w:fldChar w:fldCharType="separate"/>
        </w:r>
        <w:r>
          <w:t>2</w:t>
        </w:r>
        <w:r>
          <w:fldChar w:fldCharType="end"/>
        </w:r>
      </w:p>
    </w:sdtContent>
  </w:sdt>
  <w:p w14:paraId="41D6FE76" w14:textId="77777777" w:rsidR="005146A3" w:rsidRDefault="005146A3"/>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A1E18" w14:textId="77777777" w:rsidR="005146A3" w:rsidRDefault="00000000">
    <w:r>
      <w:fldChar w:fldCharType="begin"/>
    </w:r>
    <w:r>
      <w:instrText>PAGE</w:instrText>
    </w:r>
    <w:r>
      <w:fldChar w:fldCharType="separate"/>
    </w:r>
    <w:r>
      <w:t>22</w:t>
    </w:r>
    <w:r>
      <w:fldChar w:fldCharType="end"/>
    </w:r>
  </w:p>
  <w:p w14:paraId="00616227" w14:textId="77777777" w:rsidR="005146A3" w:rsidRDefault="005146A3"/>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7B74C" w14:textId="77777777" w:rsidR="005146A3" w:rsidRDefault="00000000">
    <w:r>
      <w:fldChar w:fldCharType="begin"/>
    </w:r>
    <w:r>
      <w:instrText>PAGE</w:instrText>
    </w:r>
    <w:r>
      <w:fldChar w:fldCharType="separate"/>
    </w:r>
    <w:r>
      <w:t>37</w:t>
    </w:r>
    <w:r>
      <w:fldChar w:fldCharType="end"/>
    </w:r>
  </w:p>
  <w:p w14:paraId="114F97F8" w14:textId="77777777" w:rsidR="005146A3" w:rsidRDefault="005146A3"/>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AAA95" w14:textId="77777777" w:rsidR="005146A3" w:rsidRDefault="00000000">
    <w:r>
      <w:fldChar w:fldCharType="begin"/>
    </w:r>
    <w:r>
      <w:instrText>PAGE</w:instrText>
    </w:r>
    <w:r>
      <w:fldChar w:fldCharType="separate"/>
    </w:r>
    <w:r>
      <w:t>24</w:t>
    </w:r>
    <w:r>
      <w:fldChar w:fldCharType="end"/>
    </w:r>
  </w:p>
  <w:p w14:paraId="6CEEF06A" w14:textId="77777777" w:rsidR="005146A3" w:rsidRDefault="005146A3"/>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AB83F" w14:textId="080B1506" w:rsidR="005146A3" w:rsidRDefault="009C50F9">
    <w:r>
      <w:t>56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F5098" w14:textId="77777777" w:rsidR="003D0649" w:rsidRDefault="003D0649">
      <w:r>
        <w:separator/>
      </w:r>
    </w:p>
    <w:p w14:paraId="1283B5DB" w14:textId="77777777" w:rsidR="003D0649" w:rsidRDefault="003D0649"/>
    <w:p w14:paraId="61E455D8" w14:textId="77777777" w:rsidR="003D0649" w:rsidRDefault="003D0649" w:rsidP="00C8211F"/>
    <w:p w14:paraId="0FBE1DA8" w14:textId="77777777" w:rsidR="003D0649" w:rsidRDefault="003D0649" w:rsidP="002F4A49"/>
    <w:p w14:paraId="0B8475E0" w14:textId="77777777" w:rsidR="003D0649" w:rsidRDefault="003D0649" w:rsidP="002F4A49"/>
    <w:p w14:paraId="73AABC8F" w14:textId="77777777" w:rsidR="003D0649" w:rsidRDefault="003D0649" w:rsidP="002F4A49"/>
    <w:p w14:paraId="78109DE7" w14:textId="77777777" w:rsidR="003D0649" w:rsidRDefault="003D0649"/>
    <w:p w14:paraId="30868CBF" w14:textId="77777777" w:rsidR="003D0649" w:rsidRDefault="003D0649"/>
    <w:p w14:paraId="34D24F88" w14:textId="77777777" w:rsidR="003D0649" w:rsidRDefault="003D0649" w:rsidP="001E104E"/>
    <w:p w14:paraId="0341ED93" w14:textId="77777777" w:rsidR="003D0649" w:rsidRDefault="003D0649" w:rsidP="001E104E"/>
    <w:p w14:paraId="1343D9BA" w14:textId="77777777" w:rsidR="003D0649" w:rsidRDefault="003D0649"/>
    <w:p w14:paraId="2D046654" w14:textId="77777777" w:rsidR="003D0649" w:rsidRDefault="003D0649" w:rsidP="0054247D"/>
    <w:p w14:paraId="1CD66003" w14:textId="77777777" w:rsidR="003D0649" w:rsidRDefault="003D0649" w:rsidP="00D35391"/>
    <w:p w14:paraId="672E0F1B" w14:textId="77777777" w:rsidR="003D0649" w:rsidRDefault="003D0649" w:rsidP="00D35391"/>
    <w:p w14:paraId="6D066B9A" w14:textId="77777777" w:rsidR="003D0649" w:rsidRDefault="003D0649" w:rsidP="00D35391"/>
    <w:p w14:paraId="2A5AE942" w14:textId="77777777" w:rsidR="003D0649" w:rsidRDefault="003D0649" w:rsidP="00AB47FA"/>
    <w:p w14:paraId="7CB35B9E" w14:textId="77777777" w:rsidR="003D0649" w:rsidRDefault="003D0649" w:rsidP="00AB47FA"/>
    <w:p w14:paraId="07CECA04" w14:textId="77777777" w:rsidR="003D0649" w:rsidRDefault="003D0649" w:rsidP="004445CD"/>
    <w:p w14:paraId="2328BA9F" w14:textId="77777777" w:rsidR="003D0649" w:rsidRDefault="003D0649" w:rsidP="004445CD"/>
    <w:p w14:paraId="6C8C1DF5" w14:textId="77777777" w:rsidR="003D0649" w:rsidRDefault="003D0649" w:rsidP="004445CD"/>
    <w:p w14:paraId="566622AF" w14:textId="77777777" w:rsidR="003D0649" w:rsidRDefault="003D0649" w:rsidP="00947F17"/>
    <w:p w14:paraId="274D75F5" w14:textId="77777777" w:rsidR="003D0649" w:rsidRDefault="003D0649" w:rsidP="00947F17"/>
    <w:p w14:paraId="61B2FE6F" w14:textId="77777777" w:rsidR="003D0649" w:rsidRDefault="003D0649" w:rsidP="00947F17"/>
    <w:p w14:paraId="2AD7DEA3" w14:textId="77777777" w:rsidR="003D0649" w:rsidRDefault="003D0649" w:rsidP="00947F17"/>
    <w:p w14:paraId="3684E5C9" w14:textId="77777777" w:rsidR="003D0649" w:rsidRDefault="003D0649" w:rsidP="00947F17"/>
    <w:p w14:paraId="2370304E" w14:textId="77777777" w:rsidR="003D0649" w:rsidRDefault="003D0649"/>
    <w:p w14:paraId="21F9E379" w14:textId="77777777" w:rsidR="003D0649" w:rsidRDefault="003D0649" w:rsidP="000602E9"/>
    <w:p w14:paraId="0A986935" w14:textId="77777777" w:rsidR="003D0649" w:rsidRDefault="003D0649" w:rsidP="000602E9"/>
    <w:p w14:paraId="1408DE57" w14:textId="77777777" w:rsidR="003D0649" w:rsidRDefault="003D0649" w:rsidP="000602E9"/>
    <w:p w14:paraId="3346590B" w14:textId="77777777" w:rsidR="003D0649" w:rsidRDefault="003D0649" w:rsidP="000602E9"/>
    <w:p w14:paraId="2CD2BFA2" w14:textId="77777777" w:rsidR="003D0649" w:rsidRDefault="003D0649"/>
    <w:p w14:paraId="2C0E6C04" w14:textId="77777777" w:rsidR="003D0649" w:rsidRDefault="003D0649" w:rsidP="003F188E"/>
    <w:p w14:paraId="405297D7" w14:textId="77777777" w:rsidR="003D0649" w:rsidRDefault="003D0649" w:rsidP="00670EE3"/>
    <w:p w14:paraId="3B97EA66" w14:textId="77777777" w:rsidR="003D0649" w:rsidRDefault="003D0649" w:rsidP="00670EE3"/>
    <w:p w14:paraId="4E0815FC" w14:textId="77777777" w:rsidR="003D0649" w:rsidRDefault="003D0649" w:rsidP="00670EE3"/>
    <w:p w14:paraId="2740309A" w14:textId="77777777" w:rsidR="003D0649" w:rsidRDefault="003D0649" w:rsidP="00670EE3"/>
    <w:p w14:paraId="6495456E" w14:textId="77777777" w:rsidR="003D0649" w:rsidRDefault="003D0649" w:rsidP="00BA15BD"/>
    <w:p w14:paraId="4D9583B9" w14:textId="77777777" w:rsidR="003D0649" w:rsidRDefault="003D0649"/>
    <w:p w14:paraId="7BEB2639" w14:textId="77777777" w:rsidR="003D0649" w:rsidRDefault="003D0649" w:rsidP="00446310"/>
  </w:footnote>
  <w:footnote w:type="continuationSeparator" w:id="0">
    <w:p w14:paraId="627053F2" w14:textId="77777777" w:rsidR="003D0649" w:rsidRDefault="003D0649">
      <w:r>
        <w:continuationSeparator/>
      </w:r>
    </w:p>
    <w:p w14:paraId="0A51535E" w14:textId="77777777" w:rsidR="003D0649" w:rsidRDefault="003D0649"/>
    <w:p w14:paraId="6CF7F890" w14:textId="77777777" w:rsidR="003D0649" w:rsidRDefault="003D0649" w:rsidP="00C8211F"/>
    <w:p w14:paraId="0007AE18" w14:textId="77777777" w:rsidR="003D0649" w:rsidRDefault="003D0649" w:rsidP="002F4A49"/>
    <w:p w14:paraId="41AE72E9" w14:textId="77777777" w:rsidR="003D0649" w:rsidRDefault="003D0649" w:rsidP="002F4A49"/>
    <w:p w14:paraId="5C7B2438" w14:textId="77777777" w:rsidR="003D0649" w:rsidRDefault="003D0649" w:rsidP="002F4A49"/>
    <w:p w14:paraId="7B295C12" w14:textId="77777777" w:rsidR="003D0649" w:rsidRDefault="003D0649"/>
    <w:p w14:paraId="7CBE15AC" w14:textId="77777777" w:rsidR="003D0649" w:rsidRDefault="003D0649"/>
    <w:p w14:paraId="2352607F" w14:textId="77777777" w:rsidR="003D0649" w:rsidRDefault="003D0649" w:rsidP="001E104E"/>
    <w:p w14:paraId="2A4CA91A" w14:textId="77777777" w:rsidR="003D0649" w:rsidRDefault="003D0649" w:rsidP="001E104E"/>
    <w:p w14:paraId="5A00106D" w14:textId="77777777" w:rsidR="003D0649" w:rsidRDefault="003D0649"/>
    <w:p w14:paraId="4F831876" w14:textId="77777777" w:rsidR="003D0649" w:rsidRDefault="003D0649" w:rsidP="0054247D"/>
    <w:p w14:paraId="734E5229" w14:textId="77777777" w:rsidR="003D0649" w:rsidRDefault="003D0649" w:rsidP="00D35391"/>
    <w:p w14:paraId="1EB2F34C" w14:textId="77777777" w:rsidR="003D0649" w:rsidRDefault="003D0649" w:rsidP="00D35391"/>
    <w:p w14:paraId="522C5C96" w14:textId="77777777" w:rsidR="003D0649" w:rsidRDefault="003D0649" w:rsidP="00D35391"/>
    <w:p w14:paraId="0AE8C641" w14:textId="77777777" w:rsidR="003D0649" w:rsidRDefault="003D0649" w:rsidP="00AB47FA"/>
    <w:p w14:paraId="1F0A6456" w14:textId="77777777" w:rsidR="003D0649" w:rsidRDefault="003D0649" w:rsidP="00AB47FA"/>
    <w:p w14:paraId="6CB7FDF9" w14:textId="77777777" w:rsidR="003D0649" w:rsidRDefault="003D0649" w:rsidP="004445CD"/>
    <w:p w14:paraId="69972547" w14:textId="77777777" w:rsidR="003D0649" w:rsidRDefault="003D0649" w:rsidP="004445CD"/>
    <w:p w14:paraId="667DFD51" w14:textId="77777777" w:rsidR="003D0649" w:rsidRDefault="003D0649" w:rsidP="004445CD"/>
    <w:p w14:paraId="0A6BF52E" w14:textId="77777777" w:rsidR="003D0649" w:rsidRDefault="003D0649" w:rsidP="00947F17"/>
    <w:p w14:paraId="6AA996A3" w14:textId="77777777" w:rsidR="003D0649" w:rsidRDefault="003D0649" w:rsidP="00947F17"/>
    <w:p w14:paraId="0704DC83" w14:textId="77777777" w:rsidR="003D0649" w:rsidRDefault="003D0649" w:rsidP="00947F17"/>
    <w:p w14:paraId="608C3347" w14:textId="77777777" w:rsidR="003D0649" w:rsidRDefault="003D0649" w:rsidP="00947F17"/>
    <w:p w14:paraId="7D9812A4" w14:textId="77777777" w:rsidR="003D0649" w:rsidRDefault="003D0649" w:rsidP="00947F17"/>
    <w:p w14:paraId="4E101457" w14:textId="77777777" w:rsidR="003D0649" w:rsidRDefault="003D0649"/>
    <w:p w14:paraId="59E923B2" w14:textId="77777777" w:rsidR="003D0649" w:rsidRDefault="003D0649" w:rsidP="000602E9"/>
    <w:p w14:paraId="600B588D" w14:textId="77777777" w:rsidR="003D0649" w:rsidRDefault="003D0649" w:rsidP="000602E9"/>
    <w:p w14:paraId="2E5100DA" w14:textId="77777777" w:rsidR="003D0649" w:rsidRDefault="003D0649" w:rsidP="000602E9"/>
    <w:p w14:paraId="749A66AF" w14:textId="77777777" w:rsidR="003D0649" w:rsidRDefault="003D0649" w:rsidP="000602E9"/>
    <w:p w14:paraId="62625051" w14:textId="77777777" w:rsidR="003D0649" w:rsidRDefault="003D0649"/>
    <w:p w14:paraId="70B0204B" w14:textId="77777777" w:rsidR="003D0649" w:rsidRDefault="003D0649" w:rsidP="003F188E"/>
    <w:p w14:paraId="2FD3DA87" w14:textId="77777777" w:rsidR="003D0649" w:rsidRDefault="003D0649" w:rsidP="00670EE3"/>
    <w:p w14:paraId="6D733B7E" w14:textId="77777777" w:rsidR="003D0649" w:rsidRDefault="003D0649" w:rsidP="00670EE3"/>
    <w:p w14:paraId="78BE316E" w14:textId="77777777" w:rsidR="003D0649" w:rsidRDefault="003D0649" w:rsidP="00670EE3"/>
    <w:p w14:paraId="337B2F17" w14:textId="77777777" w:rsidR="003D0649" w:rsidRDefault="003D0649" w:rsidP="00670EE3"/>
    <w:p w14:paraId="17CA4F03" w14:textId="77777777" w:rsidR="003D0649" w:rsidRDefault="003D0649" w:rsidP="00BA15BD"/>
    <w:p w14:paraId="4745EEC5" w14:textId="77777777" w:rsidR="003D0649" w:rsidRDefault="003D0649"/>
    <w:p w14:paraId="60E5DCBF" w14:textId="77777777" w:rsidR="003D0649" w:rsidRDefault="003D0649" w:rsidP="004463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85FE5" w14:textId="77777777" w:rsidR="005146A3" w:rsidRDefault="005146A3"/>
  <w:p w14:paraId="567388CA" w14:textId="77777777" w:rsidR="005146A3" w:rsidRDefault="005146A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5FCF0" w14:textId="77777777" w:rsidR="005146A3" w:rsidRDefault="005146A3"/>
  <w:p w14:paraId="678531B7" w14:textId="77777777" w:rsidR="005146A3" w:rsidRDefault="005146A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99275" w14:textId="77777777" w:rsidR="005146A3" w:rsidRDefault="005146A3"/>
  <w:p w14:paraId="2A8444DB" w14:textId="77777777" w:rsidR="005146A3" w:rsidRDefault="005146A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126C7" w14:textId="77777777" w:rsidR="005146A3" w:rsidRDefault="005146A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EA226" w14:textId="77777777" w:rsidR="00A53611" w:rsidRDefault="00A53611" w:rsidP="00A53611">
    <w:pPr>
      <w:ind w:left="0"/>
      <w:jc w:val="both"/>
    </w:pPr>
  </w:p>
  <w:p w14:paraId="2B8F40A0" w14:textId="77777777" w:rsidR="005146A3" w:rsidRDefault="005146A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9F690" w14:textId="77777777" w:rsidR="005146A3" w:rsidRDefault="005146A3"/>
  <w:p w14:paraId="09E4DDEA" w14:textId="77777777" w:rsidR="005146A3" w:rsidRDefault="005146A3"/>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789F0" w14:textId="2C324E96" w:rsidR="005146A3" w:rsidRDefault="005146A3"/>
  <w:p w14:paraId="1F838CAA" w14:textId="77777777" w:rsidR="005146A3" w:rsidRDefault="005146A3"/>
  <w:p w14:paraId="14B80C62" w14:textId="77777777" w:rsidR="005146A3" w:rsidRDefault="005146A3"/>
  <w:p w14:paraId="73BFCF09" w14:textId="77777777" w:rsidR="005146A3" w:rsidRDefault="005146A3"/>
  <w:p w14:paraId="20767865" w14:textId="77777777" w:rsidR="005146A3" w:rsidRDefault="005146A3"/>
  <w:p w14:paraId="7BF5725C" w14:textId="77777777" w:rsidR="005146A3" w:rsidRDefault="005146A3"/>
  <w:p w14:paraId="1231320E" w14:textId="77777777" w:rsidR="005146A3" w:rsidRDefault="005146A3"/>
  <w:p w14:paraId="0459F5AB" w14:textId="77777777" w:rsidR="005146A3" w:rsidRDefault="005146A3"/>
  <w:p w14:paraId="0A32458A" w14:textId="77777777" w:rsidR="005146A3" w:rsidRDefault="005146A3"/>
  <w:p w14:paraId="45A27D40" w14:textId="77777777" w:rsidR="005146A3" w:rsidRDefault="005146A3"/>
  <w:p w14:paraId="05ABC9FC" w14:textId="77777777" w:rsidR="005146A3" w:rsidRDefault="005146A3"/>
  <w:p w14:paraId="2A7071D6" w14:textId="77777777" w:rsidR="005146A3" w:rsidRDefault="005146A3"/>
  <w:p w14:paraId="36CBD571" w14:textId="77777777" w:rsidR="005146A3" w:rsidRDefault="005146A3"/>
  <w:p w14:paraId="44C81A74" w14:textId="77777777" w:rsidR="005146A3" w:rsidRDefault="005146A3"/>
  <w:p w14:paraId="4BABBC24" w14:textId="77777777" w:rsidR="005146A3" w:rsidRDefault="005146A3"/>
  <w:p w14:paraId="165D8F6A" w14:textId="77777777" w:rsidR="005146A3" w:rsidRDefault="005146A3"/>
  <w:p w14:paraId="1E53A349" w14:textId="77777777" w:rsidR="005146A3" w:rsidRDefault="005146A3"/>
  <w:p w14:paraId="09ABEFD4" w14:textId="77777777" w:rsidR="005146A3" w:rsidRDefault="005146A3"/>
  <w:p w14:paraId="241C565C" w14:textId="77777777" w:rsidR="005146A3" w:rsidRDefault="005146A3"/>
  <w:p w14:paraId="6E29BFB1" w14:textId="77777777" w:rsidR="005146A3" w:rsidRDefault="005146A3"/>
  <w:p w14:paraId="52ABD2F3" w14:textId="77777777" w:rsidR="005146A3" w:rsidRDefault="005146A3"/>
  <w:p w14:paraId="24C8929D" w14:textId="77777777" w:rsidR="005146A3" w:rsidRDefault="005146A3"/>
  <w:p w14:paraId="3DAD5ED0" w14:textId="77777777" w:rsidR="005146A3" w:rsidRDefault="005146A3"/>
  <w:p w14:paraId="3F1B19DE" w14:textId="77777777" w:rsidR="005146A3" w:rsidRDefault="005146A3"/>
  <w:p w14:paraId="0DBC3E5B" w14:textId="77777777" w:rsidR="005146A3" w:rsidRDefault="005146A3"/>
  <w:p w14:paraId="09B0E155" w14:textId="77777777" w:rsidR="005146A3" w:rsidRDefault="005146A3"/>
  <w:p w14:paraId="61C13D2A" w14:textId="77777777" w:rsidR="005146A3" w:rsidRDefault="005146A3"/>
  <w:p w14:paraId="4D545271" w14:textId="77777777" w:rsidR="005146A3" w:rsidRDefault="005146A3"/>
  <w:p w14:paraId="36EB9F41" w14:textId="77777777" w:rsidR="005146A3" w:rsidRDefault="005146A3"/>
  <w:p w14:paraId="0849512A" w14:textId="77777777" w:rsidR="005146A3" w:rsidRDefault="005146A3"/>
  <w:p w14:paraId="7FBB75D8" w14:textId="77777777" w:rsidR="005146A3" w:rsidRDefault="005146A3"/>
  <w:p w14:paraId="55A4EB82" w14:textId="77777777" w:rsidR="005146A3" w:rsidRDefault="005146A3"/>
  <w:p w14:paraId="32EBC6CC" w14:textId="77777777" w:rsidR="005146A3" w:rsidRDefault="005146A3"/>
  <w:p w14:paraId="1A366185" w14:textId="77777777" w:rsidR="005146A3" w:rsidRDefault="005146A3"/>
  <w:p w14:paraId="3347E3E3" w14:textId="77777777" w:rsidR="005146A3" w:rsidRDefault="005146A3"/>
  <w:p w14:paraId="67FE5A9F" w14:textId="77777777" w:rsidR="005146A3" w:rsidRDefault="005146A3"/>
  <w:p w14:paraId="23E779D4" w14:textId="77777777" w:rsidR="005146A3" w:rsidRDefault="005146A3"/>
  <w:p w14:paraId="02397B5B" w14:textId="77777777" w:rsidR="005146A3" w:rsidRDefault="005146A3"/>
  <w:p w14:paraId="723E1484" w14:textId="77777777" w:rsidR="005146A3" w:rsidRDefault="005146A3"/>
  <w:p w14:paraId="52A61094" w14:textId="77777777" w:rsidR="005146A3" w:rsidRDefault="005146A3"/>
  <w:p w14:paraId="47D6DBA7" w14:textId="77777777" w:rsidR="005146A3" w:rsidRDefault="005146A3"/>
  <w:p w14:paraId="18B56000" w14:textId="77777777" w:rsidR="005146A3" w:rsidRDefault="005146A3"/>
  <w:p w14:paraId="01309AAC" w14:textId="77777777" w:rsidR="005146A3" w:rsidRDefault="005146A3"/>
  <w:p w14:paraId="40AA7494" w14:textId="77777777" w:rsidR="005146A3" w:rsidRDefault="005146A3"/>
  <w:p w14:paraId="66471F2A" w14:textId="77777777" w:rsidR="005146A3" w:rsidRDefault="005146A3"/>
  <w:p w14:paraId="51838BE9" w14:textId="77777777" w:rsidR="005146A3" w:rsidRDefault="005146A3"/>
  <w:p w14:paraId="3E9B5AF0" w14:textId="77777777" w:rsidR="005146A3" w:rsidRDefault="005146A3"/>
  <w:p w14:paraId="68FC753D" w14:textId="77777777" w:rsidR="005146A3" w:rsidRDefault="005146A3"/>
  <w:p w14:paraId="382A8D03" w14:textId="77777777" w:rsidR="005146A3" w:rsidRDefault="005146A3"/>
  <w:p w14:paraId="53707C7D" w14:textId="77777777" w:rsidR="005146A3" w:rsidRDefault="005146A3"/>
  <w:p w14:paraId="1D649D6E" w14:textId="77777777" w:rsidR="005146A3" w:rsidRDefault="005146A3"/>
  <w:p w14:paraId="37F84C85" w14:textId="77777777" w:rsidR="005146A3" w:rsidRDefault="005146A3"/>
  <w:p w14:paraId="4B9C4FB3" w14:textId="77777777" w:rsidR="005146A3" w:rsidRDefault="005146A3"/>
  <w:p w14:paraId="46AA6782" w14:textId="77777777" w:rsidR="005146A3" w:rsidRDefault="005146A3"/>
  <w:p w14:paraId="1251CC22" w14:textId="77777777" w:rsidR="005146A3" w:rsidRDefault="005146A3"/>
  <w:p w14:paraId="6710E906" w14:textId="77777777" w:rsidR="005146A3" w:rsidRDefault="005146A3"/>
  <w:p w14:paraId="0EC87F9F" w14:textId="77777777" w:rsidR="005146A3" w:rsidRDefault="005146A3"/>
  <w:p w14:paraId="3CD4B494" w14:textId="77777777" w:rsidR="005146A3" w:rsidRDefault="005146A3"/>
  <w:p w14:paraId="472065FC" w14:textId="77777777" w:rsidR="005146A3" w:rsidRDefault="005146A3"/>
  <w:p w14:paraId="40F554AE" w14:textId="77777777" w:rsidR="005146A3" w:rsidRDefault="005146A3"/>
  <w:p w14:paraId="1EBE72C7" w14:textId="77777777" w:rsidR="005146A3" w:rsidRDefault="005146A3"/>
  <w:p w14:paraId="0B45EE6C" w14:textId="77777777" w:rsidR="005146A3" w:rsidRDefault="005146A3"/>
  <w:p w14:paraId="14D86C92" w14:textId="77777777" w:rsidR="005146A3" w:rsidRDefault="005146A3"/>
  <w:p w14:paraId="4DC9CD84" w14:textId="77777777" w:rsidR="005146A3" w:rsidRDefault="005146A3"/>
  <w:p w14:paraId="51DE2ECC" w14:textId="77777777" w:rsidR="005146A3" w:rsidRDefault="005146A3"/>
  <w:p w14:paraId="53B62CE3" w14:textId="77777777" w:rsidR="005146A3" w:rsidRDefault="005146A3"/>
  <w:p w14:paraId="0EE4E612" w14:textId="77777777" w:rsidR="005146A3" w:rsidRDefault="005146A3"/>
  <w:p w14:paraId="7E5AFFB3" w14:textId="77777777" w:rsidR="005146A3" w:rsidRDefault="005146A3"/>
  <w:p w14:paraId="04107AF4" w14:textId="77777777" w:rsidR="005146A3" w:rsidRDefault="005146A3"/>
  <w:p w14:paraId="07499F1D" w14:textId="77777777" w:rsidR="005146A3" w:rsidRDefault="005146A3"/>
  <w:p w14:paraId="2E69BF0D" w14:textId="77777777" w:rsidR="005146A3" w:rsidRDefault="005146A3"/>
  <w:p w14:paraId="29D3334F" w14:textId="77777777" w:rsidR="005146A3" w:rsidRDefault="005146A3"/>
  <w:p w14:paraId="26643285" w14:textId="77777777" w:rsidR="005146A3" w:rsidRDefault="005146A3"/>
  <w:p w14:paraId="6CF2E378" w14:textId="77777777" w:rsidR="005146A3" w:rsidRDefault="005146A3"/>
  <w:p w14:paraId="3D0D538D" w14:textId="77777777" w:rsidR="005146A3" w:rsidRDefault="005146A3"/>
  <w:p w14:paraId="434B23DC" w14:textId="77777777" w:rsidR="005146A3" w:rsidRDefault="005146A3"/>
  <w:p w14:paraId="34AB8E62" w14:textId="77777777" w:rsidR="005146A3" w:rsidRDefault="005146A3"/>
  <w:p w14:paraId="348208D0" w14:textId="77777777" w:rsidR="005146A3" w:rsidRDefault="005146A3"/>
  <w:p w14:paraId="7B98EAC7" w14:textId="77777777" w:rsidR="005146A3" w:rsidRDefault="005146A3"/>
  <w:p w14:paraId="3473BE9E" w14:textId="77777777" w:rsidR="005146A3" w:rsidRDefault="005146A3"/>
  <w:p w14:paraId="576483A5" w14:textId="77777777" w:rsidR="005146A3" w:rsidRDefault="005146A3"/>
  <w:p w14:paraId="461B3F63" w14:textId="77777777" w:rsidR="005146A3" w:rsidRDefault="005146A3"/>
  <w:p w14:paraId="1E5B88C4" w14:textId="77777777" w:rsidR="005146A3" w:rsidRDefault="005146A3"/>
  <w:p w14:paraId="389A8BD7" w14:textId="77777777" w:rsidR="005146A3" w:rsidRDefault="005146A3"/>
  <w:p w14:paraId="1BF37945" w14:textId="77777777" w:rsidR="005146A3" w:rsidRDefault="005146A3"/>
  <w:p w14:paraId="66800E73" w14:textId="77777777" w:rsidR="005146A3" w:rsidRDefault="005146A3"/>
  <w:p w14:paraId="59B74F6E" w14:textId="77777777" w:rsidR="005146A3" w:rsidRDefault="005146A3"/>
  <w:p w14:paraId="686F2040" w14:textId="77777777" w:rsidR="005146A3" w:rsidRDefault="005146A3"/>
  <w:p w14:paraId="0A3529AB" w14:textId="77777777" w:rsidR="005146A3" w:rsidRDefault="005146A3"/>
  <w:p w14:paraId="348C469C" w14:textId="77777777" w:rsidR="005146A3" w:rsidRDefault="005146A3"/>
  <w:p w14:paraId="047D9F13" w14:textId="77777777" w:rsidR="005146A3" w:rsidRDefault="005146A3"/>
  <w:p w14:paraId="624C4B8E" w14:textId="77777777" w:rsidR="005146A3" w:rsidRDefault="005146A3"/>
  <w:p w14:paraId="23FB7482" w14:textId="77777777" w:rsidR="005146A3" w:rsidRDefault="005146A3"/>
  <w:p w14:paraId="00B1649D" w14:textId="77777777" w:rsidR="005146A3" w:rsidRDefault="005146A3"/>
  <w:p w14:paraId="306D9628" w14:textId="77777777" w:rsidR="005146A3" w:rsidRDefault="005146A3"/>
  <w:p w14:paraId="77263C12" w14:textId="77777777" w:rsidR="005146A3" w:rsidRDefault="005146A3"/>
  <w:p w14:paraId="10DB6515" w14:textId="77777777" w:rsidR="005146A3" w:rsidRDefault="005146A3"/>
  <w:p w14:paraId="4BC18D1A" w14:textId="77777777" w:rsidR="005146A3" w:rsidRDefault="005146A3"/>
  <w:p w14:paraId="5B4EFA4E" w14:textId="77777777" w:rsidR="005146A3" w:rsidRDefault="005146A3"/>
  <w:p w14:paraId="7FE576B2" w14:textId="77777777" w:rsidR="005146A3" w:rsidRDefault="005146A3"/>
  <w:p w14:paraId="21078E3E" w14:textId="77777777" w:rsidR="005146A3" w:rsidRDefault="005146A3"/>
  <w:p w14:paraId="39E89280" w14:textId="77777777" w:rsidR="005146A3" w:rsidRDefault="005146A3"/>
  <w:p w14:paraId="2A491843" w14:textId="77777777" w:rsidR="005146A3" w:rsidRDefault="005146A3"/>
  <w:p w14:paraId="51347B0F" w14:textId="77777777" w:rsidR="005146A3" w:rsidRDefault="005146A3"/>
  <w:p w14:paraId="6561DB8B" w14:textId="77777777" w:rsidR="005146A3" w:rsidRDefault="005146A3"/>
  <w:p w14:paraId="76304F51" w14:textId="77777777" w:rsidR="005146A3" w:rsidRDefault="005146A3"/>
  <w:p w14:paraId="365FBEE0" w14:textId="77777777" w:rsidR="005146A3" w:rsidRDefault="005146A3"/>
  <w:p w14:paraId="122A794F" w14:textId="77777777" w:rsidR="005146A3" w:rsidRDefault="005146A3"/>
  <w:p w14:paraId="713BBA83" w14:textId="77777777" w:rsidR="00DE219B" w:rsidRDefault="00DE219B"/>
  <w:p w14:paraId="6F81671E" w14:textId="77777777" w:rsidR="00DE219B" w:rsidRDefault="00DE219B" w:rsidP="00C8211F"/>
  <w:p w14:paraId="781E3929" w14:textId="77777777" w:rsidR="00DE219B" w:rsidRDefault="00DE219B" w:rsidP="002F4A49"/>
  <w:p w14:paraId="25779FF3" w14:textId="77777777" w:rsidR="00DE219B" w:rsidRDefault="00DE219B" w:rsidP="002F4A49"/>
  <w:p w14:paraId="5D35AA18" w14:textId="77777777" w:rsidR="00DE219B" w:rsidRDefault="00DE219B" w:rsidP="002F4A49"/>
  <w:p w14:paraId="7C1A01C7" w14:textId="77777777" w:rsidR="00F128F8" w:rsidRDefault="00F128F8"/>
  <w:p w14:paraId="2CD4707D" w14:textId="77777777" w:rsidR="00240F43" w:rsidRDefault="00240F43"/>
  <w:p w14:paraId="7A302A46" w14:textId="77777777" w:rsidR="00240F43" w:rsidRDefault="00240F43" w:rsidP="001E104E"/>
  <w:p w14:paraId="3035A07F" w14:textId="77777777" w:rsidR="00240F43" w:rsidRDefault="00240F43" w:rsidP="001E104E"/>
  <w:p w14:paraId="38D13A25" w14:textId="77777777" w:rsidR="00092EB9" w:rsidRDefault="00092EB9"/>
  <w:p w14:paraId="4182CBC8" w14:textId="77777777" w:rsidR="00092EB9" w:rsidRDefault="00092EB9" w:rsidP="0054247D"/>
  <w:p w14:paraId="66467367" w14:textId="77777777" w:rsidR="00092EB9" w:rsidRDefault="00092EB9" w:rsidP="00D35391"/>
  <w:p w14:paraId="03077DC0" w14:textId="77777777" w:rsidR="00092EB9" w:rsidRDefault="00092EB9" w:rsidP="00D35391"/>
  <w:p w14:paraId="3355FBD5" w14:textId="77777777" w:rsidR="00092EB9" w:rsidRDefault="00092EB9" w:rsidP="00D35391"/>
  <w:p w14:paraId="0B998C8C" w14:textId="77777777" w:rsidR="00092EB9" w:rsidRDefault="00092EB9" w:rsidP="00AB47FA"/>
  <w:p w14:paraId="1F5B0455" w14:textId="77777777" w:rsidR="00092EB9" w:rsidRDefault="00092EB9" w:rsidP="00AB47FA"/>
  <w:p w14:paraId="4E67F778" w14:textId="77777777" w:rsidR="00092EB9" w:rsidRDefault="00092EB9" w:rsidP="004445CD"/>
  <w:p w14:paraId="6C55A816" w14:textId="77777777" w:rsidR="00092EB9" w:rsidRDefault="00092EB9" w:rsidP="004445CD"/>
  <w:p w14:paraId="1B39315F" w14:textId="77777777" w:rsidR="00092EB9" w:rsidRDefault="00092EB9" w:rsidP="004445CD"/>
  <w:p w14:paraId="6F5FC36D" w14:textId="77777777" w:rsidR="00092EB9" w:rsidRDefault="00092EB9" w:rsidP="00947F17"/>
  <w:p w14:paraId="635A235E" w14:textId="77777777" w:rsidR="00092EB9" w:rsidRDefault="00092EB9" w:rsidP="00947F17"/>
  <w:p w14:paraId="575B96B9" w14:textId="77777777" w:rsidR="00092EB9" w:rsidRDefault="00092EB9" w:rsidP="00947F17"/>
  <w:p w14:paraId="0EE3EB5A" w14:textId="77777777" w:rsidR="00092EB9" w:rsidRDefault="00092EB9" w:rsidP="00947F17"/>
  <w:p w14:paraId="35BC159E" w14:textId="77777777" w:rsidR="00092EB9" w:rsidRDefault="00092EB9" w:rsidP="00947F17"/>
  <w:p w14:paraId="2480636B" w14:textId="77777777" w:rsidR="007E2A8B" w:rsidRDefault="007E2A8B"/>
  <w:p w14:paraId="1BFDDFB0" w14:textId="77777777" w:rsidR="007E2A8B" w:rsidRDefault="007E2A8B" w:rsidP="000602E9"/>
  <w:p w14:paraId="1368FADD" w14:textId="77777777" w:rsidR="007E2A8B" w:rsidRDefault="007E2A8B" w:rsidP="000602E9"/>
  <w:p w14:paraId="5DF1BF93" w14:textId="77777777" w:rsidR="007E2A8B" w:rsidRDefault="007E2A8B" w:rsidP="000602E9"/>
  <w:p w14:paraId="3FC9E190" w14:textId="77777777" w:rsidR="007E2A8B" w:rsidRDefault="007E2A8B" w:rsidP="000602E9"/>
  <w:p w14:paraId="23697CFA" w14:textId="77777777" w:rsidR="00AC1636" w:rsidRDefault="00AC1636"/>
  <w:p w14:paraId="782B5D39" w14:textId="77777777" w:rsidR="00AC1636" w:rsidRDefault="00AC1636" w:rsidP="003F188E"/>
  <w:p w14:paraId="26569AF6" w14:textId="77777777" w:rsidR="00AC1636" w:rsidRDefault="00AC1636" w:rsidP="00670EE3"/>
  <w:p w14:paraId="10058A8C" w14:textId="77777777" w:rsidR="00AC1636" w:rsidRDefault="00AC1636" w:rsidP="00670EE3"/>
  <w:p w14:paraId="0087F89F" w14:textId="77777777" w:rsidR="00AC1636" w:rsidRDefault="00AC1636" w:rsidP="00670EE3"/>
  <w:p w14:paraId="04F9B19C" w14:textId="77777777" w:rsidR="00AC1636" w:rsidRDefault="00AC1636" w:rsidP="00670EE3"/>
  <w:p w14:paraId="1088B914" w14:textId="77777777" w:rsidR="00AC1636" w:rsidRDefault="00AC1636" w:rsidP="00BA15BD"/>
  <w:p w14:paraId="7C2B3F99" w14:textId="77777777" w:rsidR="004E31EA" w:rsidRDefault="004E31EA"/>
  <w:p w14:paraId="1067A85E" w14:textId="77777777" w:rsidR="004E31EA" w:rsidRDefault="004E31EA" w:rsidP="004463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39341B"/>
    <w:multiLevelType w:val="multilevel"/>
    <w:tmpl w:val="9239341B"/>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B5E306ED"/>
    <w:multiLevelType w:val="multilevel"/>
    <w:tmpl w:val="B5E306ED"/>
    <w:lvl w:ilvl="0">
      <w:start w:val="1"/>
      <w:numFmt w:val="decimal"/>
      <w:lvlText w:val="%1."/>
      <w:lvlJc w:val="left"/>
      <w:pPr>
        <w:ind w:left="360" w:hanging="360"/>
      </w:pPr>
    </w:lvl>
    <w:lvl w:ilvl="1">
      <w:start w:val="4"/>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BF205925"/>
    <w:multiLevelType w:val="multilevel"/>
    <w:tmpl w:val="BF205925"/>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D59F836C"/>
    <w:multiLevelType w:val="singleLevel"/>
    <w:tmpl w:val="D59F836C"/>
    <w:lvl w:ilvl="0">
      <w:start w:val="1"/>
      <w:numFmt w:val="decimal"/>
      <w:lvlText w:val="%1."/>
      <w:lvlJc w:val="left"/>
      <w:pPr>
        <w:tabs>
          <w:tab w:val="left" w:pos="425"/>
        </w:tabs>
        <w:ind w:left="665" w:hanging="425"/>
      </w:pPr>
      <w:rPr>
        <w:rFonts w:hint="default"/>
        <w:b w:val="0"/>
        <w:bCs w:val="0"/>
      </w:rPr>
    </w:lvl>
  </w:abstractNum>
  <w:abstractNum w:abstractNumId="4" w15:restartNumberingAfterBreak="0">
    <w:nsid w:val="0053208E"/>
    <w:multiLevelType w:val="multilevel"/>
    <w:tmpl w:val="0053208E"/>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 w15:restartNumberingAfterBreak="0">
    <w:nsid w:val="03D62ECE"/>
    <w:multiLevelType w:val="multilevel"/>
    <w:tmpl w:val="03D62ECE"/>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0C9E1989"/>
    <w:multiLevelType w:val="singleLevel"/>
    <w:tmpl w:val="0C9E1989"/>
    <w:lvl w:ilvl="0">
      <w:start w:val="1"/>
      <w:numFmt w:val="decimal"/>
      <w:lvlText w:val="%1.3"/>
      <w:lvlJc w:val="left"/>
      <w:pPr>
        <w:tabs>
          <w:tab w:val="left" w:pos="425"/>
        </w:tabs>
        <w:ind w:left="425" w:hanging="425"/>
      </w:pPr>
      <w:rPr>
        <w:rFonts w:hint="default"/>
        <w:i w:val="0"/>
        <w:iCs w:val="0"/>
      </w:rPr>
    </w:lvl>
  </w:abstractNum>
  <w:abstractNum w:abstractNumId="7" w15:restartNumberingAfterBreak="0">
    <w:nsid w:val="11964816"/>
    <w:multiLevelType w:val="multilevel"/>
    <w:tmpl w:val="11964816"/>
    <w:lvl w:ilvl="0">
      <w:start w:val="1"/>
      <w:numFmt w:val="decimal"/>
      <w:lvlText w:val="2.%1."/>
      <w:lvlJc w:val="left"/>
      <w:pPr>
        <w:ind w:left="786" w:hanging="360"/>
      </w:pPr>
      <w:rPr>
        <w:rFonts w:hint="default"/>
        <w:i w:val="0"/>
        <w:iCs w:val="0"/>
      </w:rPr>
    </w:lvl>
    <w:lvl w:ilvl="1">
      <w:start w:val="1"/>
      <w:numFmt w:val="lowerLetter"/>
      <w:lvlText w:val="%2."/>
      <w:lvlJc w:val="left"/>
      <w:pPr>
        <w:ind w:left="2026" w:hanging="360"/>
      </w:pPr>
    </w:lvl>
    <w:lvl w:ilvl="2">
      <w:start w:val="1"/>
      <w:numFmt w:val="lowerRoman"/>
      <w:lvlText w:val="%3."/>
      <w:lvlJc w:val="right"/>
      <w:pPr>
        <w:ind w:left="2746" w:hanging="180"/>
      </w:pPr>
    </w:lvl>
    <w:lvl w:ilvl="3">
      <w:start w:val="1"/>
      <w:numFmt w:val="decimal"/>
      <w:lvlText w:val="%4."/>
      <w:lvlJc w:val="left"/>
      <w:pPr>
        <w:ind w:left="3466" w:hanging="360"/>
      </w:pPr>
    </w:lvl>
    <w:lvl w:ilvl="4">
      <w:start w:val="1"/>
      <w:numFmt w:val="lowerLetter"/>
      <w:lvlText w:val="%5."/>
      <w:lvlJc w:val="left"/>
      <w:pPr>
        <w:ind w:left="4186" w:hanging="360"/>
      </w:pPr>
    </w:lvl>
    <w:lvl w:ilvl="5">
      <w:start w:val="1"/>
      <w:numFmt w:val="lowerRoman"/>
      <w:lvlText w:val="%6."/>
      <w:lvlJc w:val="right"/>
      <w:pPr>
        <w:ind w:left="4906" w:hanging="180"/>
      </w:pPr>
    </w:lvl>
    <w:lvl w:ilvl="6">
      <w:start w:val="1"/>
      <w:numFmt w:val="decimal"/>
      <w:lvlText w:val="%7."/>
      <w:lvlJc w:val="left"/>
      <w:pPr>
        <w:ind w:left="5626" w:hanging="360"/>
      </w:pPr>
    </w:lvl>
    <w:lvl w:ilvl="7">
      <w:start w:val="1"/>
      <w:numFmt w:val="lowerLetter"/>
      <w:lvlText w:val="%8."/>
      <w:lvlJc w:val="left"/>
      <w:pPr>
        <w:ind w:left="6346" w:hanging="360"/>
      </w:pPr>
    </w:lvl>
    <w:lvl w:ilvl="8">
      <w:start w:val="1"/>
      <w:numFmt w:val="lowerRoman"/>
      <w:lvlText w:val="%9."/>
      <w:lvlJc w:val="right"/>
      <w:pPr>
        <w:ind w:left="7066" w:hanging="180"/>
      </w:pPr>
    </w:lvl>
  </w:abstractNum>
  <w:abstractNum w:abstractNumId="8" w15:restartNumberingAfterBreak="0">
    <w:nsid w:val="13710CE4"/>
    <w:multiLevelType w:val="multilevel"/>
    <w:tmpl w:val="13710CE4"/>
    <w:lvl w:ilvl="0">
      <w:start w:val="1"/>
      <w:numFmt w:val="decimal"/>
      <w:lvlText w:val="2.3.%1."/>
      <w:lvlJc w:val="left"/>
      <w:pPr>
        <w:ind w:left="720" w:hanging="360"/>
      </w:pPr>
      <w:rPr>
        <w:rFonts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6716800"/>
    <w:multiLevelType w:val="multilevel"/>
    <w:tmpl w:val="26716800"/>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C2D67D2"/>
    <w:multiLevelType w:val="hybridMultilevel"/>
    <w:tmpl w:val="6006445A"/>
    <w:lvl w:ilvl="0" w:tplc="AE487564">
      <w:start w:val="1"/>
      <w:numFmt w:val="decimal"/>
      <w:pStyle w:val="Heading3"/>
      <w:lvlText w:val="2.3.%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45482C77"/>
    <w:multiLevelType w:val="multilevel"/>
    <w:tmpl w:val="45482C77"/>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2D34005"/>
    <w:multiLevelType w:val="hybridMultilevel"/>
    <w:tmpl w:val="4AE461C8"/>
    <w:lvl w:ilvl="0" w:tplc="BD2A929C">
      <w:start w:val="1"/>
      <w:numFmt w:val="decimal"/>
      <w:lvlText w:val="3.4.%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9ADCABA"/>
    <w:multiLevelType w:val="multilevel"/>
    <w:tmpl w:val="59ADCABA"/>
    <w:lvl w:ilvl="0">
      <w:start w:val="1"/>
      <w:numFmt w:val="decimal"/>
      <w:lvlText w:val="%1."/>
      <w:lvlJc w:val="left"/>
      <w:pPr>
        <w:ind w:left="1440" w:hanging="360"/>
      </w:pPr>
      <w:rPr>
        <w:rFonts w:hint="default"/>
        <w:b w:val="0"/>
        <w:bCs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60E04CD1"/>
    <w:multiLevelType w:val="multilevel"/>
    <w:tmpl w:val="60E04CD1"/>
    <w:lvl w:ilvl="0">
      <w:start w:val="1"/>
      <w:numFmt w:val="decimal"/>
      <w:pStyle w:val="ListParagraph"/>
      <w:lvlText w:val="3.1.%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3806DCC"/>
    <w:multiLevelType w:val="multilevel"/>
    <w:tmpl w:val="63806DCC"/>
    <w:lvl w:ilvl="0">
      <w:start w:val="1"/>
      <w:numFmt w:val="decimal"/>
      <w:lvlText w:val="3.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6FB54B1A"/>
    <w:multiLevelType w:val="multilevel"/>
    <w:tmpl w:val="6FB54B1A"/>
    <w:lvl w:ilvl="0">
      <w:start w:val="1"/>
      <w:numFmt w:val="decimal"/>
      <w:pStyle w:val="Heading2"/>
      <w:lvlText w:val="1.%1."/>
      <w:lvlJc w:val="left"/>
      <w:pPr>
        <w:ind w:left="1080" w:hanging="360"/>
      </w:pPr>
      <w:rPr>
        <w:rFonts w:hint="default"/>
        <w:i w:val="0"/>
        <w:iCs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75C00C49"/>
    <w:multiLevelType w:val="multilevel"/>
    <w:tmpl w:val="DD6CFA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CE705DC"/>
    <w:multiLevelType w:val="multilevel"/>
    <w:tmpl w:val="7CE705DC"/>
    <w:lvl w:ilvl="0">
      <w:start w:val="1"/>
      <w:numFmt w:val="decimal"/>
      <w:lvlText w:val="3.%1"/>
      <w:lvlJc w:val="left"/>
      <w:pPr>
        <w:ind w:left="1147"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E2407A9"/>
    <w:multiLevelType w:val="hybridMultilevel"/>
    <w:tmpl w:val="1A4651A2"/>
    <w:lvl w:ilvl="0" w:tplc="BD2A929C">
      <w:start w:val="1"/>
      <w:numFmt w:val="decimal"/>
      <w:lvlText w:val="3.4.%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1913349744">
    <w:abstractNumId w:val="16"/>
  </w:num>
  <w:num w:numId="2" w16cid:durableId="50080107">
    <w:abstractNumId w:val="8"/>
  </w:num>
  <w:num w:numId="3" w16cid:durableId="1075010368">
    <w:abstractNumId w:val="14"/>
  </w:num>
  <w:num w:numId="4" w16cid:durableId="1681077227">
    <w:abstractNumId w:val="4"/>
  </w:num>
  <w:num w:numId="5" w16cid:durableId="2108890166">
    <w:abstractNumId w:val="13"/>
  </w:num>
  <w:num w:numId="6" w16cid:durableId="1248926345">
    <w:abstractNumId w:val="6"/>
  </w:num>
  <w:num w:numId="7" w16cid:durableId="1403024886">
    <w:abstractNumId w:val="2"/>
  </w:num>
  <w:num w:numId="8" w16cid:durableId="332489924">
    <w:abstractNumId w:val="1"/>
  </w:num>
  <w:num w:numId="9" w16cid:durableId="1079330890">
    <w:abstractNumId w:val="5"/>
  </w:num>
  <w:num w:numId="10" w16cid:durableId="1960721375">
    <w:abstractNumId w:val="7"/>
  </w:num>
  <w:num w:numId="11" w16cid:durableId="1242251252">
    <w:abstractNumId w:val="3"/>
  </w:num>
  <w:num w:numId="12" w16cid:durableId="862283668">
    <w:abstractNumId w:val="0"/>
  </w:num>
  <w:num w:numId="13" w16cid:durableId="1685205572">
    <w:abstractNumId w:val="18"/>
  </w:num>
  <w:num w:numId="14" w16cid:durableId="1060713590">
    <w:abstractNumId w:val="15"/>
  </w:num>
  <w:num w:numId="15" w16cid:durableId="1470635391">
    <w:abstractNumId w:val="9"/>
  </w:num>
  <w:num w:numId="16" w16cid:durableId="1058892955">
    <w:abstractNumId w:val="11"/>
  </w:num>
  <w:num w:numId="17" w16cid:durableId="1713841155">
    <w:abstractNumId w:val="17"/>
  </w:num>
  <w:num w:numId="18" w16cid:durableId="73863257">
    <w:abstractNumId w:val="12"/>
  </w:num>
  <w:num w:numId="19" w16cid:durableId="403575231">
    <w:abstractNumId w:val="19"/>
  </w:num>
  <w:num w:numId="20" w16cid:durableId="7031403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42C"/>
    <w:rsid w:val="00005334"/>
    <w:rsid w:val="000132A6"/>
    <w:rsid w:val="00027DF0"/>
    <w:rsid w:val="00036CA9"/>
    <w:rsid w:val="0005233B"/>
    <w:rsid w:val="0005668F"/>
    <w:rsid w:val="000602E9"/>
    <w:rsid w:val="00092EB9"/>
    <w:rsid w:val="000B309E"/>
    <w:rsid w:val="000C67DA"/>
    <w:rsid w:val="000D28B4"/>
    <w:rsid w:val="000F0FDA"/>
    <w:rsid w:val="000F782E"/>
    <w:rsid w:val="00103561"/>
    <w:rsid w:val="001056C4"/>
    <w:rsid w:val="001116BB"/>
    <w:rsid w:val="00111F60"/>
    <w:rsid w:val="00115988"/>
    <w:rsid w:val="00120D77"/>
    <w:rsid w:val="0012451E"/>
    <w:rsid w:val="0015309D"/>
    <w:rsid w:val="00164B5A"/>
    <w:rsid w:val="001656C7"/>
    <w:rsid w:val="00183AB4"/>
    <w:rsid w:val="00191563"/>
    <w:rsid w:val="001A7767"/>
    <w:rsid w:val="001A791E"/>
    <w:rsid w:val="001D060A"/>
    <w:rsid w:val="001D09CC"/>
    <w:rsid w:val="001D0FC5"/>
    <w:rsid w:val="001D448C"/>
    <w:rsid w:val="001E104E"/>
    <w:rsid w:val="002205E4"/>
    <w:rsid w:val="002327C2"/>
    <w:rsid w:val="00240F43"/>
    <w:rsid w:val="00260C98"/>
    <w:rsid w:val="00261726"/>
    <w:rsid w:val="00263590"/>
    <w:rsid w:val="002738C1"/>
    <w:rsid w:val="002744FC"/>
    <w:rsid w:val="002A2057"/>
    <w:rsid w:val="002A416D"/>
    <w:rsid w:val="002B0C3B"/>
    <w:rsid w:val="002B54E3"/>
    <w:rsid w:val="002B7E21"/>
    <w:rsid w:val="002C04CB"/>
    <w:rsid w:val="002D1313"/>
    <w:rsid w:val="002F4A49"/>
    <w:rsid w:val="00325510"/>
    <w:rsid w:val="00330B1E"/>
    <w:rsid w:val="00331811"/>
    <w:rsid w:val="00342603"/>
    <w:rsid w:val="0037074D"/>
    <w:rsid w:val="003711DC"/>
    <w:rsid w:val="003B7B69"/>
    <w:rsid w:val="003C1269"/>
    <w:rsid w:val="003C230F"/>
    <w:rsid w:val="003D0649"/>
    <w:rsid w:val="003D29FB"/>
    <w:rsid w:val="003E3314"/>
    <w:rsid w:val="003E7586"/>
    <w:rsid w:val="003F188E"/>
    <w:rsid w:val="003F4AAF"/>
    <w:rsid w:val="003F4DD4"/>
    <w:rsid w:val="003F4F86"/>
    <w:rsid w:val="0040256E"/>
    <w:rsid w:val="00414571"/>
    <w:rsid w:val="004221FE"/>
    <w:rsid w:val="004365B8"/>
    <w:rsid w:val="00436F18"/>
    <w:rsid w:val="004376E0"/>
    <w:rsid w:val="004402D4"/>
    <w:rsid w:val="004445CD"/>
    <w:rsid w:val="00445CDA"/>
    <w:rsid w:val="004462B9"/>
    <w:rsid w:val="00446310"/>
    <w:rsid w:val="00456681"/>
    <w:rsid w:val="004618CD"/>
    <w:rsid w:val="00463442"/>
    <w:rsid w:val="00474DAF"/>
    <w:rsid w:val="00484945"/>
    <w:rsid w:val="004862F3"/>
    <w:rsid w:val="0049342C"/>
    <w:rsid w:val="004A6098"/>
    <w:rsid w:val="004C2833"/>
    <w:rsid w:val="004C7D8D"/>
    <w:rsid w:val="004D22BA"/>
    <w:rsid w:val="004E31EA"/>
    <w:rsid w:val="004F1BFC"/>
    <w:rsid w:val="005146A3"/>
    <w:rsid w:val="00523788"/>
    <w:rsid w:val="005338A8"/>
    <w:rsid w:val="00535AD0"/>
    <w:rsid w:val="00535F6D"/>
    <w:rsid w:val="00536626"/>
    <w:rsid w:val="0054247D"/>
    <w:rsid w:val="00547BA0"/>
    <w:rsid w:val="00561CE8"/>
    <w:rsid w:val="00563B6D"/>
    <w:rsid w:val="005664E1"/>
    <w:rsid w:val="00581B9D"/>
    <w:rsid w:val="0059207F"/>
    <w:rsid w:val="00594627"/>
    <w:rsid w:val="00597A23"/>
    <w:rsid w:val="005A5F7A"/>
    <w:rsid w:val="005B3231"/>
    <w:rsid w:val="005C4285"/>
    <w:rsid w:val="005D05E9"/>
    <w:rsid w:val="005E4E25"/>
    <w:rsid w:val="005E6384"/>
    <w:rsid w:val="005F4536"/>
    <w:rsid w:val="00621E9B"/>
    <w:rsid w:val="00625587"/>
    <w:rsid w:val="00636939"/>
    <w:rsid w:val="006436F3"/>
    <w:rsid w:val="0064533B"/>
    <w:rsid w:val="00653593"/>
    <w:rsid w:val="006549B0"/>
    <w:rsid w:val="00670EE3"/>
    <w:rsid w:val="0067305E"/>
    <w:rsid w:val="00692553"/>
    <w:rsid w:val="00697F85"/>
    <w:rsid w:val="006C27C3"/>
    <w:rsid w:val="006C28C9"/>
    <w:rsid w:val="006C652B"/>
    <w:rsid w:val="006E082A"/>
    <w:rsid w:val="006F1DC2"/>
    <w:rsid w:val="006F26CC"/>
    <w:rsid w:val="006F2B10"/>
    <w:rsid w:val="00716928"/>
    <w:rsid w:val="00720828"/>
    <w:rsid w:val="00751796"/>
    <w:rsid w:val="00751A0D"/>
    <w:rsid w:val="00756302"/>
    <w:rsid w:val="0076212C"/>
    <w:rsid w:val="00776414"/>
    <w:rsid w:val="0078156A"/>
    <w:rsid w:val="00791B4E"/>
    <w:rsid w:val="007A7B82"/>
    <w:rsid w:val="007C2FF0"/>
    <w:rsid w:val="007C3CC1"/>
    <w:rsid w:val="007D21B1"/>
    <w:rsid w:val="007E2A8B"/>
    <w:rsid w:val="007F4196"/>
    <w:rsid w:val="00806CF9"/>
    <w:rsid w:val="008150CB"/>
    <w:rsid w:val="00821F1A"/>
    <w:rsid w:val="00822CE2"/>
    <w:rsid w:val="0083549D"/>
    <w:rsid w:val="00840C66"/>
    <w:rsid w:val="008454DF"/>
    <w:rsid w:val="00850C9F"/>
    <w:rsid w:val="00854155"/>
    <w:rsid w:val="00864479"/>
    <w:rsid w:val="00870587"/>
    <w:rsid w:val="008728F2"/>
    <w:rsid w:val="0087426E"/>
    <w:rsid w:val="00884D70"/>
    <w:rsid w:val="008911A7"/>
    <w:rsid w:val="008931FB"/>
    <w:rsid w:val="00893DC3"/>
    <w:rsid w:val="00894247"/>
    <w:rsid w:val="0089487E"/>
    <w:rsid w:val="00894F0C"/>
    <w:rsid w:val="00897033"/>
    <w:rsid w:val="008A5D95"/>
    <w:rsid w:val="008B42D2"/>
    <w:rsid w:val="008C40CF"/>
    <w:rsid w:val="008D5C84"/>
    <w:rsid w:val="008E3206"/>
    <w:rsid w:val="008E624C"/>
    <w:rsid w:val="008E664B"/>
    <w:rsid w:val="008F1CA4"/>
    <w:rsid w:val="00935FE2"/>
    <w:rsid w:val="00947F17"/>
    <w:rsid w:val="00951932"/>
    <w:rsid w:val="00952FBC"/>
    <w:rsid w:val="00961C0F"/>
    <w:rsid w:val="0096622D"/>
    <w:rsid w:val="00970BE9"/>
    <w:rsid w:val="009743B2"/>
    <w:rsid w:val="00974DE5"/>
    <w:rsid w:val="009844E7"/>
    <w:rsid w:val="0099154B"/>
    <w:rsid w:val="009949B8"/>
    <w:rsid w:val="009B2F7E"/>
    <w:rsid w:val="009C4065"/>
    <w:rsid w:val="009C50F9"/>
    <w:rsid w:val="009E315E"/>
    <w:rsid w:val="009F4B26"/>
    <w:rsid w:val="00A138FC"/>
    <w:rsid w:val="00A34506"/>
    <w:rsid w:val="00A3485D"/>
    <w:rsid w:val="00A4450B"/>
    <w:rsid w:val="00A46E42"/>
    <w:rsid w:val="00A5282F"/>
    <w:rsid w:val="00A53611"/>
    <w:rsid w:val="00A608C1"/>
    <w:rsid w:val="00A80B10"/>
    <w:rsid w:val="00A82590"/>
    <w:rsid w:val="00A84C37"/>
    <w:rsid w:val="00A870EB"/>
    <w:rsid w:val="00AA3624"/>
    <w:rsid w:val="00AA6C6F"/>
    <w:rsid w:val="00AB47FA"/>
    <w:rsid w:val="00AB5FC6"/>
    <w:rsid w:val="00AB7DEB"/>
    <w:rsid w:val="00AC1636"/>
    <w:rsid w:val="00AC2E7E"/>
    <w:rsid w:val="00AC5F29"/>
    <w:rsid w:val="00AD60BF"/>
    <w:rsid w:val="00AD789E"/>
    <w:rsid w:val="00AE06FB"/>
    <w:rsid w:val="00B06D60"/>
    <w:rsid w:val="00B07914"/>
    <w:rsid w:val="00B10E7C"/>
    <w:rsid w:val="00B17F39"/>
    <w:rsid w:val="00B27F34"/>
    <w:rsid w:val="00B40D13"/>
    <w:rsid w:val="00B70982"/>
    <w:rsid w:val="00B715F1"/>
    <w:rsid w:val="00B71648"/>
    <w:rsid w:val="00B857B5"/>
    <w:rsid w:val="00B90E28"/>
    <w:rsid w:val="00B9311D"/>
    <w:rsid w:val="00BA15BD"/>
    <w:rsid w:val="00BA56EC"/>
    <w:rsid w:val="00BB32CB"/>
    <w:rsid w:val="00BB705E"/>
    <w:rsid w:val="00BD1FBA"/>
    <w:rsid w:val="00BD6D05"/>
    <w:rsid w:val="00BE7ADE"/>
    <w:rsid w:val="00BF07EF"/>
    <w:rsid w:val="00BF1D94"/>
    <w:rsid w:val="00BF2419"/>
    <w:rsid w:val="00BF76FD"/>
    <w:rsid w:val="00C1380B"/>
    <w:rsid w:val="00C31253"/>
    <w:rsid w:val="00C52D62"/>
    <w:rsid w:val="00C8211F"/>
    <w:rsid w:val="00CA00A3"/>
    <w:rsid w:val="00CB0C8D"/>
    <w:rsid w:val="00CC1545"/>
    <w:rsid w:val="00CC3AF4"/>
    <w:rsid w:val="00CC41D9"/>
    <w:rsid w:val="00CD31C6"/>
    <w:rsid w:val="00CD5493"/>
    <w:rsid w:val="00CD672F"/>
    <w:rsid w:val="00CD77BF"/>
    <w:rsid w:val="00CE7DB7"/>
    <w:rsid w:val="00CE7E34"/>
    <w:rsid w:val="00CF4482"/>
    <w:rsid w:val="00D0508D"/>
    <w:rsid w:val="00D35391"/>
    <w:rsid w:val="00D40DDD"/>
    <w:rsid w:val="00D42185"/>
    <w:rsid w:val="00D43F58"/>
    <w:rsid w:val="00D45285"/>
    <w:rsid w:val="00D453C5"/>
    <w:rsid w:val="00D4686F"/>
    <w:rsid w:val="00D775E4"/>
    <w:rsid w:val="00D82E9F"/>
    <w:rsid w:val="00D837BC"/>
    <w:rsid w:val="00D86001"/>
    <w:rsid w:val="00DB2F35"/>
    <w:rsid w:val="00DC3E52"/>
    <w:rsid w:val="00DD704A"/>
    <w:rsid w:val="00DE219B"/>
    <w:rsid w:val="00DF0F80"/>
    <w:rsid w:val="00DF10E9"/>
    <w:rsid w:val="00E05B61"/>
    <w:rsid w:val="00E12E52"/>
    <w:rsid w:val="00E16DE4"/>
    <w:rsid w:val="00E22CDC"/>
    <w:rsid w:val="00E310B6"/>
    <w:rsid w:val="00E437A6"/>
    <w:rsid w:val="00E45BEA"/>
    <w:rsid w:val="00E55541"/>
    <w:rsid w:val="00E565CD"/>
    <w:rsid w:val="00E5773E"/>
    <w:rsid w:val="00E60510"/>
    <w:rsid w:val="00E665CE"/>
    <w:rsid w:val="00E748A4"/>
    <w:rsid w:val="00E76567"/>
    <w:rsid w:val="00E8502E"/>
    <w:rsid w:val="00E8609C"/>
    <w:rsid w:val="00E9065A"/>
    <w:rsid w:val="00E91668"/>
    <w:rsid w:val="00EB416F"/>
    <w:rsid w:val="00EC2A01"/>
    <w:rsid w:val="00EC3F68"/>
    <w:rsid w:val="00ED3540"/>
    <w:rsid w:val="00EE6146"/>
    <w:rsid w:val="00EF401D"/>
    <w:rsid w:val="00F128F8"/>
    <w:rsid w:val="00F21202"/>
    <w:rsid w:val="00F23487"/>
    <w:rsid w:val="00F36B56"/>
    <w:rsid w:val="00F460B8"/>
    <w:rsid w:val="00F500B8"/>
    <w:rsid w:val="00F60C53"/>
    <w:rsid w:val="00F60CFE"/>
    <w:rsid w:val="00F64289"/>
    <w:rsid w:val="00FA034E"/>
    <w:rsid w:val="00FA47CC"/>
    <w:rsid w:val="00FB38FA"/>
    <w:rsid w:val="00FB7AE6"/>
    <w:rsid w:val="00FC5745"/>
    <w:rsid w:val="00FD4361"/>
    <w:rsid w:val="00FE0E1E"/>
    <w:rsid w:val="027A3571"/>
    <w:rsid w:val="05173B9C"/>
    <w:rsid w:val="06121477"/>
    <w:rsid w:val="07C41D67"/>
    <w:rsid w:val="0945258B"/>
    <w:rsid w:val="0A996D9D"/>
    <w:rsid w:val="0AA01FFE"/>
    <w:rsid w:val="10425762"/>
    <w:rsid w:val="10EA5F4D"/>
    <w:rsid w:val="114E63E8"/>
    <w:rsid w:val="137C40A4"/>
    <w:rsid w:val="139B5ABC"/>
    <w:rsid w:val="178C43B7"/>
    <w:rsid w:val="196F3C0B"/>
    <w:rsid w:val="1AA372D2"/>
    <w:rsid w:val="210646E8"/>
    <w:rsid w:val="213C629F"/>
    <w:rsid w:val="22412347"/>
    <w:rsid w:val="24A9568D"/>
    <w:rsid w:val="2ECC64F4"/>
    <w:rsid w:val="311C1644"/>
    <w:rsid w:val="38130ABD"/>
    <w:rsid w:val="3E675E8B"/>
    <w:rsid w:val="40BC23C2"/>
    <w:rsid w:val="41E825E4"/>
    <w:rsid w:val="453F28B3"/>
    <w:rsid w:val="490932F9"/>
    <w:rsid w:val="4D1B20EF"/>
    <w:rsid w:val="571447C7"/>
    <w:rsid w:val="57AD6E99"/>
    <w:rsid w:val="58753382"/>
    <w:rsid w:val="58EA62AB"/>
    <w:rsid w:val="5BA53F9C"/>
    <w:rsid w:val="5CDD7EE3"/>
    <w:rsid w:val="5E6F0194"/>
    <w:rsid w:val="62B80099"/>
    <w:rsid w:val="64733A24"/>
    <w:rsid w:val="672D19F4"/>
    <w:rsid w:val="67E97A25"/>
    <w:rsid w:val="68630CA2"/>
    <w:rsid w:val="693F5879"/>
    <w:rsid w:val="6E967945"/>
    <w:rsid w:val="6EDF755F"/>
    <w:rsid w:val="6F553520"/>
    <w:rsid w:val="716958EB"/>
    <w:rsid w:val="739C1079"/>
    <w:rsid w:val="73D14708"/>
    <w:rsid w:val="74BB0DC4"/>
    <w:rsid w:val="7A555131"/>
    <w:rsid w:val="7DED0CD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B92299F"/>
  <w15:docId w15:val="{718837EB-64C7-4234-9FF9-541CC6546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ID"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uiPriority="99" w:unhideWhenUsed="1" w:qFormat="1"/>
    <w:lsdException w:name="footer" w:uiPriority="99" w:unhideWhenUsed="1" w:qFormat="1"/>
    <w:lsdException w:name="caption" w:uiPriority="99" w:unhideWhenUsed="1" w:qFormat="1"/>
    <w:lsdException w:name="table of figures" w:uiPriority="99" w:unhideWhenUsed="1" w:qFormat="1"/>
    <w:lsdException w:name="line number" w:semiHidden="1" w:uiPriority="99"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unhideWhenUsed="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semiHidden="1"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uiPriority="59"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pPr>
      <w:spacing w:line="480" w:lineRule="auto"/>
      <w:ind w:left="-284" w:right="-284"/>
      <w:jc w:val="center"/>
    </w:pPr>
    <w:rPr>
      <w:rFonts w:eastAsia="Calibri"/>
      <w:sz w:val="24"/>
      <w:szCs w:val="24"/>
      <w:lang w:val="en-US" w:eastAsia="zh-CN"/>
    </w:rPr>
  </w:style>
  <w:style w:type="paragraph" w:styleId="Heading1">
    <w:name w:val="heading 1"/>
    <w:basedOn w:val="Normal"/>
    <w:next w:val="Normal"/>
    <w:link w:val="Heading1Char"/>
    <w:uiPriority w:val="9"/>
    <w:qFormat/>
    <w:pPr>
      <w:keepNext/>
      <w:keepLines/>
      <w:spacing w:before="480" w:line="276" w:lineRule="auto"/>
      <w:outlineLvl w:val="0"/>
    </w:pPr>
    <w:rPr>
      <w:rFonts w:asciiTheme="majorHAnsi" w:eastAsiaTheme="majorEastAsia" w:hAnsiTheme="majorHAnsi" w:cstheme="majorBidi"/>
      <w:color w:val="365F91" w:themeColor="accent1" w:themeShade="BF"/>
      <w:sz w:val="28"/>
      <w:szCs w:val="28"/>
    </w:rPr>
  </w:style>
  <w:style w:type="paragraph" w:styleId="Heading2">
    <w:name w:val="heading 2"/>
    <w:next w:val="Normal"/>
    <w:link w:val="Heading2Char"/>
    <w:autoRedefine/>
    <w:uiPriority w:val="9"/>
    <w:unhideWhenUsed/>
    <w:qFormat/>
    <w:pPr>
      <w:keepNext/>
      <w:keepLines/>
      <w:numPr>
        <w:numId w:val="1"/>
      </w:numPr>
      <w:spacing w:before="200" w:line="480" w:lineRule="auto"/>
      <w:ind w:left="142" w:hanging="426"/>
      <w:outlineLvl w:val="1"/>
    </w:pPr>
    <w:rPr>
      <w:rFonts w:eastAsiaTheme="majorEastAsia"/>
      <w:b/>
      <w:bCs/>
      <w:sz w:val="24"/>
      <w:szCs w:val="24"/>
      <w:lang w:val="en-US" w:eastAsia="zh-CN"/>
    </w:rPr>
  </w:style>
  <w:style w:type="paragraph" w:styleId="Heading3">
    <w:name w:val="heading 3"/>
    <w:next w:val="Normal"/>
    <w:link w:val="Heading3Char"/>
    <w:autoRedefine/>
    <w:uiPriority w:val="9"/>
    <w:unhideWhenUsed/>
    <w:qFormat/>
    <w:rsid w:val="00BA15BD"/>
    <w:pPr>
      <w:keepNext/>
      <w:keepLines/>
      <w:numPr>
        <w:numId w:val="20"/>
      </w:numPr>
      <w:spacing w:before="200" w:line="276" w:lineRule="auto"/>
      <w:ind w:left="709" w:hanging="709"/>
      <w:outlineLvl w:val="2"/>
    </w:pPr>
    <w:rPr>
      <w:rFonts w:eastAsiaTheme="majorEastAsia"/>
      <w:b/>
      <w:bCs/>
      <w:sz w:val="24"/>
      <w:szCs w:val="24"/>
      <w:lang w:val="en-US" w:eastAsia="zh-CN"/>
    </w:rPr>
  </w:style>
  <w:style w:type="paragraph" w:styleId="Heading4">
    <w:name w:val="heading 4"/>
    <w:next w:val="Normal"/>
    <w:link w:val="Heading4Char"/>
    <w:autoRedefine/>
    <w:uiPriority w:val="9"/>
    <w:semiHidden/>
    <w:unhideWhenUsed/>
    <w:qFormat/>
    <w:pPr>
      <w:keepNext/>
      <w:keepLines/>
      <w:spacing w:before="200" w:line="276" w:lineRule="auto"/>
      <w:outlineLvl w:val="3"/>
    </w:pPr>
    <w:rPr>
      <w:rFonts w:asciiTheme="majorHAnsi" w:eastAsiaTheme="majorEastAsia" w:hAnsiTheme="majorHAnsi" w:cstheme="majorBidi"/>
      <w:b/>
      <w:bCs/>
      <w:i/>
      <w:iCs/>
      <w:color w:val="4F81BD" w:themeColor="accent1"/>
      <w:sz w:val="22"/>
      <w:szCs w:val="22"/>
      <w:lang w:val="en-US" w:eastAsia="zh-CN"/>
    </w:rPr>
  </w:style>
  <w:style w:type="paragraph" w:styleId="Heading5">
    <w:name w:val="heading 5"/>
    <w:next w:val="Normal"/>
    <w:link w:val="Heading5Char"/>
    <w:autoRedefine/>
    <w:qFormat/>
    <w:pPr>
      <w:keepNext/>
      <w:jc w:val="center"/>
      <w:outlineLvl w:val="4"/>
    </w:pPr>
    <w:rPr>
      <w:rFonts w:eastAsia="Times New Roman"/>
      <w:b/>
      <w:bCs/>
      <w:sz w:val="24"/>
      <w:szCs w:val="24"/>
      <w:lang w:val="en-US" w:eastAsia="zh-CN"/>
    </w:rPr>
  </w:style>
  <w:style w:type="paragraph" w:styleId="Heading6">
    <w:name w:val="heading 6"/>
    <w:next w:val="Normal"/>
    <w:link w:val="Heading6Char"/>
    <w:autoRedefine/>
    <w:qFormat/>
    <w:pPr>
      <w:keepNext/>
      <w:ind w:left="360"/>
      <w:jc w:val="center"/>
      <w:outlineLvl w:val="5"/>
    </w:pPr>
    <w:rPr>
      <w:rFonts w:eastAsia="Times New Roman"/>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autoRedefine/>
    <w:uiPriority w:val="99"/>
    <w:semiHidden/>
    <w:unhideWhenUsed/>
    <w:qFormat/>
    <w:pPr>
      <w:spacing w:line="240" w:lineRule="auto"/>
    </w:pPr>
    <w:rPr>
      <w:rFonts w:ascii="Tahoma" w:hAnsi="Tahoma" w:cs="Tahoma"/>
      <w:sz w:val="16"/>
      <w:szCs w:val="16"/>
    </w:rPr>
  </w:style>
  <w:style w:type="paragraph" w:styleId="BodyText">
    <w:name w:val="Body Text"/>
    <w:basedOn w:val="Normal"/>
    <w:link w:val="BodyTextChar"/>
    <w:autoRedefine/>
    <w:uiPriority w:val="1"/>
    <w:qFormat/>
    <w:pPr>
      <w:widowControl w:val="0"/>
      <w:autoSpaceDE w:val="0"/>
      <w:autoSpaceDN w:val="0"/>
      <w:spacing w:line="240" w:lineRule="auto"/>
      <w:ind w:left="425" w:right="468"/>
    </w:pPr>
    <w:rPr>
      <w:rFonts w:eastAsia="Times New Roman"/>
      <w:lang w:bidi="en-US"/>
    </w:rPr>
  </w:style>
  <w:style w:type="paragraph" w:styleId="Caption">
    <w:name w:val="caption"/>
    <w:basedOn w:val="Normal"/>
    <w:next w:val="Normal"/>
    <w:autoRedefine/>
    <w:uiPriority w:val="99"/>
    <w:unhideWhenUsed/>
    <w:qFormat/>
    <w:pPr>
      <w:spacing w:line="240" w:lineRule="auto"/>
    </w:pPr>
    <w:rPr>
      <w:b/>
      <w:bCs/>
      <w:sz w:val="20"/>
      <w:szCs w:val="20"/>
    </w:rPr>
  </w:style>
  <w:style w:type="character" w:styleId="Emphasis">
    <w:name w:val="Emphasis"/>
    <w:basedOn w:val="DefaultParagraphFont"/>
    <w:autoRedefine/>
    <w:uiPriority w:val="20"/>
    <w:qFormat/>
    <w:rPr>
      <w:i/>
      <w:iCs/>
    </w:rPr>
  </w:style>
  <w:style w:type="paragraph" w:styleId="Footer">
    <w:name w:val="footer"/>
    <w:basedOn w:val="Normal"/>
    <w:link w:val="FooterChar"/>
    <w:autoRedefine/>
    <w:uiPriority w:val="99"/>
    <w:unhideWhenUsed/>
    <w:qFormat/>
    <w:pPr>
      <w:tabs>
        <w:tab w:val="center" w:pos="4680"/>
        <w:tab w:val="right" w:pos="9360"/>
      </w:tabs>
      <w:spacing w:line="240" w:lineRule="auto"/>
    </w:pPr>
  </w:style>
  <w:style w:type="paragraph" w:styleId="Header">
    <w:name w:val="header"/>
    <w:basedOn w:val="Normal"/>
    <w:link w:val="HeaderChar"/>
    <w:autoRedefine/>
    <w:uiPriority w:val="99"/>
    <w:unhideWhenUsed/>
    <w:qFormat/>
    <w:pPr>
      <w:tabs>
        <w:tab w:val="center" w:pos="4680"/>
        <w:tab w:val="right" w:pos="9360"/>
      </w:tabs>
      <w:spacing w:line="240" w:lineRule="auto"/>
    </w:pPr>
  </w:style>
  <w:style w:type="paragraph" w:styleId="HTMLPreformatted">
    <w:name w:val="HTML Preformatted"/>
    <w:basedOn w:val="Normal"/>
    <w:link w:val="HTMLPreformattedChar"/>
    <w:autoRedefine/>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id-ID" w:eastAsia="id-ID"/>
    </w:rPr>
  </w:style>
  <w:style w:type="character" w:styleId="Hyperlink">
    <w:name w:val="Hyperlink"/>
    <w:basedOn w:val="DefaultParagraphFont"/>
    <w:autoRedefine/>
    <w:uiPriority w:val="99"/>
    <w:unhideWhenUsed/>
    <w:qFormat/>
    <w:rPr>
      <w:color w:val="0000FF"/>
      <w:u w:val="single"/>
    </w:rPr>
  </w:style>
  <w:style w:type="character" w:styleId="LineNumber">
    <w:name w:val="line number"/>
    <w:basedOn w:val="DefaultParagraphFont"/>
    <w:autoRedefine/>
    <w:uiPriority w:val="99"/>
    <w:semiHidden/>
    <w:unhideWhenUsed/>
    <w:qFormat/>
  </w:style>
  <w:style w:type="paragraph" w:styleId="NormalWeb">
    <w:name w:val="Normal (Web)"/>
    <w:basedOn w:val="Normal"/>
    <w:uiPriority w:val="99"/>
    <w:unhideWhenUsed/>
    <w:qFormat/>
    <w:pPr>
      <w:spacing w:before="100" w:beforeAutospacing="1" w:after="100" w:afterAutospacing="1" w:line="240" w:lineRule="auto"/>
    </w:pPr>
    <w:rPr>
      <w:rFonts w:eastAsia="Times New Roman"/>
      <w:lang w:val="id-ID" w:eastAsia="id-ID"/>
    </w:rPr>
  </w:style>
  <w:style w:type="character" w:styleId="Strong">
    <w:name w:val="Strong"/>
    <w:basedOn w:val="DefaultParagraphFont"/>
    <w:uiPriority w:val="22"/>
    <w:qFormat/>
    <w:rPr>
      <w:b/>
      <w:bCs/>
    </w:rPr>
  </w:style>
  <w:style w:type="paragraph" w:styleId="Subtitle">
    <w:name w:val="Subtitle"/>
    <w:basedOn w:val="Normal"/>
    <w:next w:val="Normal"/>
    <w:autoRedefine/>
    <w:qFormat/>
    <w:pPr>
      <w:keepNext/>
      <w:keepLines/>
      <w:spacing w:before="360" w:after="80"/>
    </w:pPr>
    <w:rPr>
      <w:rFonts w:ascii="Georgia" w:eastAsia="Georgia" w:hAnsi="Georgia" w:cs="Georgia"/>
      <w:i/>
      <w:color w:val="666666"/>
      <w:sz w:val="48"/>
      <w:szCs w:val="48"/>
    </w:rPr>
  </w:style>
  <w:style w:type="table" w:styleId="TableGrid">
    <w:name w:val="Table Grid"/>
    <w:basedOn w:val="TableNormal1"/>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autoRedefine/>
    <w:qFormat/>
    <w:tblPr>
      <w:tblCellMar>
        <w:top w:w="0" w:type="dxa"/>
        <w:left w:w="0" w:type="dxa"/>
        <w:bottom w:w="0" w:type="dxa"/>
        <w:right w:w="0" w:type="dxa"/>
      </w:tblCellMar>
    </w:tblPr>
  </w:style>
  <w:style w:type="paragraph" w:styleId="TableofFigures">
    <w:name w:val="table of figures"/>
    <w:basedOn w:val="Normal"/>
    <w:next w:val="Normal"/>
    <w:autoRedefine/>
    <w:uiPriority w:val="99"/>
    <w:unhideWhenUsed/>
    <w:qFormat/>
    <w:pPr>
      <w:ind w:left="480" w:hanging="480"/>
      <w:jc w:val="left"/>
    </w:pPr>
    <w:rPr>
      <w:rFonts w:asciiTheme="minorHAnsi" w:hAnsiTheme="minorHAnsi" w:cstheme="minorHAnsi"/>
      <w:b/>
      <w:bCs/>
      <w:sz w:val="20"/>
      <w:szCs w:val="20"/>
    </w:rPr>
  </w:style>
  <w:style w:type="paragraph" w:styleId="Title">
    <w:name w:val="Title"/>
    <w:basedOn w:val="Normal"/>
    <w:next w:val="Normal"/>
    <w:autoRedefine/>
    <w:qFormat/>
    <w:pPr>
      <w:keepNext/>
      <w:keepLines/>
      <w:spacing w:before="480" w:after="120"/>
    </w:pPr>
    <w:rPr>
      <w:b/>
      <w:sz w:val="72"/>
      <w:szCs w:val="72"/>
    </w:rPr>
  </w:style>
  <w:style w:type="paragraph" w:styleId="TOC1">
    <w:name w:val="toc 1"/>
    <w:basedOn w:val="Normal"/>
    <w:next w:val="Normal"/>
    <w:autoRedefine/>
    <w:uiPriority w:val="39"/>
    <w:unhideWhenUsed/>
    <w:qFormat/>
    <w:pPr>
      <w:tabs>
        <w:tab w:val="right" w:leader="dot" w:pos="7938"/>
      </w:tabs>
      <w:spacing w:after="100" w:line="360" w:lineRule="auto"/>
    </w:pPr>
  </w:style>
  <w:style w:type="paragraph" w:styleId="TOC2">
    <w:name w:val="toc 2"/>
    <w:basedOn w:val="Normal"/>
    <w:next w:val="Normal"/>
    <w:autoRedefine/>
    <w:uiPriority w:val="39"/>
    <w:unhideWhenUsed/>
    <w:qFormat/>
    <w:pPr>
      <w:tabs>
        <w:tab w:val="left" w:pos="880"/>
        <w:tab w:val="right" w:leader="dot" w:pos="7938"/>
      </w:tabs>
      <w:spacing w:after="100"/>
      <w:ind w:left="220"/>
    </w:pPr>
  </w:style>
  <w:style w:type="paragraph" w:styleId="TOC3">
    <w:name w:val="toc 3"/>
    <w:basedOn w:val="Normal"/>
    <w:next w:val="Normal"/>
    <w:autoRedefine/>
    <w:uiPriority w:val="39"/>
    <w:unhideWhenUsed/>
    <w:qFormat/>
    <w:rsid w:val="006C27C3"/>
    <w:pPr>
      <w:tabs>
        <w:tab w:val="left" w:pos="1320"/>
        <w:tab w:val="left" w:pos="1886"/>
        <w:tab w:val="right" w:leader="dot" w:pos="7938"/>
      </w:tabs>
      <w:spacing w:after="100" w:line="360" w:lineRule="auto"/>
      <w:ind w:left="442"/>
      <w:jc w:val="left"/>
    </w:pPr>
  </w:style>
  <w:style w:type="paragraph" w:styleId="NoSpacing">
    <w:name w:val="No Spacing"/>
    <w:link w:val="NoSpacingChar"/>
    <w:autoRedefine/>
    <w:uiPriority w:val="1"/>
    <w:qFormat/>
    <w:rPr>
      <w:rFonts w:ascii="Calibri" w:eastAsia="Calibri" w:hAnsi="Calibri" w:cs="Calibri"/>
      <w:sz w:val="22"/>
      <w:szCs w:val="22"/>
      <w:lang w:val="en-US" w:eastAsia="zh-CN"/>
    </w:rPr>
  </w:style>
  <w:style w:type="paragraph" w:styleId="ListParagraph">
    <w:name w:val="List Paragraph"/>
    <w:basedOn w:val="Normal"/>
    <w:link w:val="ListParagraphChar"/>
    <w:autoRedefine/>
    <w:uiPriority w:val="34"/>
    <w:qFormat/>
    <w:pPr>
      <w:numPr>
        <w:numId w:val="3"/>
      </w:numPr>
      <w:contextualSpacing/>
    </w:pPr>
  </w:style>
  <w:style w:type="character" w:customStyle="1" w:styleId="HeaderChar">
    <w:name w:val="Header Char"/>
    <w:basedOn w:val="DefaultParagraphFont"/>
    <w:link w:val="Header"/>
    <w:autoRedefine/>
    <w:uiPriority w:val="99"/>
    <w:qFormat/>
  </w:style>
  <w:style w:type="character" w:customStyle="1" w:styleId="FooterChar">
    <w:name w:val="Footer Char"/>
    <w:basedOn w:val="DefaultParagraphFont"/>
    <w:link w:val="Footer"/>
    <w:autoRedefine/>
    <w:uiPriority w:val="99"/>
    <w:qFormat/>
  </w:style>
  <w:style w:type="character" w:customStyle="1" w:styleId="BalloonTextChar">
    <w:name w:val="Balloon Text Char"/>
    <w:basedOn w:val="DefaultParagraphFont"/>
    <w:link w:val="BalloonText"/>
    <w:autoRedefine/>
    <w:uiPriority w:val="99"/>
    <w:semiHidden/>
    <w:qFormat/>
    <w:rPr>
      <w:rFonts w:ascii="Tahoma" w:hAnsi="Tahoma" w:cs="Tahoma"/>
      <w:sz w:val="16"/>
      <w:szCs w:val="16"/>
    </w:rPr>
  </w:style>
  <w:style w:type="paragraph" w:customStyle="1" w:styleId="Default">
    <w:name w:val="Default"/>
    <w:autoRedefine/>
    <w:qFormat/>
    <w:pPr>
      <w:autoSpaceDE w:val="0"/>
      <w:autoSpaceDN w:val="0"/>
      <w:adjustRightInd w:val="0"/>
    </w:pPr>
    <w:rPr>
      <w:rFonts w:ascii="Calibri" w:eastAsia="Calibri" w:hAnsi="Calibri" w:cs="Calibri"/>
      <w:color w:val="000000"/>
      <w:sz w:val="24"/>
      <w:szCs w:val="24"/>
      <w:lang w:val="id-ID" w:eastAsia="zh-CN"/>
    </w:rPr>
  </w:style>
  <w:style w:type="character" w:customStyle="1" w:styleId="HTMLPreformattedChar">
    <w:name w:val="HTML Preformatted Char"/>
    <w:basedOn w:val="DefaultParagraphFont"/>
    <w:link w:val="HTMLPreformatted"/>
    <w:autoRedefine/>
    <w:uiPriority w:val="99"/>
    <w:semiHidden/>
    <w:qFormat/>
    <w:rPr>
      <w:rFonts w:ascii="Courier New" w:eastAsia="Times New Roman" w:hAnsi="Courier New" w:cs="Courier New"/>
      <w:sz w:val="20"/>
      <w:szCs w:val="20"/>
      <w:lang w:val="id-ID" w:eastAsia="id-ID"/>
    </w:rPr>
  </w:style>
  <w:style w:type="character" w:customStyle="1" w:styleId="a">
    <w:name w:val="a"/>
    <w:basedOn w:val="DefaultParagraphFont"/>
    <w:autoRedefine/>
    <w:qFormat/>
  </w:style>
  <w:style w:type="character" w:customStyle="1" w:styleId="l6">
    <w:name w:val="l6"/>
    <w:basedOn w:val="DefaultParagraphFont"/>
    <w:autoRedefine/>
    <w:qFormat/>
  </w:style>
  <w:style w:type="character" w:customStyle="1" w:styleId="ez-toc-section">
    <w:name w:val="ez-toc-section"/>
    <w:basedOn w:val="DefaultParagraphFont"/>
    <w:autoRedefine/>
    <w:qFormat/>
  </w:style>
  <w:style w:type="character" w:customStyle="1" w:styleId="BodyTextChar">
    <w:name w:val="Body Text Char"/>
    <w:basedOn w:val="DefaultParagraphFont"/>
    <w:link w:val="BodyText"/>
    <w:autoRedefine/>
    <w:uiPriority w:val="1"/>
    <w:qFormat/>
    <w:rPr>
      <w:rFonts w:eastAsia="Times New Roman"/>
      <w:sz w:val="24"/>
      <w:szCs w:val="24"/>
      <w:lang w:val="en-US" w:eastAsia="zh-CN" w:bidi="en-US"/>
    </w:rPr>
  </w:style>
  <w:style w:type="character" w:customStyle="1" w:styleId="apple-converted-space">
    <w:name w:val="apple-converted-space"/>
    <w:basedOn w:val="DefaultParagraphFont"/>
    <w:autoRedefine/>
    <w:qFormat/>
  </w:style>
  <w:style w:type="character" w:customStyle="1" w:styleId="Heading5Char">
    <w:name w:val="Heading 5 Char"/>
    <w:basedOn w:val="DefaultParagraphFont"/>
    <w:link w:val="Heading5"/>
    <w:autoRedefine/>
    <w:qFormat/>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autoRedefine/>
    <w:qFormat/>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autoRedefine/>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autoRedefine/>
    <w:uiPriority w:val="9"/>
    <w:qFormat/>
    <w:rPr>
      <w:rFonts w:eastAsiaTheme="majorEastAsia"/>
      <w:b/>
      <w:bCs/>
      <w:sz w:val="24"/>
      <w:szCs w:val="24"/>
      <w:lang w:val="en-US" w:eastAsia="zh-CN"/>
    </w:rPr>
  </w:style>
  <w:style w:type="character" w:customStyle="1" w:styleId="Heading3Char">
    <w:name w:val="Heading 3 Char"/>
    <w:basedOn w:val="DefaultParagraphFont"/>
    <w:link w:val="Heading3"/>
    <w:autoRedefine/>
    <w:uiPriority w:val="9"/>
    <w:qFormat/>
    <w:rsid w:val="00BA15BD"/>
    <w:rPr>
      <w:rFonts w:eastAsiaTheme="majorEastAsia"/>
      <w:b/>
      <w:bCs/>
      <w:sz w:val="24"/>
      <w:szCs w:val="24"/>
      <w:lang w:val="en-US" w:eastAsia="zh-CN"/>
    </w:rPr>
  </w:style>
  <w:style w:type="paragraph" w:customStyle="1" w:styleId="TOCHeading1">
    <w:name w:val="TOC Heading1"/>
    <w:basedOn w:val="Heading1"/>
    <w:next w:val="Normal"/>
    <w:autoRedefine/>
    <w:uiPriority w:val="39"/>
    <w:unhideWhenUsed/>
    <w:qFormat/>
    <w:pPr>
      <w:outlineLvl w:val="9"/>
    </w:pPr>
    <w:rPr>
      <w:lang w:eastAsia="ja-JP"/>
    </w:rPr>
  </w:style>
  <w:style w:type="character" w:styleId="PlaceholderText">
    <w:name w:val="Placeholder Text"/>
    <w:basedOn w:val="DefaultParagraphFont"/>
    <w:autoRedefine/>
    <w:uiPriority w:val="99"/>
    <w:semiHidden/>
    <w:qFormat/>
    <w:rPr>
      <w:color w:val="808080"/>
    </w:rPr>
  </w:style>
  <w:style w:type="character" w:customStyle="1" w:styleId="ListParagraphChar">
    <w:name w:val="List Paragraph Char"/>
    <w:link w:val="ListParagraph"/>
    <w:autoRedefine/>
    <w:uiPriority w:val="34"/>
    <w:qFormat/>
    <w:rPr>
      <w:rFonts w:eastAsia="Calibri"/>
      <w:sz w:val="24"/>
      <w:szCs w:val="24"/>
      <w:lang w:val="en-US" w:eastAsia="zh-CN"/>
    </w:rPr>
  </w:style>
  <w:style w:type="table" w:customStyle="1" w:styleId="TableGridLight1">
    <w:name w:val="Table Grid Light1"/>
    <w:basedOn w:val="TableNormal1"/>
    <w:autoRedefine/>
    <w:uiPriority w:val="40"/>
    <w:qFormat/>
    <w:rPr>
      <w:lang w:val="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SpacingChar">
    <w:name w:val="No Spacing Char"/>
    <w:basedOn w:val="DefaultParagraphFont"/>
    <w:link w:val="NoSpacing"/>
    <w:autoRedefine/>
    <w:uiPriority w:val="1"/>
    <w:qFormat/>
  </w:style>
  <w:style w:type="paragraph" w:customStyle="1" w:styleId="JUDUL">
    <w:name w:val="JUDUL"/>
    <w:basedOn w:val="Normal"/>
    <w:link w:val="JUDULChar"/>
    <w:autoRedefine/>
    <w:qFormat/>
    <w:rPr>
      <w:rFonts w:eastAsia="Times New Roman"/>
      <w:b/>
      <w:sz w:val="28"/>
      <w:szCs w:val="28"/>
      <w:lang w:val="id-ID"/>
    </w:rPr>
  </w:style>
  <w:style w:type="character" w:customStyle="1" w:styleId="JUDULChar">
    <w:name w:val="JUDUL Char"/>
    <w:basedOn w:val="DefaultParagraphFont"/>
    <w:link w:val="JUDUL"/>
    <w:autoRedefine/>
    <w:qFormat/>
    <w:rPr>
      <w:rFonts w:eastAsia="Times New Roman"/>
      <w:b/>
      <w:sz w:val="28"/>
      <w:szCs w:val="28"/>
      <w:lang w:val="id-ID" w:eastAsia="zh-CN"/>
    </w:rPr>
  </w:style>
  <w:style w:type="character" w:customStyle="1" w:styleId="Heading4Char">
    <w:name w:val="Heading 4 Char"/>
    <w:basedOn w:val="DefaultParagraphFont"/>
    <w:link w:val="Heading4"/>
    <w:autoRedefine/>
    <w:uiPriority w:val="9"/>
    <w:semiHidden/>
    <w:qFormat/>
    <w:rPr>
      <w:rFonts w:asciiTheme="majorHAnsi" w:eastAsiaTheme="majorEastAsia" w:hAnsiTheme="majorHAnsi" w:cstheme="majorBidi"/>
      <w:b/>
      <w:bCs/>
      <w:i/>
      <w:iCs/>
      <w:color w:val="4F81BD" w:themeColor="accent1"/>
    </w:rPr>
  </w:style>
  <w:style w:type="table" w:customStyle="1" w:styleId="TableGridLight2">
    <w:name w:val="Table Grid Light2"/>
    <w:basedOn w:val="TableNormal1"/>
    <w:autoRedefine/>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
    <w:name w:val="Grid Table 1 Light1"/>
    <w:basedOn w:val="TableNormal1"/>
    <w:autoRedefine/>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Style62">
    <w:name w:val="_Style 62"/>
    <w:basedOn w:val="TableNormal1"/>
    <w:autoRedefine/>
    <w:qFormat/>
    <w:tblPr>
      <w:tblCellMar>
        <w:left w:w="115" w:type="dxa"/>
        <w:right w:w="115" w:type="dxa"/>
      </w:tblCellMar>
    </w:tblPr>
  </w:style>
  <w:style w:type="table" w:customStyle="1" w:styleId="Style63">
    <w:name w:val="_Style 63"/>
    <w:basedOn w:val="TableNormal1"/>
    <w:autoRedefine/>
    <w:qFormat/>
    <w:tblPr>
      <w:tblCellMar>
        <w:left w:w="115" w:type="dxa"/>
        <w:right w:w="115" w:type="dxa"/>
      </w:tblCellMar>
    </w:tblPr>
  </w:style>
  <w:style w:type="table" w:customStyle="1" w:styleId="Style64">
    <w:name w:val="_Style 64"/>
    <w:basedOn w:val="TableNormal1"/>
    <w:autoRedefine/>
    <w:qFormat/>
    <w:tblPr>
      <w:tblCellMar>
        <w:left w:w="108" w:type="dxa"/>
        <w:right w:w="108" w:type="dxa"/>
      </w:tblCellMar>
    </w:tblPr>
  </w:style>
  <w:style w:type="table" w:customStyle="1" w:styleId="Style65">
    <w:name w:val="_Style 65"/>
    <w:basedOn w:val="TableNormal1"/>
    <w:autoRedefine/>
    <w:qFormat/>
    <w:tblPr>
      <w:tblCellMar>
        <w:left w:w="108" w:type="dxa"/>
        <w:right w:w="108" w:type="dxa"/>
      </w:tblCellMar>
    </w:tblPr>
  </w:style>
  <w:style w:type="paragraph" w:customStyle="1" w:styleId="TableParagraph">
    <w:name w:val="Table Paragraph"/>
    <w:basedOn w:val="Normal"/>
    <w:uiPriority w:val="1"/>
    <w:qFormat/>
    <w:pPr>
      <w:widowControl w:val="0"/>
      <w:autoSpaceDE w:val="0"/>
      <w:autoSpaceDN w:val="0"/>
      <w:spacing w:line="240" w:lineRule="auto"/>
    </w:pPr>
    <w:rPr>
      <w:rFonts w:eastAsia="Times New Roman"/>
      <w:lang w:eastAsia="en-US"/>
    </w:rPr>
  </w:style>
  <w:style w:type="character" w:customStyle="1" w:styleId="ant-tooltip-open">
    <w:name w:val="ant-tooltip-open"/>
    <w:basedOn w:val="DefaultParagraphFont"/>
    <w:qFormat/>
  </w:style>
  <w:style w:type="character" w:customStyle="1" w:styleId="rpv-coretext-layer-text">
    <w:name w:val="rpv-core__text-layer-text"/>
    <w:basedOn w:val="DefaultParagraphFont"/>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table" w:customStyle="1" w:styleId="Style59">
    <w:name w:val="_Style 59"/>
    <w:basedOn w:val="TableNormal"/>
    <w:qFormat/>
    <w:tblPr/>
  </w:style>
  <w:style w:type="table" w:customStyle="1" w:styleId="Style58">
    <w:name w:val="_Style 58"/>
    <w:basedOn w:val="TableNormal"/>
    <w:qFormat/>
    <w:tblPr/>
  </w:style>
  <w:style w:type="table" w:customStyle="1" w:styleId="Style54">
    <w:name w:val="_Style 54"/>
    <w:basedOn w:val="TableNormal"/>
    <w:qFormat/>
    <w:tblPr>
      <w:tblCellMar>
        <w:left w:w="115" w:type="dxa"/>
        <w:right w:w="115" w:type="dxa"/>
      </w:tblCellMar>
    </w:tblPr>
  </w:style>
  <w:style w:type="paragraph" w:customStyle="1" w:styleId="WPSOffice1">
    <w:name w:val="WPSOffice手动目录 1"/>
    <w:qFormat/>
    <w:rPr>
      <w:lang w:val="zh-CN" w:eastAsia="zh-CN"/>
    </w:rPr>
  </w:style>
  <w:style w:type="paragraph" w:customStyle="1" w:styleId="WPSOffice2">
    <w:name w:val="WPSOffice手动目录 2"/>
    <w:qFormat/>
    <w:pPr>
      <w:ind w:leftChars="200" w:left="200"/>
    </w:pPr>
    <w:rPr>
      <w:lang w:val="zh-CN" w:eastAsia="zh-CN"/>
    </w:rPr>
  </w:style>
  <w:style w:type="paragraph" w:customStyle="1" w:styleId="whitespace-pre-wrap">
    <w:name w:val="whitespace-pre-wrap"/>
    <w:basedOn w:val="Normal"/>
    <w:pPr>
      <w:spacing w:before="100" w:beforeAutospacing="1" w:after="100" w:afterAutospacing="1" w:line="240" w:lineRule="auto"/>
      <w:ind w:left="0" w:right="0"/>
      <w:jc w:val="left"/>
    </w:pPr>
    <w:rPr>
      <w:rFonts w:eastAsia="Times New Roman"/>
      <w:lang w:eastAsia="en-US"/>
    </w:rPr>
  </w:style>
  <w:style w:type="paragraph" w:customStyle="1" w:styleId="TOCHeading2">
    <w:name w:val="TOC Heading2"/>
    <w:basedOn w:val="Heading1"/>
    <w:next w:val="Normal"/>
    <w:uiPriority w:val="39"/>
    <w:unhideWhenUsed/>
    <w:qFormat/>
    <w:pPr>
      <w:spacing w:before="240" w:line="259" w:lineRule="auto"/>
      <w:ind w:left="0" w:right="0"/>
      <w:jc w:val="left"/>
      <w:outlineLvl w:val="9"/>
    </w:pPr>
    <w:rPr>
      <w:sz w:val="32"/>
      <w:szCs w:val="32"/>
      <w:lang w:eastAsia="en-US"/>
    </w:rPr>
  </w:style>
  <w:style w:type="table" w:customStyle="1" w:styleId="1">
    <w:name w:val="1"/>
    <w:basedOn w:val="TableNormal"/>
    <w:rPr>
      <w:rFonts w:ascii="Calibri" w:eastAsia="Calibri" w:hAnsi="Calibri" w:cs="Calibri"/>
      <w:sz w:val="22"/>
      <w:szCs w:val="22"/>
      <w:lang w:val="en-US" w:eastAsia="en-US"/>
    </w:rPr>
    <w:tblPr/>
  </w:style>
  <w:style w:type="paragraph" w:styleId="TOCHeading">
    <w:name w:val="TOC Heading"/>
    <w:basedOn w:val="Heading1"/>
    <w:next w:val="Normal"/>
    <w:uiPriority w:val="39"/>
    <w:unhideWhenUsed/>
    <w:qFormat/>
    <w:rsid w:val="006C27C3"/>
    <w:pPr>
      <w:spacing w:before="240" w:line="259" w:lineRule="auto"/>
      <w:ind w:left="0" w:right="0"/>
      <w:jc w:val="left"/>
      <w:outlineLvl w:val="9"/>
    </w:pPr>
    <w:rPr>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04567">
      <w:bodyDiv w:val="1"/>
      <w:marLeft w:val="0"/>
      <w:marRight w:val="0"/>
      <w:marTop w:val="0"/>
      <w:marBottom w:val="0"/>
      <w:divBdr>
        <w:top w:val="none" w:sz="0" w:space="0" w:color="auto"/>
        <w:left w:val="none" w:sz="0" w:space="0" w:color="auto"/>
        <w:bottom w:val="none" w:sz="0" w:space="0" w:color="auto"/>
        <w:right w:val="none" w:sz="0" w:space="0" w:color="auto"/>
      </w:divBdr>
    </w:div>
    <w:div w:id="183783815">
      <w:bodyDiv w:val="1"/>
      <w:marLeft w:val="0"/>
      <w:marRight w:val="0"/>
      <w:marTop w:val="0"/>
      <w:marBottom w:val="0"/>
      <w:divBdr>
        <w:top w:val="none" w:sz="0" w:space="0" w:color="auto"/>
        <w:left w:val="none" w:sz="0" w:space="0" w:color="auto"/>
        <w:bottom w:val="none" w:sz="0" w:space="0" w:color="auto"/>
        <w:right w:val="none" w:sz="0" w:space="0" w:color="auto"/>
      </w:divBdr>
    </w:div>
    <w:div w:id="280653662">
      <w:bodyDiv w:val="1"/>
      <w:marLeft w:val="0"/>
      <w:marRight w:val="0"/>
      <w:marTop w:val="0"/>
      <w:marBottom w:val="0"/>
      <w:divBdr>
        <w:top w:val="none" w:sz="0" w:space="0" w:color="auto"/>
        <w:left w:val="none" w:sz="0" w:space="0" w:color="auto"/>
        <w:bottom w:val="none" w:sz="0" w:space="0" w:color="auto"/>
        <w:right w:val="none" w:sz="0" w:space="0" w:color="auto"/>
      </w:divBdr>
      <w:divsChild>
        <w:div w:id="754286284">
          <w:marLeft w:val="0"/>
          <w:marRight w:val="0"/>
          <w:marTop w:val="0"/>
          <w:marBottom w:val="0"/>
          <w:divBdr>
            <w:top w:val="none" w:sz="0" w:space="0" w:color="auto"/>
            <w:left w:val="none" w:sz="0" w:space="0" w:color="auto"/>
            <w:bottom w:val="none" w:sz="0" w:space="0" w:color="auto"/>
            <w:right w:val="none" w:sz="0" w:space="0" w:color="auto"/>
          </w:divBdr>
        </w:div>
        <w:div w:id="232083567">
          <w:marLeft w:val="0"/>
          <w:marRight w:val="0"/>
          <w:marTop w:val="0"/>
          <w:marBottom w:val="0"/>
          <w:divBdr>
            <w:top w:val="none" w:sz="0" w:space="0" w:color="auto"/>
            <w:left w:val="none" w:sz="0" w:space="0" w:color="auto"/>
            <w:bottom w:val="none" w:sz="0" w:space="0" w:color="auto"/>
            <w:right w:val="none" w:sz="0" w:space="0" w:color="auto"/>
          </w:divBdr>
        </w:div>
      </w:divsChild>
    </w:div>
    <w:div w:id="334041540">
      <w:bodyDiv w:val="1"/>
      <w:marLeft w:val="0"/>
      <w:marRight w:val="0"/>
      <w:marTop w:val="0"/>
      <w:marBottom w:val="0"/>
      <w:divBdr>
        <w:top w:val="none" w:sz="0" w:space="0" w:color="auto"/>
        <w:left w:val="none" w:sz="0" w:space="0" w:color="auto"/>
        <w:bottom w:val="none" w:sz="0" w:space="0" w:color="auto"/>
        <w:right w:val="none" w:sz="0" w:space="0" w:color="auto"/>
      </w:divBdr>
    </w:div>
    <w:div w:id="368259744">
      <w:bodyDiv w:val="1"/>
      <w:marLeft w:val="0"/>
      <w:marRight w:val="0"/>
      <w:marTop w:val="0"/>
      <w:marBottom w:val="0"/>
      <w:divBdr>
        <w:top w:val="none" w:sz="0" w:space="0" w:color="auto"/>
        <w:left w:val="none" w:sz="0" w:space="0" w:color="auto"/>
        <w:bottom w:val="none" w:sz="0" w:space="0" w:color="auto"/>
        <w:right w:val="none" w:sz="0" w:space="0" w:color="auto"/>
      </w:divBdr>
      <w:divsChild>
        <w:div w:id="539560516">
          <w:marLeft w:val="0"/>
          <w:marRight w:val="0"/>
          <w:marTop w:val="0"/>
          <w:marBottom w:val="0"/>
          <w:divBdr>
            <w:top w:val="none" w:sz="0" w:space="0" w:color="auto"/>
            <w:left w:val="none" w:sz="0" w:space="0" w:color="auto"/>
            <w:bottom w:val="none" w:sz="0" w:space="0" w:color="auto"/>
            <w:right w:val="none" w:sz="0" w:space="0" w:color="auto"/>
          </w:divBdr>
        </w:div>
        <w:div w:id="1494952750">
          <w:marLeft w:val="0"/>
          <w:marRight w:val="0"/>
          <w:marTop w:val="0"/>
          <w:marBottom w:val="0"/>
          <w:divBdr>
            <w:top w:val="none" w:sz="0" w:space="0" w:color="auto"/>
            <w:left w:val="none" w:sz="0" w:space="0" w:color="auto"/>
            <w:bottom w:val="none" w:sz="0" w:space="0" w:color="auto"/>
            <w:right w:val="none" w:sz="0" w:space="0" w:color="auto"/>
          </w:divBdr>
        </w:div>
        <w:div w:id="94642833">
          <w:marLeft w:val="0"/>
          <w:marRight w:val="0"/>
          <w:marTop w:val="0"/>
          <w:marBottom w:val="0"/>
          <w:divBdr>
            <w:top w:val="none" w:sz="0" w:space="0" w:color="auto"/>
            <w:left w:val="none" w:sz="0" w:space="0" w:color="auto"/>
            <w:bottom w:val="none" w:sz="0" w:space="0" w:color="auto"/>
            <w:right w:val="none" w:sz="0" w:space="0" w:color="auto"/>
          </w:divBdr>
        </w:div>
        <w:div w:id="747194425">
          <w:marLeft w:val="0"/>
          <w:marRight w:val="0"/>
          <w:marTop w:val="0"/>
          <w:marBottom w:val="0"/>
          <w:divBdr>
            <w:top w:val="none" w:sz="0" w:space="0" w:color="auto"/>
            <w:left w:val="none" w:sz="0" w:space="0" w:color="auto"/>
            <w:bottom w:val="none" w:sz="0" w:space="0" w:color="auto"/>
            <w:right w:val="none" w:sz="0" w:space="0" w:color="auto"/>
          </w:divBdr>
        </w:div>
      </w:divsChild>
    </w:div>
    <w:div w:id="496775312">
      <w:bodyDiv w:val="1"/>
      <w:marLeft w:val="0"/>
      <w:marRight w:val="0"/>
      <w:marTop w:val="0"/>
      <w:marBottom w:val="0"/>
      <w:divBdr>
        <w:top w:val="none" w:sz="0" w:space="0" w:color="auto"/>
        <w:left w:val="none" w:sz="0" w:space="0" w:color="auto"/>
        <w:bottom w:val="none" w:sz="0" w:space="0" w:color="auto"/>
        <w:right w:val="none" w:sz="0" w:space="0" w:color="auto"/>
      </w:divBdr>
    </w:div>
    <w:div w:id="687415084">
      <w:bodyDiv w:val="1"/>
      <w:marLeft w:val="0"/>
      <w:marRight w:val="0"/>
      <w:marTop w:val="0"/>
      <w:marBottom w:val="0"/>
      <w:divBdr>
        <w:top w:val="none" w:sz="0" w:space="0" w:color="auto"/>
        <w:left w:val="none" w:sz="0" w:space="0" w:color="auto"/>
        <w:bottom w:val="none" w:sz="0" w:space="0" w:color="auto"/>
        <w:right w:val="none" w:sz="0" w:space="0" w:color="auto"/>
      </w:divBdr>
      <w:divsChild>
        <w:div w:id="928465726">
          <w:marLeft w:val="0"/>
          <w:marRight w:val="0"/>
          <w:marTop w:val="0"/>
          <w:marBottom w:val="0"/>
          <w:divBdr>
            <w:top w:val="none" w:sz="0" w:space="0" w:color="auto"/>
            <w:left w:val="none" w:sz="0" w:space="0" w:color="auto"/>
            <w:bottom w:val="none" w:sz="0" w:space="0" w:color="auto"/>
            <w:right w:val="none" w:sz="0" w:space="0" w:color="auto"/>
          </w:divBdr>
        </w:div>
        <w:div w:id="812678555">
          <w:marLeft w:val="0"/>
          <w:marRight w:val="0"/>
          <w:marTop w:val="0"/>
          <w:marBottom w:val="0"/>
          <w:divBdr>
            <w:top w:val="none" w:sz="0" w:space="0" w:color="auto"/>
            <w:left w:val="none" w:sz="0" w:space="0" w:color="auto"/>
            <w:bottom w:val="none" w:sz="0" w:space="0" w:color="auto"/>
            <w:right w:val="none" w:sz="0" w:space="0" w:color="auto"/>
          </w:divBdr>
        </w:div>
        <w:div w:id="1542747818">
          <w:marLeft w:val="0"/>
          <w:marRight w:val="0"/>
          <w:marTop w:val="0"/>
          <w:marBottom w:val="0"/>
          <w:divBdr>
            <w:top w:val="none" w:sz="0" w:space="0" w:color="auto"/>
            <w:left w:val="none" w:sz="0" w:space="0" w:color="auto"/>
            <w:bottom w:val="none" w:sz="0" w:space="0" w:color="auto"/>
            <w:right w:val="none" w:sz="0" w:space="0" w:color="auto"/>
          </w:divBdr>
        </w:div>
        <w:div w:id="357630015">
          <w:marLeft w:val="0"/>
          <w:marRight w:val="0"/>
          <w:marTop w:val="0"/>
          <w:marBottom w:val="0"/>
          <w:divBdr>
            <w:top w:val="none" w:sz="0" w:space="0" w:color="auto"/>
            <w:left w:val="none" w:sz="0" w:space="0" w:color="auto"/>
            <w:bottom w:val="none" w:sz="0" w:space="0" w:color="auto"/>
            <w:right w:val="none" w:sz="0" w:space="0" w:color="auto"/>
          </w:divBdr>
        </w:div>
      </w:divsChild>
    </w:div>
    <w:div w:id="761923080">
      <w:bodyDiv w:val="1"/>
      <w:marLeft w:val="0"/>
      <w:marRight w:val="0"/>
      <w:marTop w:val="0"/>
      <w:marBottom w:val="0"/>
      <w:divBdr>
        <w:top w:val="none" w:sz="0" w:space="0" w:color="auto"/>
        <w:left w:val="none" w:sz="0" w:space="0" w:color="auto"/>
        <w:bottom w:val="none" w:sz="0" w:space="0" w:color="auto"/>
        <w:right w:val="none" w:sz="0" w:space="0" w:color="auto"/>
      </w:divBdr>
      <w:divsChild>
        <w:div w:id="1182401767">
          <w:marLeft w:val="0"/>
          <w:marRight w:val="0"/>
          <w:marTop w:val="0"/>
          <w:marBottom w:val="0"/>
          <w:divBdr>
            <w:top w:val="none" w:sz="0" w:space="0" w:color="auto"/>
            <w:left w:val="none" w:sz="0" w:space="0" w:color="auto"/>
            <w:bottom w:val="none" w:sz="0" w:space="0" w:color="auto"/>
            <w:right w:val="none" w:sz="0" w:space="0" w:color="auto"/>
          </w:divBdr>
        </w:div>
        <w:div w:id="143666251">
          <w:marLeft w:val="0"/>
          <w:marRight w:val="0"/>
          <w:marTop w:val="0"/>
          <w:marBottom w:val="0"/>
          <w:divBdr>
            <w:top w:val="none" w:sz="0" w:space="0" w:color="auto"/>
            <w:left w:val="none" w:sz="0" w:space="0" w:color="auto"/>
            <w:bottom w:val="none" w:sz="0" w:space="0" w:color="auto"/>
            <w:right w:val="none" w:sz="0" w:space="0" w:color="auto"/>
          </w:divBdr>
        </w:div>
        <w:div w:id="1219626948">
          <w:marLeft w:val="0"/>
          <w:marRight w:val="0"/>
          <w:marTop w:val="0"/>
          <w:marBottom w:val="0"/>
          <w:divBdr>
            <w:top w:val="none" w:sz="0" w:space="0" w:color="auto"/>
            <w:left w:val="none" w:sz="0" w:space="0" w:color="auto"/>
            <w:bottom w:val="none" w:sz="0" w:space="0" w:color="auto"/>
            <w:right w:val="none" w:sz="0" w:space="0" w:color="auto"/>
          </w:divBdr>
        </w:div>
        <w:div w:id="1744522622">
          <w:marLeft w:val="0"/>
          <w:marRight w:val="0"/>
          <w:marTop w:val="0"/>
          <w:marBottom w:val="0"/>
          <w:divBdr>
            <w:top w:val="none" w:sz="0" w:space="0" w:color="auto"/>
            <w:left w:val="none" w:sz="0" w:space="0" w:color="auto"/>
            <w:bottom w:val="none" w:sz="0" w:space="0" w:color="auto"/>
            <w:right w:val="none" w:sz="0" w:space="0" w:color="auto"/>
          </w:divBdr>
        </w:div>
      </w:divsChild>
    </w:div>
    <w:div w:id="773591974">
      <w:bodyDiv w:val="1"/>
      <w:marLeft w:val="0"/>
      <w:marRight w:val="0"/>
      <w:marTop w:val="0"/>
      <w:marBottom w:val="0"/>
      <w:divBdr>
        <w:top w:val="none" w:sz="0" w:space="0" w:color="auto"/>
        <w:left w:val="none" w:sz="0" w:space="0" w:color="auto"/>
        <w:bottom w:val="none" w:sz="0" w:space="0" w:color="auto"/>
        <w:right w:val="none" w:sz="0" w:space="0" w:color="auto"/>
      </w:divBdr>
    </w:div>
    <w:div w:id="911044909">
      <w:bodyDiv w:val="1"/>
      <w:marLeft w:val="0"/>
      <w:marRight w:val="0"/>
      <w:marTop w:val="0"/>
      <w:marBottom w:val="0"/>
      <w:divBdr>
        <w:top w:val="none" w:sz="0" w:space="0" w:color="auto"/>
        <w:left w:val="none" w:sz="0" w:space="0" w:color="auto"/>
        <w:bottom w:val="none" w:sz="0" w:space="0" w:color="auto"/>
        <w:right w:val="none" w:sz="0" w:space="0" w:color="auto"/>
      </w:divBdr>
      <w:divsChild>
        <w:div w:id="506019195">
          <w:marLeft w:val="0"/>
          <w:marRight w:val="0"/>
          <w:marTop w:val="0"/>
          <w:marBottom w:val="0"/>
          <w:divBdr>
            <w:top w:val="none" w:sz="0" w:space="0" w:color="auto"/>
            <w:left w:val="none" w:sz="0" w:space="0" w:color="auto"/>
            <w:bottom w:val="none" w:sz="0" w:space="0" w:color="auto"/>
            <w:right w:val="none" w:sz="0" w:space="0" w:color="auto"/>
          </w:divBdr>
        </w:div>
        <w:div w:id="713191353">
          <w:marLeft w:val="0"/>
          <w:marRight w:val="0"/>
          <w:marTop w:val="0"/>
          <w:marBottom w:val="0"/>
          <w:divBdr>
            <w:top w:val="none" w:sz="0" w:space="0" w:color="auto"/>
            <w:left w:val="none" w:sz="0" w:space="0" w:color="auto"/>
            <w:bottom w:val="none" w:sz="0" w:space="0" w:color="auto"/>
            <w:right w:val="none" w:sz="0" w:space="0" w:color="auto"/>
          </w:divBdr>
        </w:div>
        <w:div w:id="580873022">
          <w:marLeft w:val="0"/>
          <w:marRight w:val="0"/>
          <w:marTop w:val="0"/>
          <w:marBottom w:val="0"/>
          <w:divBdr>
            <w:top w:val="none" w:sz="0" w:space="0" w:color="auto"/>
            <w:left w:val="none" w:sz="0" w:space="0" w:color="auto"/>
            <w:bottom w:val="none" w:sz="0" w:space="0" w:color="auto"/>
            <w:right w:val="none" w:sz="0" w:space="0" w:color="auto"/>
          </w:divBdr>
        </w:div>
        <w:div w:id="1115634495">
          <w:marLeft w:val="0"/>
          <w:marRight w:val="0"/>
          <w:marTop w:val="0"/>
          <w:marBottom w:val="0"/>
          <w:divBdr>
            <w:top w:val="none" w:sz="0" w:space="0" w:color="auto"/>
            <w:left w:val="none" w:sz="0" w:space="0" w:color="auto"/>
            <w:bottom w:val="none" w:sz="0" w:space="0" w:color="auto"/>
            <w:right w:val="none" w:sz="0" w:space="0" w:color="auto"/>
          </w:divBdr>
        </w:div>
        <w:div w:id="2136869151">
          <w:marLeft w:val="0"/>
          <w:marRight w:val="0"/>
          <w:marTop w:val="0"/>
          <w:marBottom w:val="0"/>
          <w:divBdr>
            <w:top w:val="none" w:sz="0" w:space="0" w:color="auto"/>
            <w:left w:val="none" w:sz="0" w:space="0" w:color="auto"/>
            <w:bottom w:val="none" w:sz="0" w:space="0" w:color="auto"/>
            <w:right w:val="none" w:sz="0" w:space="0" w:color="auto"/>
          </w:divBdr>
        </w:div>
        <w:div w:id="1643315807">
          <w:marLeft w:val="0"/>
          <w:marRight w:val="0"/>
          <w:marTop w:val="0"/>
          <w:marBottom w:val="0"/>
          <w:divBdr>
            <w:top w:val="none" w:sz="0" w:space="0" w:color="auto"/>
            <w:left w:val="none" w:sz="0" w:space="0" w:color="auto"/>
            <w:bottom w:val="none" w:sz="0" w:space="0" w:color="auto"/>
            <w:right w:val="none" w:sz="0" w:space="0" w:color="auto"/>
          </w:divBdr>
        </w:div>
        <w:div w:id="241332593">
          <w:marLeft w:val="0"/>
          <w:marRight w:val="0"/>
          <w:marTop w:val="0"/>
          <w:marBottom w:val="0"/>
          <w:divBdr>
            <w:top w:val="none" w:sz="0" w:space="0" w:color="auto"/>
            <w:left w:val="none" w:sz="0" w:space="0" w:color="auto"/>
            <w:bottom w:val="none" w:sz="0" w:space="0" w:color="auto"/>
            <w:right w:val="none" w:sz="0" w:space="0" w:color="auto"/>
          </w:divBdr>
        </w:div>
        <w:div w:id="592013075">
          <w:marLeft w:val="0"/>
          <w:marRight w:val="0"/>
          <w:marTop w:val="0"/>
          <w:marBottom w:val="0"/>
          <w:divBdr>
            <w:top w:val="none" w:sz="0" w:space="0" w:color="auto"/>
            <w:left w:val="none" w:sz="0" w:space="0" w:color="auto"/>
            <w:bottom w:val="none" w:sz="0" w:space="0" w:color="auto"/>
            <w:right w:val="none" w:sz="0" w:space="0" w:color="auto"/>
          </w:divBdr>
        </w:div>
        <w:div w:id="1892959512">
          <w:marLeft w:val="0"/>
          <w:marRight w:val="0"/>
          <w:marTop w:val="0"/>
          <w:marBottom w:val="0"/>
          <w:divBdr>
            <w:top w:val="none" w:sz="0" w:space="0" w:color="auto"/>
            <w:left w:val="none" w:sz="0" w:space="0" w:color="auto"/>
            <w:bottom w:val="none" w:sz="0" w:space="0" w:color="auto"/>
            <w:right w:val="none" w:sz="0" w:space="0" w:color="auto"/>
          </w:divBdr>
        </w:div>
        <w:div w:id="959141069">
          <w:marLeft w:val="0"/>
          <w:marRight w:val="0"/>
          <w:marTop w:val="0"/>
          <w:marBottom w:val="0"/>
          <w:divBdr>
            <w:top w:val="none" w:sz="0" w:space="0" w:color="auto"/>
            <w:left w:val="none" w:sz="0" w:space="0" w:color="auto"/>
            <w:bottom w:val="none" w:sz="0" w:space="0" w:color="auto"/>
            <w:right w:val="none" w:sz="0" w:space="0" w:color="auto"/>
          </w:divBdr>
        </w:div>
      </w:divsChild>
    </w:div>
    <w:div w:id="1532499112">
      <w:bodyDiv w:val="1"/>
      <w:marLeft w:val="0"/>
      <w:marRight w:val="0"/>
      <w:marTop w:val="0"/>
      <w:marBottom w:val="0"/>
      <w:divBdr>
        <w:top w:val="none" w:sz="0" w:space="0" w:color="auto"/>
        <w:left w:val="none" w:sz="0" w:space="0" w:color="auto"/>
        <w:bottom w:val="none" w:sz="0" w:space="0" w:color="auto"/>
        <w:right w:val="none" w:sz="0" w:space="0" w:color="auto"/>
      </w:divBdr>
    </w:div>
    <w:div w:id="1663465909">
      <w:bodyDiv w:val="1"/>
      <w:marLeft w:val="0"/>
      <w:marRight w:val="0"/>
      <w:marTop w:val="0"/>
      <w:marBottom w:val="0"/>
      <w:divBdr>
        <w:top w:val="none" w:sz="0" w:space="0" w:color="auto"/>
        <w:left w:val="none" w:sz="0" w:space="0" w:color="auto"/>
        <w:bottom w:val="none" w:sz="0" w:space="0" w:color="auto"/>
        <w:right w:val="none" w:sz="0" w:space="0" w:color="auto"/>
      </w:divBdr>
    </w:div>
    <w:div w:id="1789010434">
      <w:bodyDiv w:val="1"/>
      <w:marLeft w:val="0"/>
      <w:marRight w:val="0"/>
      <w:marTop w:val="0"/>
      <w:marBottom w:val="0"/>
      <w:divBdr>
        <w:top w:val="none" w:sz="0" w:space="0" w:color="auto"/>
        <w:left w:val="none" w:sz="0" w:space="0" w:color="auto"/>
        <w:bottom w:val="none" w:sz="0" w:space="0" w:color="auto"/>
        <w:right w:val="none" w:sz="0" w:space="0" w:color="auto"/>
      </w:divBdr>
    </w:div>
    <w:div w:id="1882552123">
      <w:bodyDiv w:val="1"/>
      <w:marLeft w:val="0"/>
      <w:marRight w:val="0"/>
      <w:marTop w:val="0"/>
      <w:marBottom w:val="0"/>
      <w:divBdr>
        <w:top w:val="none" w:sz="0" w:space="0" w:color="auto"/>
        <w:left w:val="none" w:sz="0" w:space="0" w:color="auto"/>
        <w:bottom w:val="none" w:sz="0" w:space="0" w:color="auto"/>
        <w:right w:val="none" w:sz="0" w:space="0" w:color="auto"/>
      </w:divBdr>
    </w:div>
    <w:div w:id="21258026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11.png"/><Relationship Id="rId39" Type="http://schemas.openxmlformats.org/officeDocument/2006/relationships/footer" Target="footer7.xml"/><Relationship Id="rId21" Type="http://schemas.openxmlformats.org/officeDocument/2006/relationships/image" Target="media/image6.png"/><Relationship Id="rId34" Type="http://schemas.openxmlformats.org/officeDocument/2006/relationships/footer" Target="footer5.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footer" Target="footer4.xml"/><Relationship Id="rId37" Type="http://schemas.openxmlformats.org/officeDocument/2006/relationships/footer" Target="footer6.xm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header" Target="header6.xml"/><Relationship Id="rId10" Type="http://schemas.openxmlformats.org/officeDocument/2006/relationships/image" Target="media/image1.png"/><Relationship Id="rId19" Type="http://schemas.openxmlformats.org/officeDocument/2006/relationships/footer" Target="footer3.xml"/><Relationship Id="rId31"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16.jpe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header" Target="header5.xml"/><Relationship Id="rId38"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GfSLDTuuqiY0WCl05liTWGyqPw==">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</go:docsCustomData>
</go:gDocsCustomXmlDataStorage>
</file>

<file path=customXml/itemProps1.xml><?xml version="1.0" encoding="utf-8"?>
<ds:datastoreItem xmlns:ds="http://schemas.openxmlformats.org/officeDocument/2006/customXml" ds:itemID="{54261899-823D-4ED5-93EF-56FA6962388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1575</TotalTime>
  <Pages>64</Pages>
  <Words>28356</Words>
  <Characters>161635</Characters>
  <Application>Microsoft Office Word</Application>
  <DocSecurity>0</DocSecurity>
  <Lines>1346</Lines>
  <Paragraphs>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Firly Cantika</dc:creator>
  <cp:lastModifiedBy>marsandaasekerony@gmail.com</cp:lastModifiedBy>
  <cp:revision>84</cp:revision>
  <dcterms:created xsi:type="dcterms:W3CDTF">2024-05-26T14:20:00Z</dcterms:created>
  <dcterms:modified xsi:type="dcterms:W3CDTF">2024-07-14T22:28:00Z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0cff6e97-e686-3bdc-82e3-b6ea23a11000</vt:lpwstr>
  </property>
  <property fmtid="{D5CDD505-2E9C-101B-9397-08002B2CF9AE}" pid="24" name="Mendeley Citation Style_1">
    <vt:lpwstr>http://www.zotero.org/styles/apa</vt:lpwstr>
  </property>
  <property fmtid="{D5CDD505-2E9C-101B-9397-08002B2CF9AE}" pid="25" name="KSOProductBuildVer">
    <vt:lpwstr>1033-12.2.0.17119</vt:lpwstr>
  </property>
  <property fmtid="{D5CDD505-2E9C-101B-9397-08002B2CF9AE}" pid="26" name="ICV">
    <vt:lpwstr>ACB9E47F35334EC0AF66505DD9AF841C_12</vt:lpwstr>
  </property>
  <property fmtid="{D5CDD505-2E9C-101B-9397-08002B2CF9AE}" pid="27" name="_DocHome">
    <vt:i4>-799612778</vt:i4>
  </property>
</Properties>
</file>